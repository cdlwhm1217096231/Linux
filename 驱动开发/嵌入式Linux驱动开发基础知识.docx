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312" w:rsidRDefault="001A4312" w:rsidP="001A4312">
      <w:pPr>
        <w:pStyle w:val="21"/>
      </w:pPr>
      <w:r>
        <w:rPr>
          <w:rFonts w:hint="eastAsia"/>
        </w:rPr>
        <w:t>第八章</w:t>
      </w:r>
      <w:r>
        <w:rPr>
          <w:rFonts w:hint="eastAsia"/>
        </w:rPr>
        <w:t xml:space="preserve"> </w:t>
      </w:r>
      <w:r>
        <w:rPr>
          <w:rFonts w:hint="eastAsia"/>
        </w:rPr>
        <w:t>驱动设计的思想：面向对象</w:t>
      </w:r>
      <w:r>
        <w:rPr>
          <w:rFonts w:hint="eastAsia"/>
        </w:rPr>
        <w:t>/</w:t>
      </w:r>
      <w:r>
        <w:rPr>
          <w:rFonts w:hint="eastAsia"/>
        </w:rPr>
        <w:t>分层</w:t>
      </w:r>
      <w:r>
        <w:rPr>
          <w:rFonts w:hint="eastAsia"/>
        </w:rPr>
        <w:t>/</w:t>
      </w:r>
      <w:r>
        <w:rPr>
          <w:rFonts w:hint="eastAsia"/>
        </w:rPr>
        <w:t>分离</w:t>
      </w:r>
    </w:p>
    <w:p w:rsidR="001A4312" w:rsidRDefault="001A4312" w:rsidP="001A4312">
      <w:pPr>
        <w:pStyle w:val="32"/>
      </w:pPr>
      <w:r>
        <w:rPr>
          <w:rFonts w:hint="eastAsia"/>
        </w:rPr>
        <w:t xml:space="preserve">8.1 </w:t>
      </w:r>
      <w:r>
        <w:rPr>
          <w:rFonts w:hint="eastAsia"/>
        </w:rPr>
        <w:t>面向对象</w:t>
      </w:r>
    </w:p>
    <w:p w:rsidR="001A4312" w:rsidRDefault="001A4312" w:rsidP="001A4312">
      <w:pPr>
        <w:ind w:firstLine="420"/>
      </w:pPr>
      <w:r>
        <w:rPr>
          <w:rFonts w:hint="eastAsia"/>
        </w:rPr>
        <w:t>字符设备驱动程序抽象出一个f</w:t>
      </w:r>
      <w:r>
        <w:t>ile_operations</w:t>
      </w:r>
      <w:r>
        <w:rPr>
          <w:rFonts w:hint="eastAsia"/>
        </w:rPr>
        <w:t>结构体；</w:t>
      </w:r>
    </w:p>
    <w:p w:rsidR="001A4312" w:rsidRDefault="001A4312" w:rsidP="001A4312">
      <w:pPr>
        <w:ind w:firstLine="420"/>
      </w:pPr>
      <w:r>
        <w:rPr>
          <w:rFonts w:hint="eastAsia"/>
        </w:rPr>
        <w:t>我们写的程序针对硬件部分抽象出l</w:t>
      </w:r>
      <w:r>
        <w:t>ed_operations</w:t>
      </w:r>
      <w:r>
        <w:rPr>
          <w:rFonts w:hint="eastAsia"/>
        </w:rPr>
        <w:t>结构体。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8.2 </w:t>
      </w:r>
      <w:r>
        <w:rPr>
          <w:rFonts w:hint="eastAsia"/>
        </w:rPr>
        <w:t>分层</w:t>
      </w:r>
    </w:p>
    <w:p w:rsidR="001A4312" w:rsidRDefault="001A4312" w:rsidP="001A4312">
      <w:pPr>
        <w:ind w:firstLine="420"/>
      </w:pPr>
      <w:r>
        <w:rPr>
          <w:rFonts w:hint="eastAsia"/>
        </w:rPr>
        <w:t>上下分层，比如我们前面写的L</w:t>
      </w:r>
      <w:r>
        <w:t>ED</w:t>
      </w:r>
      <w:r>
        <w:rPr>
          <w:rFonts w:hint="eastAsia"/>
        </w:rPr>
        <w:t>驱动程序就分为2层：</w:t>
      </w:r>
    </w:p>
    <w:p w:rsidR="001A4312" w:rsidRDefault="001A4312" w:rsidP="001A4312">
      <w:pPr>
        <w:ind w:firstLine="420"/>
      </w:pPr>
      <w:r>
        <w:rPr>
          <w:rFonts w:hint="eastAsia"/>
        </w:rPr>
        <w:t>① 上层实现硬件无关的操作，比如注册字符设备驱动：</w:t>
      </w:r>
      <w:r>
        <w:t>leddrv.c</w:t>
      </w:r>
    </w:p>
    <w:p w:rsidR="001A4312" w:rsidRDefault="001A4312" w:rsidP="001A4312">
      <w:pPr>
        <w:ind w:firstLine="420"/>
      </w:pPr>
      <w:r>
        <w:t xml:space="preserve">② </w:t>
      </w:r>
      <w:r>
        <w:rPr>
          <w:rFonts w:hint="eastAsia"/>
        </w:rPr>
        <w:t>下层实现硬件相关的操作，比如b</w:t>
      </w:r>
      <w:r>
        <w:t>oard_A.c</w:t>
      </w:r>
      <w:r>
        <w:rPr>
          <w:rFonts w:hint="eastAsia"/>
        </w:rPr>
        <w:t>实现单板A的L</w:t>
      </w:r>
      <w:r>
        <w:t>ED</w:t>
      </w:r>
      <w:r>
        <w:rPr>
          <w:rFonts w:hint="eastAsia"/>
        </w:rPr>
        <w:t>操作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62ED9D27" wp14:editId="50B2D2E9">
            <wp:extent cx="4425950" cy="978535"/>
            <wp:effectExtent l="0" t="0" r="0" b="0"/>
            <wp:docPr id="1375" name="图片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图片 13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0886" cy="9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pStyle w:val="32"/>
      </w:pPr>
      <w:r>
        <w:rPr>
          <w:rFonts w:hint="eastAsia"/>
        </w:rPr>
        <w:t xml:space="preserve">8.3 </w:t>
      </w:r>
      <w:r>
        <w:rPr>
          <w:rFonts w:hint="eastAsia"/>
        </w:rPr>
        <w:t>分离</w:t>
      </w:r>
    </w:p>
    <w:p w:rsidR="001A4312" w:rsidRDefault="001A4312" w:rsidP="001A4312">
      <w:pPr>
        <w:ind w:firstLine="420"/>
      </w:pPr>
      <w:r>
        <w:rPr>
          <w:rFonts w:hint="eastAsia"/>
        </w:rPr>
        <w:t>还能不能改进？</w:t>
      </w:r>
      <w:r>
        <w:rPr>
          <w:rFonts w:hint="eastAsia"/>
          <w:color w:val="FF0000"/>
        </w:rPr>
        <w:t>分离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在b</w:t>
      </w:r>
      <w:r>
        <w:t>oard_A.c</w:t>
      </w:r>
      <w:r>
        <w:rPr>
          <w:rFonts w:hint="eastAsia"/>
        </w:rPr>
        <w:t>中，实现了一个</w:t>
      </w:r>
      <w:r>
        <w:t>led_operations</w:t>
      </w:r>
      <w:r>
        <w:rPr>
          <w:rFonts w:hint="eastAsia"/>
        </w:rPr>
        <w:t>，为L</w:t>
      </w:r>
      <w:r>
        <w:t>ED</w:t>
      </w:r>
      <w:r>
        <w:rPr>
          <w:rFonts w:hint="eastAsia"/>
        </w:rPr>
        <w:t>引脚实现了初始化函数、控制函数：</w:t>
      </w:r>
    </w:p>
    <w:p w:rsidR="001A4312" w:rsidRDefault="001A4312" w:rsidP="001A4312">
      <w:pPr>
        <w:shd w:val="clear" w:color="auto" w:fill="C0C0C0"/>
        <w:ind w:firstLine="420"/>
      </w:pPr>
      <w:r>
        <w:t>static struct led_operations board_demo_led_opr = {</w:t>
      </w:r>
    </w:p>
    <w:p w:rsidR="001A4312" w:rsidRDefault="001A4312" w:rsidP="001A4312">
      <w:pPr>
        <w:shd w:val="clear" w:color="auto" w:fill="C0C0C0"/>
        <w:ind w:firstLine="420"/>
      </w:pPr>
      <w:r>
        <w:tab/>
        <w:t>.num  = 1,</w:t>
      </w:r>
    </w:p>
    <w:p w:rsidR="001A4312" w:rsidRDefault="001A4312" w:rsidP="001A4312">
      <w:pPr>
        <w:shd w:val="clear" w:color="auto" w:fill="C0C0C0"/>
        <w:ind w:firstLine="420"/>
      </w:pPr>
      <w:r>
        <w:tab/>
        <w:t>.init = board_demo_led_init,</w:t>
      </w:r>
    </w:p>
    <w:p w:rsidR="001A4312" w:rsidRDefault="001A4312" w:rsidP="001A4312">
      <w:pPr>
        <w:shd w:val="clear" w:color="auto" w:fill="C0C0C0"/>
        <w:ind w:firstLine="420"/>
      </w:pPr>
      <w:r>
        <w:tab/>
        <w:t>.ctl  = board_demo_led_ctl,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如果硬件上更换一个引脚来控制L</w:t>
      </w:r>
      <w:r>
        <w:t>ED</w:t>
      </w:r>
      <w:r>
        <w:rPr>
          <w:rFonts w:hint="eastAsia"/>
        </w:rPr>
        <w:t>怎么办？你要去修改上面结构体中的i</w:t>
      </w:r>
      <w:r>
        <w:t>nit</w:t>
      </w:r>
      <w:r>
        <w:rPr>
          <w:rFonts w:hint="eastAsia"/>
        </w:rPr>
        <w:t>、c</w:t>
      </w:r>
      <w:r>
        <w:t>tl</w:t>
      </w:r>
      <w:r>
        <w:rPr>
          <w:rFonts w:hint="eastAsia"/>
        </w:rPr>
        <w:t>函数。</w:t>
      </w:r>
    </w:p>
    <w:p w:rsidR="001A4312" w:rsidRDefault="001A4312" w:rsidP="001A4312">
      <w:pPr>
        <w:ind w:firstLine="420"/>
      </w:pPr>
      <w:r>
        <w:rPr>
          <w:rFonts w:hint="eastAsia"/>
        </w:rPr>
        <w:t>实际情况是，每一款芯片它的G</w:t>
      </w:r>
      <w:r>
        <w:t>PIO</w:t>
      </w:r>
      <w:r>
        <w:rPr>
          <w:rFonts w:hint="eastAsia"/>
        </w:rPr>
        <w:t>操作都是类似的。比如：G</w:t>
      </w:r>
      <w:r>
        <w:t>PIO1_3</w:t>
      </w:r>
      <w:r>
        <w:rPr>
          <w:rFonts w:hint="eastAsia"/>
        </w:rPr>
        <w:t>、G</w:t>
      </w:r>
      <w:r>
        <w:t>PIO5_4</w:t>
      </w:r>
      <w:r>
        <w:rPr>
          <w:rFonts w:hint="eastAsia"/>
        </w:rPr>
        <w:t>这2个引脚接到L</w:t>
      </w:r>
      <w:r>
        <w:t>ED</w:t>
      </w:r>
      <w:r>
        <w:rPr>
          <w:rFonts w:hint="eastAsia"/>
        </w:rPr>
        <w:t>：</w:t>
      </w:r>
    </w:p>
    <w:p w:rsidR="001A4312" w:rsidRDefault="001A4312" w:rsidP="001A4312">
      <w:pPr>
        <w:ind w:firstLine="420"/>
      </w:pPr>
      <w:r>
        <w:rPr>
          <w:rFonts w:hint="eastAsia"/>
        </w:rPr>
        <w:t>① G</w:t>
      </w:r>
      <w:r>
        <w:t>PIO1_3</w:t>
      </w:r>
      <w:r>
        <w:rPr>
          <w:rFonts w:hint="eastAsia"/>
        </w:rPr>
        <w:t>属于第1组，即G</w:t>
      </w:r>
      <w:r>
        <w:t>PIO1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有方向寄存器D</w:t>
      </w:r>
      <w:r>
        <w:t>IR</w:t>
      </w:r>
      <w:r>
        <w:rPr>
          <w:rFonts w:hint="eastAsia"/>
        </w:rPr>
        <w:t>、数据寄存器D</w:t>
      </w:r>
      <w:r>
        <w:t>R</w:t>
      </w:r>
      <w:r>
        <w:rPr>
          <w:rFonts w:hint="eastAsia"/>
        </w:rPr>
        <w:t>等，基础地址是a</w:t>
      </w:r>
      <w:r>
        <w:t>ddr_base_addr_gpio1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设置为</w:t>
      </w:r>
      <w:r>
        <w:t>output</w:t>
      </w:r>
      <w:r>
        <w:rPr>
          <w:rFonts w:hint="eastAsia"/>
        </w:rPr>
        <w:t>引脚：修改G</w:t>
      </w:r>
      <w:r>
        <w:t>PIO1</w:t>
      </w:r>
      <w:r>
        <w:rPr>
          <w:rFonts w:hint="eastAsia"/>
        </w:rPr>
        <w:t>的D</w:t>
      </w:r>
      <w:r>
        <w:t>IR</w:t>
      </w:r>
      <w:r>
        <w:rPr>
          <w:rFonts w:hint="eastAsia"/>
        </w:rPr>
        <w:t>寄存器的b</w:t>
      </w:r>
      <w:r>
        <w:t>it3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设置输出电平：修改G</w:t>
      </w:r>
      <w:r>
        <w:t>PIO1</w:t>
      </w:r>
      <w:r>
        <w:rPr>
          <w:rFonts w:hint="eastAsia"/>
        </w:rPr>
        <w:t>的D</w:t>
      </w:r>
      <w:r>
        <w:t>R</w:t>
      </w:r>
      <w:r>
        <w:rPr>
          <w:rFonts w:hint="eastAsia"/>
        </w:rPr>
        <w:t>寄存器的b</w:t>
      </w:r>
      <w:r>
        <w:t>it3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②</w:t>
      </w:r>
      <w:r>
        <w:rPr>
          <w:rFonts w:hint="eastAsia"/>
        </w:rPr>
        <w:t xml:space="preserve"> G</w:t>
      </w:r>
      <w:r>
        <w:t>PIO5_4</w:t>
      </w:r>
      <w:r>
        <w:rPr>
          <w:rFonts w:hint="eastAsia"/>
        </w:rPr>
        <w:t>属于第5组，即G</w:t>
      </w:r>
      <w:r>
        <w:t>PIO5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有方向寄存器D</w:t>
      </w:r>
      <w:r>
        <w:t>IR</w:t>
      </w:r>
      <w:r>
        <w:rPr>
          <w:rFonts w:hint="eastAsia"/>
        </w:rPr>
        <w:t>、数据寄存器D</w:t>
      </w:r>
      <w:r>
        <w:t>R</w:t>
      </w:r>
      <w:r>
        <w:rPr>
          <w:rFonts w:hint="eastAsia"/>
        </w:rPr>
        <w:t>等，基础地址是a</w:t>
      </w:r>
      <w:r>
        <w:t>ddr_base_addr_gpio5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设置为</w:t>
      </w:r>
      <w:r>
        <w:t>output</w:t>
      </w:r>
      <w:r>
        <w:rPr>
          <w:rFonts w:hint="eastAsia"/>
        </w:rPr>
        <w:t>引脚：修改G</w:t>
      </w:r>
      <w:r>
        <w:t>PIO5</w:t>
      </w:r>
      <w:r>
        <w:rPr>
          <w:rFonts w:hint="eastAsia"/>
        </w:rPr>
        <w:t>的D</w:t>
      </w:r>
      <w:r>
        <w:t>IR</w:t>
      </w:r>
      <w:r>
        <w:rPr>
          <w:rFonts w:hint="eastAsia"/>
        </w:rPr>
        <w:t>寄存器的b</w:t>
      </w:r>
      <w:r>
        <w:t>it4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设置输出电平：修改G</w:t>
      </w:r>
      <w:r>
        <w:t>PIO5</w:t>
      </w:r>
      <w:r>
        <w:rPr>
          <w:rFonts w:hint="eastAsia"/>
        </w:rPr>
        <w:t>的D</w:t>
      </w:r>
      <w:r>
        <w:t>R</w:t>
      </w:r>
      <w:r>
        <w:rPr>
          <w:rFonts w:hint="eastAsia"/>
        </w:rPr>
        <w:t>寄存器的b</w:t>
      </w:r>
      <w:r>
        <w:t>it4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lastRenderedPageBreak/>
        <w:t>既然引脚操作那么有规律，并且这是跟主芯片相关的，那可以针对该芯片写出比较通用的硬件操作代码。</w:t>
      </w:r>
    </w:p>
    <w:p w:rsidR="001A4312" w:rsidRDefault="001A4312" w:rsidP="001A4312">
      <w:pPr>
        <w:ind w:firstLine="420"/>
      </w:pPr>
      <w:r>
        <w:rPr>
          <w:rFonts w:hint="eastAsia"/>
        </w:rPr>
        <w:t>比如b</w:t>
      </w:r>
      <w:r>
        <w:t>oard_A.c</w:t>
      </w:r>
      <w:r>
        <w:rPr>
          <w:rFonts w:hint="eastAsia"/>
        </w:rPr>
        <w:t>使用芯片c</w:t>
      </w:r>
      <w:r>
        <w:t>hipY</w:t>
      </w:r>
      <w:r>
        <w:rPr>
          <w:rFonts w:hint="eastAsia"/>
        </w:rPr>
        <w:t>，那就可以写出：c</w:t>
      </w:r>
      <w:r>
        <w:t>hipY_gpio.c</w:t>
      </w:r>
      <w:r>
        <w:rPr>
          <w:rFonts w:hint="eastAsia"/>
        </w:rPr>
        <w:t>，它实现芯片Y的G</w:t>
      </w:r>
      <w:r>
        <w:t>PIO</w:t>
      </w:r>
      <w:r>
        <w:rPr>
          <w:rFonts w:hint="eastAsia"/>
        </w:rPr>
        <w:t>操作，适用于芯片Y的所有G</w:t>
      </w:r>
      <w:r>
        <w:t>PIO</w:t>
      </w:r>
      <w:r>
        <w:rPr>
          <w:rFonts w:hint="eastAsia"/>
        </w:rPr>
        <w:t>引脚。</w:t>
      </w:r>
    </w:p>
    <w:p w:rsidR="001A4312" w:rsidRDefault="001A4312" w:rsidP="001A4312">
      <w:pPr>
        <w:ind w:firstLine="420"/>
      </w:pPr>
      <w:r>
        <w:rPr>
          <w:rFonts w:hint="eastAsia"/>
        </w:rPr>
        <w:t>使用时，我们只需要在</w:t>
      </w:r>
      <w:r>
        <w:t>board_A_led.c</w:t>
      </w:r>
      <w:r>
        <w:rPr>
          <w:rFonts w:hint="eastAsia"/>
        </w:rPr>
        <w:t>中指定使用哪一个引脚即可。</w:t>
      </w:r>
    </w:p>
    <w:p w:rsidR="001A4312" w:rsidRDefault="001A4312" w:rsidP="001A4312">
      <w:pPr>
        <w:ind w:firstLine="420"/>
      </w:pPr>
      <w:r>
        <w:rPr>
          <w:rFonts w:hint="eastAsia"/>
        </w:rPr>
        <w:t>程序结构如下：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77520424" wp14:editId="2075CE91">
            <wp:extent cx="5274310" cy="2630170"/>
            <wp:effectExtent l="0" t="0" r="2540" b="0"/>
            <wp:docPr id="1376" name="图片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图片 13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以面向对象的思想，在</w:t>
      </w:r>
      <w:r>
        <w:t>board_A_led.c</w:t>
      </w:r>
      <w:r>
        <w:rPr>
          <w:rFonts w:hint="eastAsia"/>
        </w:rPr>
        <w:t>中实现l</w:t>
      </w:r>
      <w:r>
        <w:t>ed_resouce</w:t>
      </w:r>
      <w:r>
        <w:rPr>
          <w:rFonts w:hint="eastAsia"/>
        </w:rPr>
        <w:t>结构体，它定义“资源”──要用哪一个引脚。</w:t>
      </w:r>
    </w:p>
    <w:p w:rsidR="001A4312" w:rsidRDefault="001A4312" w:rsidP="001A4312">
      <w:pPr>
        <w:ind w:firstLine="420"/>
      </w:pPr>
      <w:r>
        <w:rPr>
          <w:rFonts w:hint="eastAsia"/>
        </w:rPr>
        <w:t>在c</w:t>
      </w:r>
      <w:r>
        <w:t>hipY_gpio.c</w:t>
      </w:r>
      <w:r>
        <w:rPr>
          <w:rFonts w:hint="eastAsia"/>
        </w:rPr>
        <w:t>中仍是实现l</w:t>
      </w:r>
      <w:r>
        <w:t>ed_operations</w:t>
      </w:r>
      <w:r>
        <w:rPr>
          <w:rFonts w:hint="eastAsia"/>
        </w:rPr>
        <w:t>结构体，它要写得更完善，支持所有G</w:t>
      </w:r>
      <w:r>
        <w:t>PIO</w:t>
      </w:r>
      <w:r>
        <w:rPr>
          <w:rFonts w:hint="eastAsia"/>
        </w:rPr>
        <w:t>。</w:t>
      </w:r>
    </w:p>
    <w:p w:rsidR="001A4312" w:rsidRDefault="001A4312" w:rsidP="001A4312">
      <w:pPr>
        <w:pStyle w:val="32"/>
      </w:pPr>
      <w:r>
        <w:rPr>
          <w:rFonts w:hint="eastAsia"/>
        </w:rPr>
        <w:t xml:space="preserve">8.4 </w:t>
      </w:r>
      <w:r>
        <w:rPr>
          <w:rFonts w:hint="eastAsia"/>
        </w:rPr>
        <w:t>写示例代码</w:t>
      </w:r>
    </w:p>
    <w:p w:rsidR="001A4312" w:rsidRDefault="001A4312" w:rsidP="001A4312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:rsidR="001A4312" w:rsidRDefault="001A4312" w:rsidP="001A4312">
      <w:pPr>
        <w:shd w:val="clear" w:color="auto" w:fill="C0C0C0"/>
      </w:pPr>
      <w:r>
        <w:t>01_all_series_quickstart\</w:t>
      </w:r>
    </w:p>
    <w:p w:rsidR="001A4312" w:rsidRDefault="001A4312" w:rsidP="001A4312">
      <w:pPr>
        <w:shd w:val="clear" w:color="auto" w:fill="C0C0C0"/>
        <w:ind w:firstLine="420"/>
      </w:pPr>
      <w:r>
        <w:t>05_嵌入式Linux驱动开发基础知识\source\02_led_drv\03_led_drv_template_seperate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程序仍分为上下结构：上层</w:t>
      </w:r>
      <w:r>
        <w:t>leddrv.c</w:t>
      </w:r>
      <w:r>
        <w:rPr>
          <w:rFonts w:hint="eastAsia"/>
        </w:rPr>
        <w:t>向内核注册f</w:t>
      </w:r>
      <w:r>
        <w:t>ile_operations</w:t>
      </w:r>
      <w:r>
        <w:rPr>
          <w:rFonts w:hint="eastAsia"/>
        </w:rPr>
        <w:t>结构体；下层</w:t>
      </w:r>
      <w:r>
        <w:t>chip_demo_gpio.c</w:t>
      </w:r>
      <w:r>
        <w:rPr>
          <w:rFonts w:hint="eastAsia"/>
        </w:rPr>
        <w:t>提供l</w:t>
      </w:r>
      <w:r>
        <w:t>ed_operations</w:t>
      </w:r>
      <w:r>
        <w:rPr>
          <w:rFonts w:hint="eastAsia"/>
        </w:rPr>
        <w:t>结构体来操作硬件。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下层的代码分为2个：</w:t>
      </w:r>
      <w:r>
        <w:t>chip_demo_gpio.c</w:t>
      </w:r>
      <w:r>
        <w:rPr>
          <w:rFonts w:hint="eastAsia"/>
        </w:rPr>
        <w:t>实现通用的</w:t>
      </w:r>
      <w:r>
        <w:t>GPIO</w:t>
      </w:r>
      <w:r>
        <w:rPr>
          <w:rFonts w:hint="eastAsia"/>
        </w:rPr>
        <w:t>操作，</w:t>
      </w:r>
      <w:r>
        <w:t>board_A_led.c</w:t>
      </w:r>
      <w:r>
        <w:rPr>
          <w:rFonts w:hint="eastAsia"/>
        </w:rPr>
        <w:t>指定使用哪个G</w:t>
      </w:r>
      <w:r>
        <w:t>PIO</w:t>
      </w:r>
      <w:r>
        <w:rPr>
          <w:rFonts w:hint="eastAsia"/>
        </w:rPr>
        <w:t>，即“资源”。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led_resource.h</w:t>
      </w:r>
      <w:r>
        <w:rPr>
          <w:rFonts w:hint="eastAsia"/>
        </w:rPr>
        <w:t>中定义了</w:t>
      </w:r>
      <w:r>
        <w:t>led_resource</w:t>
      </w:r>
      <w:r>
        <w:rPr>
          <w:rFonts w:hint="eastAsia"/>
        </w:rPr>
        <w:t>结构体，用来描述G</w:t>
      </w:r>
      <w:r>
        <w:t>PIO</w:t>
      </w:r>
      <w:r>
        <w:rPr>
          <w:rFonts w:hint="eastAsia"/>
        </w:rPr>
        <w:t>：</w:t>
      </w:r>
    </w:p>
    <w:p w:rsidR="001A4312" w:rsidRDefault="001A4312" w:rsidP="001A4312">
      <w:pPr>
        <w:shd w:val="clear" w:color="auto" w:fill="C0C0C0"/>
        <w:ind w:firstLine="420"/>
      </w:pPr>
      <w:r>
        <w:t>04 /* GPIO3_0 */</w:t>
      </w:r>
    </w:p>
    <w:p w:rsidR="001A4312" w:rsidRDefault="001A4312" w:rsidP="001A4312">
      <w:pPr>
        <w:shd w:val="clear" w:color="auto" w:fill="C0C0C0"/>
        <w:ind w:firstLine="420"/>
      </w:pPr>
      <w:r>
        <w:t>05 /* bit[31:16] = group */</w:t>
      </w:r>
    </w:p>
    <w:p w:rsidR="001A4312" w:rsidRDefault="001A4312" w:rsidP="001A4312">
      <w:pPr>
        <w:shd w:val="clear" w:color="auto" w:fill="C0C0C0"/>
        <w:ind w:firstLine="420"/>
      </w:pPr>
      <w:r>
        <w:t>06 /* bit[15:0]  = which pin */</w:t>
      </w:r>
    </w:p>
    <w:p w:rsidR="001A4312" w:rsidRDefault="001A4312" w:rsidP="001A4312">
      <w:pPr>
        <w:shd w:val="clear" w:color="auto" w:fill="C0C0C0"/>
        <w:ind w:firstLine="420"/>
      </w:pPr>
      <w:r>
        <w:t>07 #define GROUP(x) (x&gt;&gt;16)</w:t>
      </w:r>
    </w:p>
    <w:p w:rsidR="001A4312" w:rsidRDefault="001A4312" w:rsidP="001A4312">
      <w:pPr>
        <w:shd w:val="clear" w:color="auto" w:fill="C0C0C0"/>
        <w:ind w:firstLine="420"/>
      </w:pPr>
      <w:r>
        <w:t>08 #define PIN(x)   (x&amp;0xFFFF)</w:t>
      </w:r>
    </w:p>
    <w:p w:rsidR="001A4312" w:rsidRDefault="001A4312" w:rsidP="001A4312">
      <w:pPr>
        <w:shd w:val="clear" w:color="auto" w:fill="C0C0C0"/>
        <w:ind w:firstLine="420"/>
      </w:pPr>
      <w:r>
        <w:t>09 #define GROUP_PIN(g,p) ((g&lt;&lt;16) | (p))</w:t>
      </w:r>
    </w:p>
    <w:p w:rsidR="001A4312" w:rsidRDefault="001A4312" w:rsidP="001A4312">
      <w:pPr>
        <w:shd w:val="clear" w:color="auto" w:fill="C0C0C0"/>
        <w:ind w:firstLine="420"/>
      </w:pPr>
      <w:r>
        <w:t>10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>11 struct led_resource {</w:t>
      </w:r>
    </w:p>
    <w:p w:rsidR="001A4312" w:rsidRDefault="001A4312" w:rsidP="001A4312">
      <w:pPr>
        <w:shd w:val="clear" w:color="auto" w:fill="C0C0C0"/>
        <w:ind w:firstLine="420"/>
      </w:pPr>
      <w:r>
        <w:t>12      int pin;</w:t>
      </w:r>
    </w:p>
    <w:p w:rsidR="001A4312" w:rsidRDefault="001A4312" w:rsidP="001A4312">
      <w:pPr>
        <w:shd w:val="clear" w:color="auto" w:fill="C0C0C0"/>
        <w:ind w:firstLine="420"/>
      </w:pPr>
      <w:r>
        <w:t>13 };</w:t>
      </w:r>
    </w:p>
    <w:p w:rsidR="001A4312" w:rsidRDefault="001A4312" w:rsidP="001A4312">
      <w:pPr>
        <w:shd w:val="clear" w:color="auto" w:fill="C0C0C0"/>
        <w:ind w:firstLine="420"/>
      </w:pPr>
      <w:r>
        <w:t>14</w:t>
      </w:r>
    </w:p>
    <w:p w:rsidR="001A4312" w:rsidRDefault="001A4312" w:rsidP="001A4312">
      <w:pPr>
        <w:shd w:val="clear" w:color="auto" w:fill="C0C0C0"/>
        <w:ind w:firstLine="420"/>
      </w:pPr>
      <w:r>
        <w:t>15 struct led_resource *get_led_resouce(void);</w:t>
      </w:r>
    </w:p>
    <w:p w:rsidR="001A4312" w:rsidRDefault="001A4312" w:rsidP="001A4312">
      <w:pPr>
        <w:shd w:val="clear" w:color="auto" w:fill="C0C0C0"/>
        <w:ind w:firstLine="420"/>
      </w:pPr>
      <w:r>
        <w:t>16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board_A_led.c</w:t>
      </w:r>
      <w:r>
        <w:rPr>
          <w:rFonts w:hint="eastAsia"/>
        </w:rPr>
        <w:t>指定使用哪个G</w:t>
      </w:r>
      <w:r>
        <w:t>PIO</w:t>
      </w:r>
      <w:r>
        <w:rPr>
          <w:rFonts w:hint="eastAsia"/>
        </w:rPr>
        <w:t>，它实现一个</w:t>
      </w:r>
      <w:r>
        <w:t>led_resource</w:t>
      </w:r>
      <w:r>
        <w:rPr>
          <w:rFonts w:hint="eastAsia"/>
        </w:rPr>
        <w:t>结构体，并提供访问函数：</w:t>
      </w:r>
    </w:p>
    <w:p w:rsidR="001A4312" w:rsidRDefault="001A4312" w:rsidP="001A4312">
      <w:pPr>
        <w:shd w:val="clear" w:color="auto" w:fill="C0C0C0"/>
        <w:ind w:firstLine="420"/>
      </w:pPr>
      <w:r>
        <w:t>02 #include "led_resource.h"</w:t>
      </w:r>
    </w:p>
    <w:p w:rsidR="001A4312" w:rsidRDefault="001A4312" w:rsidP="001A4312">
      <w:pPr>
        <w:shd w:val="clear" w:color="auto" w:fill="C0C0C0"/>
        <w:ind w:firstLine="420"/>
      </w:pPr>
      <w:r>
        <w:t>03</w:t>
      </w:r>
    </w:p>
    <w:p w:rsidR="001A4312" w:rsidRDefault="001A4312" w:rsidP="001A4312">
      <w:pPr>
        <w:shd w:val="clear" w:color="auto" w:fill="C0C0C0"/>
        <w:ind w:firstLine="420"/>
      </w:pPr>
      <w:r>
        <w:t>04 static struct led_resource board_A_led = {</w:t>
      </w:r>
    </w:p>
    <w:p w:rsidR="001A4312" w:rsidRDefault="001A4312" w:rsidP="001A4312">
      <w:pPr>
        <w:shd w:val="clear" w:color="auto" w:fill="C0C0C0"/>
        <w:ind w:firstLine="420"/>
      </w:pPr>
      <w:r>
        <w:t>05      .pin = GROUP_PIN(3,1),</w:t>
      </w:r>
    </w:p>
    <w:p w:rsidR="001A4312" w:rsidRDefault="001A4312" w:rsidP="001A4312">
      <w:pPr>
        <w:shd w:val="clear" w:color="auto" w:fill="C0C0C0"/>
        <w:ind w:firstLine="420"/>
      </w:pPr>
      <w:r>
        <w:t>06 };</w:t>
      </w:r>
    </w:p>
    <w:p w:rsidR="001A4312" w:rsidRDefault="001A4312" w:rsidP="001A4312">
      <w:pPr>
        <w:shd w:val="clear" w:color="auto" w:fill="C0C0C0"/>
        <w:ind w:firstLine="420"/>
      </w:pPr>
      <w:r>
        <w:t>07</w:t>
      </w:r>
    </w:p>
    <w:p w:rsidR="001A4312" w:rsidRDefault="001A4312" w:rsidP="001A4312">
      <w:pPr>
        <w:shd w:val="clear" w:color="auto" w:fill="C0C0C0"/>
        <w:ind w:firstLine="420"/>
      </w:pPr>
      <w:r>
        <w:t>08 struct led_resource *get_led_resouce(void)</w:t>
      </w:r>
    </w:p>
    <w:p w:rsidR="001A4312" w:rsidRDefault="001A4312" w:rsidP="001A4312">
      <w:pPr>
        <w:shd w:val="clear" w:color="auto" w:fill="C0C0C0"/>
        <w:ind w:firstLine="420"/>
      </w:pPr>
      <w:r>
        <w:t>09 {</w:t>
      </w:r>
    </w:p>
    <w:p w:rsidR="001A4312" w:rsidRDefault="001A4312" w:rsidP="001A4312">
      <w:pPr>
        <w:shd w:val="clear" w:color="auto" w:fill="C0C0C0"/>
        <w:ind w:firstLine="420"/>
      </w:pPr>
      <w:r>
        <w:t>10      return &amp;board_A_led;</w:t>
      </w:r>
    </w:p>
    <w:p w:rsidR="001A4312" w:rsidRDefault="001A4312" w:rsidP="001A4312">
      <w:pPr>
        <w:shd w:val="clear" w:color="auto" w:fill="C0C0C0"/>
        <w:ind w:firstLine="420"/>
      </w:pPr>
      <w:r>
        <w:t>11 }</w:t>
      </w:r>
    </w:p>
    <w:p w:rsidR="001A4312" w:rsidRDefault="001A4312" w:rsidP="001A4312">
      <w:pPr>
        <w:shd w:val="clear" w:color="auto" w:fill="C0C0C0"/>
        <w:ind w:firstLine="420"/>
      </w:pPr>
      <w:r>
        <w:t>12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chip_demo_gpio.c</w:t>
      </w:r>
      <w:r>
        <w:rPr>
          <w:rFonts w:hint="eastAsia"/>
        </w:rPr>
        <w:t>中，首先获得</w:t>
      </w:r>
      <w:r>
        <w:t>board_A_led.c</w:t>
      </w:r>
      <w:r>
        <w:rPr>
          <w:rFonts w:hint="eastAsia"/>
        </w:rPr>
        <w:t>实现的</w:t>
      </w:r>
      <w:r>
        <w:t>led_resource</w:t>
      </w:r>
      <w:r>
        <w:rPr>
          <w:rFonts w:hint="eastAsia"/>
        </w:rPr>
        <w:t>结构体，然后再进行其他操作，请看下面第2</w:t>
      </w:r>
      <w:r>
        <w:t>6</w:t>
      </w:r>
      <w:r>
        <w:rPr>
          <w:rFonts w:hint="eastAsia"/>
        </w:rPr>
        <w:t>行：</w:t>
      </w:r>
    </w:p>
    <w:p w:rsidR="001A4312" w:rsidRDefault="001A4312" w:rsidP="001A4312">
      <w:pPr>
        <w:shd w:val="clear" w:color="auto" w:fill="C0C0C0"/>
        <w:ind w:firstLine="420"/>
      </w:pPr>
      <w:r>
        <w:t>20 static struct led_resource *led_rsc;</w:t>
      </w:r>
    </w:p>
    <w:p w:rsidR="001A4312" w:rsidRDefault="001A4312" w:rsidP="001A4312">
      <w:pPr>
        <w:shd w:val="clear" w:color="auto" w:fill="C0C0C0"/>
        <w:ind w:firstLine="420"/>
      </w:pPr>
      <w:r>
        <w:t>21 static int board_demo_led_init (int which) /* 初始化LED, which-哪个LED */</w:t>
      </w:r>
    </w:p>
    <w:p w:rsidR="001A4312" w:rsidRDefault="001A4312" w:rsidP="001A4312">
      <w:pPr>
        <w:shd w:val="clear" w:color="auto" w:fill="C0C0C0"/>
        <w:ind w:firstLine="420"/>
      </w:pPr>
      <w:r>
        <w:t>22 {</w:t>
      </w:r>
    </w:p>
    <w:p w:rsidR="001A4312" w:rsidRDefault="001A4312" w:rsidP="001A4312">
      <w:pPr>
        <w:shd w:val="clear" w:color="auto" w:fill="C0C0C0"/>
        <w:ind w:firstLine="420"/>
      </w:pPr>
      <w:r>
        <w:t>23      //printk("%s %s line %d, led %d\n", __FILE__, __FUNCTION__, __LINE__, which);</w:t>
      </w:r>
    </w:p>
    <w:p w:rsidR="001A4312" w:rsidRDefault="001A4312" w:rsidP="001A4312">
      <w:pPr>
        <w:shd w:val="clear" w:color="auto" w:fill="C0C0C0"/>
        <w:ind w:firstLine="420"/>
      </w:pPr>
      <w:r>
        <w:t>24      if (!led_rsc)</w:t>
      </w:r>
    </w:p>
    <w:p w:rsidR="001A4312" w:rsidRDefault="001A4312" w:rsidP="001A4312">
      <w:pPr>
        <w:shd w:val="clear" w:color="auto" w:fill="C0C0C0"/>
        <w:ind w:firstLine="420"/>
      </w:pPr>
      <w:r>
        <w:t>25      {</w:t>
      </w:r>
    </w:p>
    <w:p w:rsidR="001A4312" w:rsidRDefault="001A4312" w:rsidP="001A4312">
      <w:pPr>
        <w:shd w:val="clear" w:color="auto" w:fill="C0C0C0"/>
        <w:ind w:firstLine="420"/>
      </w:pPr>
      <w:r>
        <w:t>26              led_rsc = get_led_resouce();</w:t>
      </w:r>
    </w:p>
    <w:p w:rsidR="001A4312" w:rsidRDefault="001A4312" w:rsidP="001A4312">
      <w:pPr>
        <w:shd w:val="clear" w:color="auto" w:fill="C0C0C0"/>
        <w:ind w:firstLine="420"/>
      </w:pPr>
      <w:r>
        <w:t>27      }</w:t>
      </w:r>
    </w:p>
    <w:p w:rsidR="001A4312" w:rsidRDefault="001A4312" w:rsidP="001A4312">
      <w:pPr>
        <w:shd w:val="clear" w:color="auto" w:fill="C0C0C0"/>
        <w:ind w:firstLine="420"/>
      </w:pPr>
      <w:r>
        <w:t>28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8.5 </w:t>
      </w:r>
      <w:r>
        <w:rPr>
          <w:rFonts w:hint="eastAsia"/>
        </w:rPr>
        <w:t>课后作业</w:t>
      </w:r>
    </w:p>
    <w:p w:rsidR="001A4312" w:rsidRDefault="001A4312" w:rsidP="001A4312">
      <w:pPr>
        <w:ind w:firstLine="420"/>
      </w:pPr>
      <w:r>
        <w:rPr>
          <w:rFonts w:hint="eastAsia"/>
        </w:rPr>
        <w:t>使用“分离”的思想，去改造前面写的L</w:t>
      </w:r>
      <w:r>
        <w:t>ED</w:t>
      </w:r>
      <w:r>
        <w:rPr>
          <w:rFonts w:hint="eastAsia"/>
        </w:rPr>
        <w:t>驱动程序：实现l</w:t>
      </w:r>
      <w:r>
        <w:t>ed_resouce</w:t>
      </w:r>
      <w:r>
        <w:rPr>
          <w:rFonts w:hint="eastAsia"/>
        </w:rPr>
        <w:t>，在里面可以指定要使用哪一个L</w:t>
      </w:r>
      <w:r>
        <w:t>ED</w:t>
      </w:r>
      <w:r>
        <w:rPr>
          <w:rFonts w:hint="eastAsia"/>
        </w:rPr>
        <w:t>；改造l</w:t>
      </w:r>
      <w:r>
        <w:t>ed_operations</w:t>
      </w:r>
      <w:r>
        <w:rPr>
          <w:rFonts w:hint="eastAsia"/>
        </w:rPr>
        <w:t>，让它能支持更多G</w:t>
      </w:r>
      <w:r>
        <w:t>PIO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：作为练习，l</w:t>
      </w:r>
      <w:r>
        <w:t>ed_operations</w:t>
      </w:r>
      <w:r>
        <w:rPr>
          <w:rFonts w:hint="eastAsia"/>
        </w:rPr>
        <w:t>结构体不需要写得很完善，不需要支持所有G</w:t>
      </w:r>
      <w:r>
        <w:t>PIO</w:t>
      </w:r>
      <w:r>
        <w:rPr>
          <w:rFonts w:hint="eastAsia"/>
        </w:rPr>
        <w:t>，你可以只支持若干个G</w:t>
      </w:r>
      <w:r>
        <w:t>PIO</w:t>
      </w:r>
      <w:r>
        <w:rPr>
          <w:rFonts w:hint="eastAsia"/>
        </w:rPr>
        <w:t>即可。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21"/>
      </w:pPr>
      <w:r>
        <w:rPr>
          <w:rFonts w:hint="eastAsia"/>
        </w:rPr>
        <w:lastRenderedPageBreak/>
        <w:t>第九章</w:t>
      </w:r>
      <w:r>
        <w:rPr>
          <w:rFonts w:hint="eastAsia"/>
        </w:rPr>
        <w:t xml:space="preserve"> </w:t>
      </w:r>
      <w:r>
        <w:rPr>
          <w:rFonts w:hint="eastAsia"/>
        </w:rPr>
        <w:t>驱动进化之路：总线设备驱动模型</w:t>
      </w:r>
    </w:p>
    <w:p w:rsidR="001A4312" w:rsidRDefault="001A4312" w:rsidP="001A4312">
      <w:pPr>
        <w:ind w:firstLine="420"/>
      </w:pPr>
      <w:r>
        <w:rPr>
          <w:rFonts w:hint="eastAsia"/>
        </w:rPr>
        <w:t>示例：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62826352" wp14:editId="3F29280A">
            <wp:extent cx="4735195" cy="1458595"/>
            <wp:effectExtent l="0" t="0" r="8255" b="8255"/>
            <wp:docPr id="1377" name="图片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图片 13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384" cy="14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pStyle w:val="32"/>
      </w:pPr>
      <w:r>
        <w:rPr>
          <w:rFonts w:hint="eastAsia"/>
        </w:rPr>
        <w:t xml:space="preserve">9.1 </w:t>
      </w:r>
      <w:r>
        <w:rPr>
          <w:rFonts w:hint="eastAsia"/>
        </w:rPr>
        <w:t>驱动编写的</w:t>
      </w:r>
      <w:r>
        <w:rPr>
          <w:rFonts w:hint="eastAsia"/>
        </w:rPr>
        <w:t>3</w:t>
      </w:r>
      <w:r>
        <w:rPr>
          <w:rFonts w:hint="eastAsia"/>
        </w:rPr>
        <w:t>种方法</w:t>
      </w:r>
    </w:p>
    <w:p w:rsidR="001A4312" w:rsidRDefault="001A4312" w:rsidP="001A4312">
      <w:pPr>
        <w:ind w:firstLine="420"/>
      </w:pPr>
      <w:r>
        <w:rPr>
          <w:rFonts w:hint="eastAsia"/>
        </w:rPr>
        <w:t>以L</w:t>
      </w:r>
      <w:r>
        <w:t>ED</w:t>
      </w:r>
      <w:r>
        <w:rPr>
          <w:rFonts w:hint="eastAsia"/>
        </w:rPr>
        <w:t>驱动为例：</w:t>
      </w:r>
    </w:p>
    <w:p w:rsidR="001A4312" w:rsidRDefault="001A4312" w:rsidP="001A4312">
      <w:pPr>
        <w:pStyle w:val="42"/>
      </w:pPr>
      <w:r>
        <w:rPr>
          <w:rFonts w:hint="eastAsia"/>
        </w:rPr>
        <w:t>9.1.1</w:t>
      </w:r>
      <w:r>
        <w:rPr>
          <w:rFonts w:hint="eastAsia"/>
        </w:rPr>
        <w:tab/>
      </w:r>
      <w:r>
        <w:rPr>
          <w:rFonts w:hint="eastAsia"/>
        </w:rPr>
        <w:t>传统写法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28F1ED03" wp14:editId="641E5CB6">
            <wp:extent cx="5274310" cy="1135380"/>
            <wp:effectExtent l="0" t="0" r="2540" b="7620"/>
            <wp:docPr id="1378" name="图片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图片 13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rPr>
          <w:rFonts w:hint="eastAsia"/>
        </w:rPr>
        <w:t>使用哪个引脚，怎么操作引脚，都写死在代码中。</w:t>
      </w:r>
    </w:p>
    <w:p w:rsidR="001A4312" w:rsidRDefault="001A4312" w:rsidP="001A4312">
      <w:pPr>
        <w:ind w:firstLine="420"/>
      </w:pPr>
      <w:r>
        <w:rPr>
          <w:rFonts w:hint="eastAsia"/>
        </w:rPr>
        <w:t>最简单，不考虑扩展性，可以快速实现功能。</w:t>
      </w:r>
    </w:p>
    <w:p w:rsidR="001A4312" w:rsidRDefault="001A4312" w:rsidP="001A4312">
      <w:pPr>
        <w:ind w:firstLine="420"/>
      </w:pPr>
      <w:r>
        <w:rPr>
          <w:rFonts w:hint="eastAsia"/>
        </w:rPr>
        <w:t>修改引脚时，需要重新编译。</w:t>
      </w:r>
    </w:p>
    <w:p w:rsidR="001A4312" w:rsidRDefault="001A4312" w:rsidP="001A4312">
      <w:pPr>
        <w:pStyle w:val="42"/>
      </w:pPr>
      <w:r>
        <w:rPr>
          <w:rFonts w:hint="eastAsia"/>
        </w:rPr>
        <w:t>9.1.2</w:t>
      </w:r>
      <w:r>
        <w:rPr>
          <w:rFonts w:hint="eastAsia"/>
        </w:rPr>
        <w:tab/>
      </w:r>
      <w:r>
        <w:rPr>
          <w:rFonts w:hint="eastAsia"/>
        </w:rPr>
        <w:t>总线设备驱动模型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7BD79D09" wp14:editId="19B06A31">
            <wp:extent cx="4993005" cy="1343025"/>
            <wp:effectExtent l="0" t="0" r="0" b="9525"/>
            <wp:docPr id="1379" name="图片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图片 13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5570" cy="13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rPr>
          <w:rFonts w:hint="eastAsia"/>
        </w:rPr>
        <w:t>引入p</w:t>
      </w:r>
      <w:r>
        <w:t>latform_device/platform_driver</w:t>
      </w:r>
      <w:r>
        <w:rPr>
          <w:rFonts w:hint="eastAsia"/>
        </w:rPr>
        <w:t>，将“资源”与“驱动”分离开来。</w:t>
      </w:r>
    </w:p>
    <w:p w:rsidR="001A4312" w:rsidRDefault="001A4312" w:rsidP="001A4312">
      <w:pPr>
        <w:ind w:firstLine="420"/>
      </w:pPr>
      <w:r>
        <w:rPr>
          <w:rFonts w:hint="eastAsia"/>
        </w:rPr>
        <w:t>代码稍微复杂，但是易于扩展。</w:t>
      </w:r>
    </w:p>
    <w:p w:rsidR="001A4312" w:rsidRDefault="001A4312" w:rsidP="001A4312">
      <w:pPr>
        <w:ind w:firstLine="420"/>
      </w:pPr>
      <w:r>
        <w:rPr>
          <w:rFonts w:hint="eastAsia"/>
        </w:rPr>
        <w:t>冗余代码太多，修改引脚时设备端的代码需要重新编译。</w:t>
      </w:r>
    </w:p>
    <w:p w:rsidR="001A4312" w:rsidRDefault="001A4312" w:rsidP="001A4312">
      <w:pPr>
        <w:ind w:firstLine="420"/>
      </w:pPr>
      <w:r>
        <w:rPr>
          <w:rFonts w:hint="eastAsia"/>
        </w:rPr>
        <w:t>更换引脚时，上图中的l</w:t>
      </w:r>
      <w:r>
        <w:t>ed_drv.c</w:t>
      </w:r>
      <w:r>
        <w:rPr>
          <w:rFonts w:hint="eastAsia"/>
        </w:rPr>
        <w:t>基本不用改，但是需要修改l</w:t>
      </w:r>
      <w:r>
        <w:t>ed_dev.c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lastRenderedPageBreak/>
        <w:t>9.1.3</w:t>
      </w:r>
      <w:r>
        <w:rPr>
          <w:rFonts w:hint="eastAsia"/>
        </w:rPr>
        <w:tab/>
      </w:r>
      <w:r>
        <w:rPr>
          <w:rFonts w:hint="eastAsia"/>
        </w:rPr>
        <w:t>设备树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1FE6A076" wp14:editId="6DA68D5B">
            <wp:extent cx="4930140" cy="2166620"/>
            <wp:effectExtent l="0" t="0" r="3810" b="5080"/>
            <wp:docPr id="1380" name="图片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图片 138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9015" cy="21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rPr>
          <w:rFonts w:hint="eastAsia"/>
        </w:rPr>
        <w:t>通过配置文件──设备树来定义“资源”。</w:t>
      </w:r>
    </w:p>
    <w:p w:rsidR="001A4312" w:rsidRDefault="001A4312" w:rsidP="001A4312">
      <w:pPr>
        <w:ind w:firstLine="420"/>
      </w:pPr>
      <w:r>
        <w:rPr>
          <w:rFonts w:hint="eastAsia"/>
        </w:rPr>
        <w:t>代码稍微复杂，但是易于扩展。</w:t>
      </w:r>
    </w:p>
    <w:p w:rsidR="001A4312" w:rsidRDefault="001A4312" w:rsidP="001A4312">
      <w:pPr>
        <w:ind w:firstLine="420"/>
      </w:pPr>
      <w:r>
        <w:rPr>
          <w:rFonts w:hint="eastAsia"/>
        </w:rPr>
        <w:t>无冗余代码，修改引脚时只需要修改d</w:t>
      </w:r>
      <w:r>
        <w:t>ts</w:t>
      </w:r>
      <w:r>
        <w:rPr>
          <w:rFonts w:hint="eastAsia"/>
        </w:rPr>
        <w:t>文件并编译得到d</w:t>
      </w:r>
      <w:r>
        <w:t>tb</w:t>
      </w:r>
      <w:r>
        <w:rPr>
          <w:rFonts w:hint="eastAsia"/>
        </w:rPr>
        <w:t>文件，把它传给内核。</w:t>
      </w:r>
    </w:p>
    <w:p w:rsidR="001A4312" w:rsidRDefault="001A4312" w:rsidP="001A4312">
      <w:pPr>
        <w:ind w:firstLine="420"/>
      </w:pPr>
      <w:r>
        <w:rPr>
          <w:rFonts w:hint="eastAsia"/>
        </w:rPr>
        <w:t>无需重新编译内核/驱动。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9.2 </w:t>
      </w:r>
      <w:r>
        <w:rPr>
          <w:rFonts w:hint="eastAsia"/>
        </w:rPr>
        <w:t>在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中实现“分离”：</w:t>
      </w:r>
      <w:r>
        <w:t>Bus/Dev/Drv</w:t>
      </w:r>
      <w:r>
        <w:rPr>
          <w:rFonts w:hint="eastAsia"/>
        </w:rPr>
        <w:t>模型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2989C8A2" wp14:editId="25E2A9F9">
            <wp:extent cx="5274310" cy="3404235"/>
            <wp:effectExtent l="0" t="0" r="2540" b="5715"/>
            <wp:docPr id="1381" name="图片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图片 13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lastRenderedPageBreak/>
        <w:t xml:space="preserve">9.3 </w:t>
      </w:r>
      <w:r>
        <w:rPr>
          <w:rFonts w:hint="eastAsia"/>
        </w:rPr>
        <w:t>匹配规则</w:t>
      </w:r>
    </w:p>
    <w:p w:rsidR="001A4312" w:rsidRDefault="001A4312" w:rsidP="001A4312">
      <w:pPr>
        <w:pStyle w:val="42"/>
      </w:pPr>
      <w:r>
        <w:rPr>
          <w:rFonts w:hint="eastAsia"/>
        </w:rPr>
        <w:t>9.3.1</w:t>
      </w:r>
      <w:r>
        <w:rPr>
          <w:rFonts w:hint="eastAsia"/>
        </w:rPr>
        <w:tab/>
      </w:r>
      <w:r>
        <w:rPr>
          <w:rFonts w:hint="eastAsia"/>
        </w:rPr>
        <w:t>最先比较：</w:t>
      </w:r>
      <w:r>
        <w:t>platform_device</w:t>
      </w:r>
      <w:r>
        <w:rPr>
          <w:rFonts w:hint="eastAsia"/>
        </w:rPr>
        <w:t>.</w:t>
      </w:r>
      <w:r>
        <w:t xml:space="preserve"> driver_override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latform_driver.driver.name</w:t>
      </w:r>
    </w:p>
    <w:p w:rsidR="001A4312" w:rsidRDefault="001A4312" w:rsidP="001A4312">
      <w:pPr>
        <w:ind w:firstLine="420"/>
      </w:pPr>
      <w:r>
        <w:rPr>
          <w:rFonts w:hint="eastAsia"/>
        </w:rPr>
        <w:t>可以设置p</w:t>
      </w:r>
      <w:r>
        <w:t>latform_device</w:t>
      </w:r>
      <w:r>
        <w:rPr>
          <w:rFonts w:hint="eastAsia"/>
        </w:rPr>
        <w:t>的</w:t>
      </w:r>
      <w:r>
        <w:t>driver_override</w:t>
      </w:r>
      <w:r>
        <w:rPr>
          <w:rFonts w:hint="eastAsia"/>
        </w:rPr>
        <w:t>，强制选择某个p</w:t>
      </w:r>
      <w:r>
        <w:t>latform_driver</w:t>
      </w:r>
      <w:r>
        <w:rPr>
          <w:rFonts w:hint="eastAsia"/>
        </w:rPr>
        <w:t>。</w:t>
      </w:r>
    </w:p>
    <w:p w:rsidR="001A4312" w:rsidRDefault="001A4312" w:rsidP="001A4312">
      <w:pPr>
        <w:pStyle w:val="42"/>
      </w:pPr>
      <w:r>
        <w:rPr>
          <w:rFonts w:hint="eastAsia"/>
        </w:rPr>
        <w:t>9.3.2</w:t>
      </w:r>
      <w:r>
        <w:rPr>
          <w:rFonts w:hint="eastAsia"/>
        </w:rPr>
        <w:tab/>
      </w:r>
      <w:r>
        <w:rPr>
          <w:rFonts w:hint="eastAsia"/>
        </w:rPr>
        <w:t>然后比较：</w:t>
      </w:r>
      <w:r>
        <w:t>platform_device</w:t>
      </w:r>
      <w:r>
        <w:rPr>
          <w:rFonts w:hint="eastAsia"/>
        </w:rPr>
        <w:t>.</w:t>
      </w:r>
      <w:r>
        <w:t xml:space="preserve"> name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latform_driver.id_table[i].name</w:t>
      </w:r>
    </w:p>
    <w:p w:rsidR="001A4312" w:rsidRDefault="001A4312" w:rsidP="001A4312">
      <w:pPr>
        <w:ind w:firstLine="420"/>
      </w:pPr>
      <w:r>
        <w:t>Platform_driver.id_table</w:t>
      </w:r>
      <w:r>
        <w:rPr>
          <w:rFonts w:hint="eastAsia"/>
        </w:rPr>
        <w:t>是“p</w:t>
      </w:r>
      <w:r>
        <w:t>latform_device_id</w:t>
      </w:r>
      <w:r>
        <w:rPr>
          <w:rFonts w:hint="eastAsia"/>
        </w:rPr>
        <w:t>”指针，表示该d</w:t>
      </w:r>
      <w:r>
        <w:t>rv</w:t>
      </w:r>
      <w:r>
        <w:rPr>
          <w:rFonts w:hint="eastAsia"/>
        </w:rPr>
        <w:t>支持若干个d</w:t>
      </w:r>
      <w:r>
        <w:t>evice</w:t>
      </w:r>
      <w:r>
        <w:rPr>
          <w:rFonts w:hint="eastAsia"/>
        </w:rPr>
        <w:t>，它里面列出了各个d</w:t>
      </w:r>
      <w:r>
        <w:t>evice</w:t>
      </w:r>
      <w:r>
        <w:rPr>
          <w:rFonts w:hint="eastAsia"/>
        </w:rPr>
        <w:t>的</w:t>
      </w:r>
      <w:r>
        <w:rPr>
          <w:rFonts w:hint="eastAsia"/>
          <w:color w:val="FF0000"/>
        </w:rPr>
        <w:t>{</w:t>
      </w:r>
      <w:r>
        <w:rPr>
          <w:color w:val="FF0000"/>
        </w:rPr>
        <w:t>.name, .driver_data}</w:t>
      </w:r>
      <w:r>
        <w:rPr>
          <w:rFonts w:hint="eastAsia"/>
        </w:rPr>
        <w:t>，其中的“n</w:t>
      </w:r>
      <w:r>
        <w:t>ame</w:t>
      </w:r>
      <w:r>
        <w:rPr>
          <w:rFonts w:hint="eastAsia"/>
        </w:rPr>
        <w:t>”表示该d</w:t>
      </w:r>
      <w:r>
        <w:t>rv</w:t>
      </w:r>
      <w:r>
        <w:rPr>
          <w:rFonts w:hint="eastAsia"/>
        </w:rPr>
        <w:t>支持的设备的名字，d</w:t>
      </w:r>
      <w:r>
        <w:t>river_data</w:t>
      </w:r>
      <w:r>
        <w:rPr>
          <w:rFonts w:hint="eastAsia"/>
        </w:rPr>
        <w:t>是些提供给该d</w:t>
      </w:r>
      <w:r>
        <w:t>evice</w:t>
      </w:r>
      <w:r>
        <w:rPr>
          <w:rFonts w:hint="eastAsia"/>
        </w:rPr>
        <w:t>的私有数据。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9.3.3</w:t>
      </w:r>
      <w:r>
        <w:rPr>
          <w:rFonts w:hint="eastAsia"/>
        </w:rPr>
        <w:tab/>
      </w:r>
      <w:r>
        <w:rPr>
          <w:rFonts w:hint="eastAsia"/>
        </w:rPr>
        <w:t>最后比较：</w:t>
      </w:r>
      <w:r>
        <w:t>platform_device</w:t>
      </w:r>
      <w:r>
        <w:rPr>
          <w:rFonts w:hint="eastAsia"/>
        </w:rPr>
        <w:t>.</w:t>
      </w:r>
      <w:r>
        <w:t>name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latform_driver.driver.name</w:t>
      </w:r>
    </w:p>
    <w:p w:rsidR="001A4312" w:rsidRDefault="001A4312" w:rsidP="001A4312">
      <w:pPr>
        <w:ind w:firstLine="420"/>
      </w:pPr>
      <w:r>
        <w:t>platform_driver.id_table</w:t>
      </w:r>
      <w:r>
        <w:rPr>
          <w:rFonts w:hint="eastAsia"/>
        </w:rPr>
        <w:t>可能为空，</w:t>
      </w:r>
    </w:p>
    <w:p w:rsidR="001A4312" w:rsidRDefault="001A4312" w:rsidP="001A4312">
      <w:pPr>
        <w:ind w:firstLine="420"/>
      </w:pPr>
      <w:r>
        <w:rPr>
          <w:rFonts w:hint="eastAsia"/>
        </w:rPr>
        <w:t>这时可以根据p</w:t>
      </w:r>
      <w:r>
        <w:t>latform_driver.driver.name</w:t>
      </w:r>
      <w:r>
        <w:rPr>
          <w:rFonts w:hint="eastAsia"/>
        </w:rPr>
        <w:t>来寻找同名的p</w:t>
      </w:r>
      <w:r>
        <w:t>latform_device</w:t>
      </w:r>
      <w:r>
        <w:rPr>
          <w:rFonts w:hint="eastAsia"/>
        </w:rPr>
        <w:t>。</w:t>
      </w:r>
    </w:p>
    <w:p w:rsidR="001A4312" w:rsidRDefault="001A4312" w:rsidP="001A4312">
      <w:pPr>
        <w:pStyle w:val="42"/>
      </w:pPr>
      <w:r>
        <w:rPr>
          <w:rFonts w:hint="eastAsia"/>
        </w:rPr>
        <w:t>9.3.4</w:t>
      </w:r>
      <w:r>
        <w:rPr>
          <w:rFonts w:hint="eastAsia"/>
        </w:rPr>
        <w:tab/>
      </w:r>
      <w:r>
        <w:rPr>
          <w:rFonts w:hint="eastAsia"/>
        </w:rPr>
        <w:t>函数调用关系</w:t>
      </w:r>
    </w:p>
    <w:p w:rsidR="001A4312" w:rsidRDefault="001A4312" w:rsidP="001A4312">
      <w:pPr>
        <w:shd w:val="clear" w:color="auto" w:fill="C0C0C0"/>
        <w:ind w:firstLine="420"/>
      </w:pPr>
      <w:r>
        <w:t>platform_device_register</w:t>
      </w:r>
    </w:p>
    <w:p w:rsidR="001A4312" w:rsidRDefault="001A4312" w:rsidP="001A4312">
      <w:pPr>
        <w:shd w:val="clear" w:color="auto" w:fill="C0C0C0"/>
        <w:ind w:firstLine="420"/>
      </w:pPr>
      <w:r>
        <w:t>platform_device_add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device_add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bus_add_device // </w:t>
      </w:r>
      <w:r>
        <w:rPr>
          <w:rFonts w:hint="eastAsia"/>
        </w:rPr>
        <w:t>放入链表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bus_probe_device  // </w:t>
      </w:r>
      <w:r>
        <w:rPr>
          <w:rFonts w:hint="eastAsia"/>
        </w:rPr>
        <w:t>probe枚举设备，即找到匹配的(</w:t>
      </w:r>
      <w:r>
        <w:t>dev, drv</w:t>
      </w:r>
      <w:r>
        <w:rPr>
          <w:rFonts w:hint="eastAsia"/>
        </w:rPr>
        <w:t>)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    device_initial_probe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        __device_attach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            bus_for_each_drv(...,__device_attach_driver,...)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            __device_attach_driver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                    driver_match_device(drv, dev) // </w:t>
      </w:r>
      <w:r>
        <w:rPr>
          <w:rFonts w:hint="eastAsia"/>
        </w:rPr>
        <w:t>是否匹配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                    driver_probe_device         // </w:t>
      </w:r>
      <w:r>
        <w:rPr>
          <w:rFonts w:hint="eastAsia"/>
        </w:rPr>
        <w:t>调用d</w:t>
      </w:r>
      <w:r>
        <w:t>rv</w:t>
      </w:r>
      <w:r>
        <w:rPr>
          <w:rFonts w:hint="eastAsia"/>
        </w:rPr>
        <w:t>的p</w:t>
      </w:r>
      <w:r>
        <w:t>robe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>platform_driver_register</w:t>
      </w:r>
    </w:p>
    <w:p w:rsidR="001A4312" w:rsidRDefault="001A4312" w:rsidP="001A4312">
      <w:pPr>
        <w:shd w:val="clear" w:color="auto" w:fill="C0C0C0"/>
        <w:ind w:firstLine="420"/>
      </w:pPr>
      <w:r>
        <w:t>__platform_driver_register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driver_register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bus_add_driver // </w:t>
      </w:r>
      <w:r>
        <w:rPr>
          <w:rFonts w:hint="eastAsia"/>
        </w:rPr>
        <w:t>放入链表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    driver_attach(drv)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            bus_for_each_dev(drv-&gt;bus, NULL, drv, __driver_attach);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            __driver_attach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                    driver_match_device(drv, dev) // </w:t>
      </w:r>
      <w:r>
        <w:rPr>
          <w:rFonts w:hint="eastAsia"/>
        </w:rPr>
        <w:t>是否匹配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                        driver_probe_device         // </w:t>
      </w:r>
      <w:r>
        <w:rPr>
          <w:rFonts w:hint="eastAsia"/>
        </w:rPr>
        <w:t>调用d</w:t>
      </w:r>
      <w:r>
        <w:t>rv</w:t>
      </w:r>
      <w:r>
        <w:rPr>
          <w:rFonts w:hint="eastAsia"/>
        </w:rPr>
        <w:t>的p</w:t>
      </w:r>
      <w:r>
        <w:t>robe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9.4 </w:t>
      </w:r>
      <w:r>
        <w:rPr>
          <w:rFonts w:hint="eastAsia"/>
        </w:rPr>
        <w:t>常用函数</w:t>
      </w:r>
    </w:p>
    <w:p w:rsidR="001A4312" w:rsidRDefault="001A4312" w:rsidP="001A4312">
      <w:pPr>
        <w:ind w:firstLine="420"/>
      </w:pPr>
      <w:r>
        <w:rPr>
          <w:rFonts w:hint="eastAsia"/>
        </w:rPr>
        <w:t>这些函数可查看内核源码：</w:t>
      </w:r>
      <w:r>
        <w:t>drivers/base/platform.c</w:t>
      </w:r>
      <w:r>
        <w:rPr>
          <w:rFonts w:hint="eastAsia"/>
        </w:rPr>
        <w:t>，根据函数名即可知道其含义。</w:t>
      </w:r>
    </w:p>
    <w:p w:rsidR="001A4312" w:rsidRDefault="001A4312" w:rsidP="001A4312">
      <w:pPr>
        <w:ind w:firstLine="420"/>
      </w:pPr>
      <w:r>
        <w:rPr>
          <w:rFonts w:hint="eastAsia"/>
        </w:rPr>
        <w:t>下面摘取常用的几个函数。</w:t>
      </w:r>
    </w:p>
    <w:p w:rsidR="001A4312" w:rsidRDefault="001A4312" w:rsidP="001A4312">
      <w:pPr>
        <w:pStyle w:val="42"/>
      </w:pPr>
      <w:r>
        <w:rPr>
          <w:rFonts w:hint="eastAsia"/>
        </w:rPr>
        <w:lastRenderedPageBreak/>
        <w:t>9.4.1</w:t>
      </w:r>
      <w:r>
        <w:rPr>
          <w:rFonts w:hint="eastAsia"/>
        </w:rPr>
        <w:tab/>
      </w:r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反注册</w:t>
      </w:r>
    </w:p>
    <w:p w:rsidR="001A4312" w:rsidRDefault="001A4312" w:rsidP="001A4312">
      <w:pPr>
        <w:ind w:firstLine="420"/>
      </w:pPr>
      <w:r>
        <w:t>platform_device_register/ platform_device_unregister</w:t>
      </w:r>
    </w:p>
    <w:p w:rsidR="001A4312" w:rsidRDefault="001A4312" w:rsidP="001A4312">
      <w:pPr>
        <w:ind w:firstLine="420"/>
      </w:pPr>
      <w:r>
        <w:t>platform_driver_register/ platform_driver_unregister</w:t>
      </w:r>
    </w:p>
    <w:p w:rsidR="001A4312" w:rsidRDefault="001A4312" w:rsidP="001A4312">
      <w:pPr>
        <w:ind w:firstLine="420"/>
      </w:pPr>
      <w:r>
        <w:t xml:space="preserve">platform_add_devices // </w:t>
      </w:r>
      <w:r>
        <w:rPr>
          <w:rFonts w:hint="eastAsia"/>
        </w:rPr>
        <w:t>注册多个d</w:t>
      </w:r>
      <w:r>
        <w:t>evice</w:t>
      </w:r>
    </w:p>
    <w:p w:rsidR="001A4312" w:rsidRDefault="001A4312" w:rsidP="001A4312">
      <w:pPr>
        <w:pStyle w:val="42"/>
      </w:pPr>
      <w:r>
        <w:rPr>
          <w:rFonts w:hint="eastAsia"/>
        </w:rPr>
        <w:t>9.4.2</w:t>
      </w:r>
      <w:r>
        <w:rPr>
          <w:rFonts w:hint="eastAsia"/>
        </w:rPr>
        <w:tab/>
      </w:r>
      <w:r>
        <w:rPr>
          <w:rFonts w:hint="eastAsia"/>
        </w:rPr>
        <w:t>获得资源</w:t>
      </w:r>
    </w:p>
    <w:p w:rsidR="001A4312" w:rsidRDefault="001A4312" w:rsidP="001A4312">
      <w:pPr>
        <w:ind w:firstLine="420"/>
      </w:pPr>
      <w:r>
        <w:rPr>
          <w:rFonts w:hint="eastAsia"/>
        </w:rPr>
        <w:t>返回该d</w:t>
      </w:r>
      <w:r>
        <w:t>ev</w:t>
      </w:r>
      <w:r>
        <w:rPr>
          <w:rFonts w:hint="eastAsia"/>
        </w:rPr>
        <w:t>中某类型(</w:t>
      </w:r>
      <w:r>
        <w:t>type)</w:t>
      </w:r>
      <w:r>
        <w:rPr>
          <w:rFonts w:hint="eastAsia"/>
        </w:rPr>
        <w:t>资源中的第几个(</w:t>
      </w:r>
      <w:r>
        <w:t>num)</w:t>
      </w:r>
      <w:r>
        <w:rPr>
          <w:rFonts w:hint="eastAsia"/>
        </w:rPr>
        <w:t>：</w:t>
      </w:r>
    </w:p>
    <w:p w:rsidR="001A4312" w:rsidRDefault="001A4312" w:rsidP="001A4312">
      <w:pPr>
        <w:ind w:firstLine="420"/>
      </w:pPr>
      <w:r>
        <w:rPr>
          <w:noProof/>
        </w:rPr>
        <w:drawing>
          <wp:inline distT="0" distB="0" distL="0" distR="0" wp14:anchorId="039F7500" wp14:editId="175835AD">
            <wp:extent cx="5274310" cy="333375"/>
            <wp:effectExtent l="0" t="0" r="2540" b="9525"/>
            <wp:docPr id="1382" name="图片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图片 13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返回该d</w:t>
      </w:r>
      <w:r>
        <w:t>ev</w:t>
      </w:r>
      <w:r>
        <w:rPr>
          <w:rFonts w:hint="eastAsia"/>
        </w:rPr>
        <w:t>所用的第几个(</w:t>
      </w:r>
      <w:r>
        <w:t>num)</w:t>
      </w:r>
      <w:r>
        <w:rPr>
          <w:rFonts w:hint="eastAsia"/>
        </w:rPr>
        <w:t>中断：</w:t>
      </w:r>
    </w:p>
    <w:p w:rsidR="001A4312" w:rsidRDefault="001A4312" w:rsidP="001A4312">
      <w:pPr>
        <w:ind w:firstLine="420"/>
      </w:pPr>
      <w:r>
        <w:rPr>
          <w:noProof/>
        </w:rPr>
        <w:drawing>
          <wp:inline distT="0" distB="0" distL="0" distR="0" wp14:anchorId="2E0FFBED" wp14:editId="364070EA">
            <wp:extent cx="5274310" cy="184150"/>
            <wp:effectExtent l="0" t="0" r="2540" b="6350"/>
            <wp:docPr id="1383" name="图片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图片 138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通过名字(</w:t>
      </w:r>
      <w:r>
        <w:t>name)</w:t>
      </w:r>
      <w:r>
        <w:rPr>
          <w:rFonts w:hint="eastAsia"/>
        </w:rPr>
        <w:t>返回该d</w:t>
      </w:r>
      <w:r>
        <w:t>ev</w:t>
      </w:r>
      <w:r>
        <w:rPr>
          <w:rFonts w:hint="eastAsia"/>
        </w:rPr>
        <w:t>的某类型(</w:t>
      </w:r>
      <w:r>
        <w:t>type)</w:t>
      </w:r>
      <w:r>
        <w:rPr>
          <w:rFonts w:hint="eastAsia"/>
        </w:rPr>
        <w:t>资源：</w:t>
      </w:r>
    </w:p>
    <w:p w:rsidR="001A4312" w:rsidRDefault="001A4312" w:rsidP="001A4312">
      <w:pPr>
        <w:ind w:firstLine="420"/>
      </w:pPr>
      <w:r>
        <w:rPr>
          <w:noProof/>
        </w:rPr>
        <w:drawing>
          <wp:inline distT="0" distB="0" distL="0" distR="0" wp14:anchorId="6138953A" wp14:editId="52C1B234">
            <wp:extent cx="5274310" cy="398145"/>
            <wp:effectExtent l="0" t="0" r="2540" b="1905"/>
            <wp:docPr id="1384" name="图片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图片 13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通过名字(</w:t>
      </w:r>
      <w:r>
        <w:t>name)</w:t>
      </w:r>
      <w:r>
        <w:rPr>
          <w:rFonts w:hint="eastAsia"/>
        </w:rPr>
        <w:t>返回该d</w:t>
      </w:r>
      <w:r>
        <w:t>ev</w:t>
      </w:r>
      <w:r>
        <w:rPr>
          <w:rFonts w:hint="eastAsia"/>
        </w:rPr>
        <w:t>的中断号：</w:t>
      </w:r>
    </w:p>
    <w:p w:rsidR="001A4312" w:rsidRDefault="001A4312" w:rsidP="001A4312">
      <w:pPr>
        <w:ind w:firstLine="420"/>
      </w:pPr>
      <w:r>
        <w:rPr>
          <w:noProof/>
        </w:rPr>
        <w:drawing>
          <wp:inline distT="0" distB="0" distL="0" distR="0" wp14:anchorId="6BDE5073" wp14:editId="4AC14AA1">
            <wp:extent cx="5274310" cy="180975"/>
            <wp:effectExtent l="0" t="0" r="2540" b="9525"/>
            <wp:docPr id="1385" name="图片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图片 138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pStyle w:val="32"/>
      </w:pPr>
      <w:r>
        <w:rPr>
          <w:rFonts w:hint="eastAsia"/>
        </w:rPr>
        <w:t xml:space="preserve">9.5 </w:t>
      </w:r>
      <w:r>
        <w:rPr>
          <w:rFonts w:hint="eastAsia"/>
        </w:rPr>
        <w:t>怎么写程序</w:t>
      </w:r>
    </w:p>
    <w:p w:rsidR="001A4312" w:rsidRDefault="001A4312" w:rsidP="001A4312">
      <w:pPr>
        <w:pStyle w:val="42"/>
      </w:pPr>
      <w:r>
        <w:rPr>
          <w:rFonts w:hint="eastAsia"/>
        </w:rPr>
        <w:t>9.5.1</w:t>
      </w:r>
      <w:r>
        <w:rPr>
          <w:rFonts w:hint="eastAsia"/>
        </w:rPr>
        <w:tab/>
      </w:r>
      <w:r>
        <w:rPr>
          <w:rFonts w:hint="eastAsia"/>
        </w:rPr>
        <w:t>分配</w:t>
      </w:r>
      <w:r>
        <w:rPr>
          <w:rFonts w:hint="eastAsia"/>
        </w:rPr>
        <w:t>/</w:t>
      </w:r>
      <w:r>
        <w:rPr>
          <w:rFonts w:hint="eastAsia"/>
        </w:rPr>
        <w:t>设置</w:t>
      </w:r>
      <w:r>
        <w:rPr>
          <w:rFonts w:hint="eastAsia"/>
        </w:rPr>
        <w:t>/</w:t>
      </w:r>
      <w:r>
        <w:rPr>
          <w:rFonts w:hint="eastAsia"/>
        </w:rPr>
        <w:t>注册</w:t>
      </w:r>
      <w:r>
        <w:rPr>
          <w:rFonts w:hint="eastAsia"/>
        </w:rPr>
        <w:t>p</w:t>
      </w:r>
      <w:r>
        <w:t>latform_device</w:t>
      </w:r>
      <w:r>
        <w:rPr>
          <w:rFonts w:hint="eastAsia"/>
        </w:rPr>
        <w:t>结构体</w:t>
      </w:r>
    </w:p>
    <w:p w:rsidR="001A4312" w:rsidRDefault="001A4312" w:rsidP="001A4312">
      <w:pPr>
        <w:ind w:firstLine="420"/>
      </w:pPr>
      <w:r>
        <w:rPr>
          <w:rFonts w:hint="eastAsia"/>
        </w:rPr>
        <w:t>在里面定义所用资源，指定设备名字。</w:t>
      </w:r>
    </w:p>
    <w:p w:rsidR="001A4312" w:rsidRDefault="001A4312" w:rsidP="001A4312">
      <w:pPr>
        <w:pStyle w:val="42"/>
      </w:pPr>
      <w:r>
        <w:rPr>
          <w:rFonts w:hint="eastAsia"/>
        </w:rPr>
        <w:t>9.5.2</w:t>
      </w:r>
      <w:r>
        <w:rPr>
          <w:rFonts w:hint="eastAsia"/>
        </w:rPr>
        <w:tab/>
      </w:r>
      <w:r>
        <w:rPr>
          <w:rFonts w:hint="eastAsia"/>
        </w:rPr>
        <w:t>分配</w:t>
      </w:r>
      <w:r>
        <w:rPr>
          <w:rFonts w:hint="eastAsia"/>
        </w:rPr>
        <w:t>/</w:t>
      </w:r>
      <w:r>
        <w:rPr>
          <w:rFonts w:hint="eastAsia"/>
        </w:rPr>
        <w:t>设置</w:t>
      </w:r>
      <w:r>
        <w:rPr>
          <w:rFonts w:hint="eastAsia"/>
        </w:rPr>
        <w:t>/</w:t>
      </w:r>
      <w:r>
        <w:rPr>
          <w:rFonts w:hint="eastAsia"/>
        </w:rPr>
        <w:t>注册</w:t>
      </w:r>
      <w:r>
        <w:rPr>
          <w:rFonts w:hint="eastAsia"/>
        </w:rPr>
        <w:t>p</w:t>
      </w:r>
      <w:r>
        <w:t>latform_driver</w:t>
      </w:r>
      <w:r>
        <w:rPr>
          <w:rFonts w:hint="eastAsia"/>
        </w:rPr>
        <w:t>结构体</w:t>
      </w:r>
    </w:p>
    <w:p w:rsidR="001A4312" w:rsidRDefault="001A4312" w:rsidP="001A4312">
      <w:pPr>
        <w:ind w:firstLine="420"/>
      </w:pPr>
      <w:r>
        <w:rPr>
          <w:rFonts w:hint="eastAsia"/>
        </w:rPr>
        <w:t>在其中的p</w:t>
      </w:r>
      <w:r>
        <w:t>robe</w:t>
      </w:r>
      <w:r>
        <w:rPr>
          <w:rFonts w:hint="eastAsia"/>
        </w:rPr>
        <w:t>函数里，分配/设置/注册f</w:t>
      </w:r>
      <w:r>
        <w:t>ile_operations</w:t>
      </w:r>
      <w:r>
        <w:rPr>
          <w:rFonts w:hint="eastAsia"/>
        </w:rPr>
        <w:t>结构体，</w:t>
      </w:r>
    </w:p>
    <w:p w:rsidR="001A4312" w:rsidRDefault="001A4312" w:rsidP="001A4312">
      <w:pPr>
        <w:ind w:firstLine="420"/>
      </w:pPr>
      <w:r>
        <w:rPr>
          <w:rFonts w:hint="eastAsia"/>
        </w:rPr>
        <w:t>并从p</w:t>
      </w:r>
      <w:r>
        <w:t>latform_device</w:t>
      </w:r>
      <w:r>
        <w:rPr>
          <w:rFonts w:hint="eastAsia"/>
        </w:rPr>
        <w:t>中确实所用硬件资源。</w:t>
      </w:r>
    </w:p>
    <w:p w:rsidR="001A4312" w:rsidRDefault="001A4312" w:rsidP="001A4312">
      <w:pPr>
        <w:ind w:firstLine="420"/>
      </w:pPr>
      <w:r>
        <w:rPr>
          <w:rFonts w:hint="eastAsia"/>
        </w:rPr>
        <w:t>指定p</w:t>
      </w:r>
      <w:r>
        <w:t>latform_driver</w:t>
      </w:r>
      <w:r>
        <w:rPr>
          <w:rFonts w:hint="eastAsia"/>
        </w:rPr>
        <w:t>的名字。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9.6 </w:t>
      </w:r>
      <w:r>
        <w:rPr>
          <w:rFonts w:hint="eastAsia"/>
        </w:rPr>
        <w:t>课后作业</w:t>
      </w:r>
    </w:p>
    <w:p w:rsidR="001A4312" w:rsidRDefault="001A4312" w:rsidP="001A4312">
      <w:pPr>
        <w:ind w:firstLine="420"/>
      </w:pPr>
      <w:r>
        <w:rPr>
          <w:rFonts w:hint="eastAsia"/>
        </w:rPr>
        <w:t>在内核源码中搜索</w:t>
      </w:r>
      <w:r>
        <w:t>platform_device_register</w:t>
      </w:r>
      <w:r>
        <w:rPr>
          <w:rFonts w:hint="eastAsia"/>
        </w:rPr>
        <w:t>可以得到很多驱动，选择一个作为例子：</w:t>
      </w:r>
    </w:p>
    <w:p w:rsidR="001A4312" w:rsidRDefault="001A4312" w:rsidP="001A4312">
      <w:pPr>
        <w:ind w:firstLine="420"/>
      </w:pPr>
      <w:r>
        <w:rPr>
          <w:rFonts w:hint="eastAsia"/>
        </w:rPr>
        <w:t>① 确定它的名字</w:t>
      </w:r>
    </w:p>
    <w:p w:rsidR="001A4312" w:rsidRDefault="001A4312" w:rsidP="001A4312">
      <w:pPr>
        <w:ind w:firstLine="420"/>
      </w:pPr>
      <w:r>
        <w:rPr>
          <w:rFonts w:hint="eastAsia"/>
        </w:rPr>
        <w:t>② 根据它的名字找到对应的p</w:t>
      </w:r>
      <w:r>
        <w:t>latform_driver</w:t>
      </w:r>
    </w:p>
    <w:p w:rsidR="001A4312" w:rsidRDefault="001A4312" w:rsidP="001A4312">
      <w:pPr>
        <w:ind w:firstLine="420"/>
      </w:pPr>
      <w:r>
        <w:rPr>
          <w:rFonts w:hint="eastAsia"/>
        </w:rPr>
        <w:t>③ 进入</w:t>
      </w:r>
      <w:r>
        <w:t>platform_device_register</w:t>
      </w:r>
      <w:r>
        <w:rPr>
          <w:rFonts w:hint="eastAsia"/>
        </w:rPr>
        <w:t>/</w:t>
      </w:r>
      <w:r>
        <w:t>platform_driver_register</w:t>
      </w:r>
      <w:r>
        <w:rPr>
          <w:rFonts w:hint="eastAsia"/>
        </w:rPr>
        <w:t>内部，分析d</w:t>
      </w:r>
      <w:r>
        <w:t>ev</w:t>
      </w:r>
      <w:r>
        <w:rPr>
          <w:rFonts w:hint="eastAsia"/>
        </w:rPr>
        <w:t>和d</w:t>
      </w:r>
      <w:r>
        <w:t>rv</w:t>
      </w:r>
      <w:r>
        <w:rPr>
          <w:rFonts w:hint="eastAsia"/>
        </w:rPr>
        <w:t>的匹配过程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21"/>
      </w:pPr>
      <w:r>
        <w:rPr>
          <w:rFonts w:hint="eastAsia"/>
        </w:rPr>
        <w:t>第十章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>模板驱动程序的改造：总线设备驱动模型</w:t>
      </w:r>
    </w:p>
    <w:p w:rsidR="001A4312" w:rsidRDefault="001A4312" w:rsidP="001A4312">
      <w:pPr>
        <w:pStyle w:val="32"/>
      </w:pPr>
      <w:r>
        <w:rPr>
          <w:rFonts w:hint="eastAsia"/>
        </w:rPr>
        <w:t xml:space="preserve">10.1 </w:t>
      </w:r>
      <w:r>
        <w:rPr>
          <w:rFonts w:hint="eastAsia"/>
        </w:rPr>
        <w:t>原来的框架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7458F041" wp14:editId="1305F1CA">
            <wp:extent cx="5274310" cy="2074545"/>
            <wp:effectExtent l="0" t="0" r="2540" b="1905"/>
            <wp:docPr id="1386" name="图片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图片 138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10.2 </w:t>
      </w:r>
      <w:r>
        <w:rPr>
          <w:rFonts w:hint="eastAsia"/>
        </w:rPr>
        <w:t>要实现的框架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661995BE" wp14:editId="7E927F2C">
            <wp:extent cx="5274310" cy="2159000"/>
            <wp:effectExtent l="0" t="0" r="2540" b="0"/>
            <wp:docPr id="1387" name="图片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图片 138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10.3 </w:t>
      </w:r>
      <w:r>
        <w:rPr>
          <w:rFonts w:hint="eastAsia"/>
        </w:rPr>
        <w:t>写代码</w:t>
      </w:r>
    </w:p>
    <w:p w:rsidR="001A4312" w:rsidRDefault="001A4312" w:rsidP="001A4312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:rsidR="001A4312" w:rsidRDefault="001A4312" w:rsidP="001A4312">
      <w:pPr>
        <w:shd w:val="clear" w:color="auto" w:fill="C0C0C0"/>
      </w:pPr>
      <w:r>
        <w:t>01_all_series_quickstart\</w:t>
      </w:r>
    </w:p>
    <w:p w:rsidR="001A4312" w:rsidRDefault="001A4312" w:rsidP="001A4312">
      <w:pPr>
        <w:shd w:val="clear" w:color="auto" w:fill="C0C0C0"/>
        <w:ind w:firstLine="420"/>
      </w:pPr>
      <w:r>
        <w:t>05_嵌入式Linux驱动开发基础知识\source\</w:t>
      </w:r>
    </w:p>
    <w:p w:rsidR="001A4312" w:rsidRDefault="001A4312" w:rsidP="001A4312">
      <w:pPr>
        <w:shd w:val="clear" w:color="auto" w:fill="C0C0C0"/>
        <w:ind w:firstLineChars="600" w:firstLine="1260"/>
      </w:pPr>
      <w:r>
        <w:t>02_led_drv\04_led_drv_template_bus_dev_drv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10.3.1</w:t>
      </w:r>
      <w:r>
        <w:rPr>
          <w:rFonts w:hint="eastAsia"/>
        </w:rPr>
        <w:tab/>
      </w:r>
      <w:r>
        <w:rPr>
          <w:rFonts w:hint="eastAsia"/>
        </w:rPr>
        <w:t>注意事项</w:t>
      </w:r>
    </w:p>
    <w:p w:rsidR="001A4312" w:rsidRDefault="001A4312" w:rsidP="001A4312">
      <w:pPr>
        <w:ind w:firstLine="420"/>
      </w:pPr>
      <w:r>
        <w:rPr>
          <w:rFonts w:hint="eastAsia"/>
        </w:rPr>
        <w:t>① 如果p</w:t>
      </w:r>
      <w:r>
        <w:t>latform_device</w:t>
      </w:r>
      <w:r>
        <w:rPr>
          <w:rFonts w:hint="eastAsia"/>
        </w:rPr>
        <w:t>中不提供r</w:t>
      </w:r>
      <w:r>
        <w:t>elease</w:t>
      </w:r>
      <w:r>
        <w:rPr>
          <w:rFonts w:hint="eastAsia"/>
        </w:rPr>
        <w:t>函数，如下图所示不提供红框部分的函数：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5525C36E" wp14:editId="24C723F6">
            <wp:extent cx="3232150" cy="983615"/>
            <wp:effectExtent l="0" t="0" r="6350" b="6985"/>
            <wp:docPr id="1388" name="图片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图片 138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039" cy="9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rPr>
          <w:rFonts w:hint="eastAsia"/>
        </w:rPr>
        <w:t>则在调用</w:t>
      </w:r>
      <w:r>
        <w:t>platform_device_unregister</w:t>
      </w:r>
      <w:r>
        <w:rPr>
          <w:rFonts w:hint="eastAsia"/>
        </w:rPr>
        <w:t>时会出现警告，如下图所示：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06BB5569" wp14:editId="5BC843BB">
            <wp:extent cx="4985385" cy="474980"/>
            <wp:effectExtent l="0" t="0" r="0" b="1270"/>
            <wp:docPr id="1389" name="图片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图片 138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984" cy="4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你可以提供一个r</w:t>
      </w:r>
      <w:r>
        <w:t>elease</w:t>
      </w:r>
      <w:r>
        <w:rPr>
          <w:rFonts w:hint="eastAsia"/>
        </w:rPr>
        <w:t>函数，如果实在无事可做，把这函数写为空。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 xml:space="preserve">② </w:t>
      </w:r>
      <w:r>
        <w:t xml:space="preserve">EXPORT_SYMBOL </w:t>
      </w:r>
    </w:p>
    <w:p w:rsidR="001A4312" w:rsidRDefault="001A4312" w:rsidP="001A4312">
      <w:pPr>
        <w:ind w:firstLine="420"/>
      </w:pPr>
      <w:r>
        <w:t>a.c</w:t>
      </w:r>
      <w:r>
        <w:rPr>
          <w:rFonts w:hint="eastAsia"/>
        </w:rPr>
        <w:t>编译为a</w:t>
      </w:r>
      <w:r>
        <w:t>.ko</w:t>
      </w:r>
      <w:r>
        <w:rPr>
          <w:rFonts w:hint="eastAsia"/>
        </w:rPr>
        <w:t>，里面定义了f</w:t>
      </w:r>
      <w:r>
        <w:t>unc_a</w:t>
      </w:r>
      <w:r>
        <w:rPr>
          <w:rFonts w:hint="eastAsia"/>
        </w:rPr>
        <w:t>；如果它想让b</w:t>
      </w:r>
      <w:r>
        <w:t>.ko</w:t>
      </w:r>
      <w:r>
        <w:rPr>
          <w:rFonts w:hint="eastAsia"/>
        </w:rPr>
        <w:t>使用该函数，那么a</w:t>
      </w:r>
      <w:r>
        <w:t>.c</w:t>
      </w:r>
      <w:r>
        <w:rPr>
          <w:rFonts w:hint="eastAsia"/>
        </w:rPr>
        <w:t>里需要导出此函数(如果a</w:t>
      </w:r>
      <w:r>
        <w:t>.c, b.c</w:t>
      </w:r>
      <w:r>
        <w:rPr>
          <w:rFonts w:hint="eastAsia"/>
        </w:rPr>
        <w:t>都编进内核，则无需导出</w:t>
      </w:r>
      <w:r>
        <w:t>)</w:t>
      </w:r>
      <w:r>
        <w:rPr>
          <w:rFonts w:hint="eastAsia"/>
        </w:rPr>
        <w:t>：</w:t>
      </w:r>
    </w:p>
    <w:p w:rsidR="001A4312" w:rsidRDefault="001A4312" w:rsidP="001A4312">
      <w:pPr>
        <w:shd w:val="clear" w:color="auto" w:fill="C0C0C0"/>
        <w:ind w:firstLine="420"/>
      </w:pPr>
      <w:r>
        <w:t>EXPORT_SYMBOL(led_device_create);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并且，使用时要先加载a</w:t>
      </w:r>
      <w:r>
        <w:t>.ko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如果先加载b</w:t>
      </w:r>
      <w:r>
        <w:t>.ko</w:t>
      </w:r>
      <w:r>
        <w:rPr>
          <w:rFonts w:hint="eastAsia"/>
        </w:rPr>
        <w:t>，会有类似如下“U</w:t>
      </w:r>
      <w:r>
        <w:t>nknown symbol</w:t>
      </w:r>
      <w:r>
        <w:rPr>
          <w:rFonts w:hint="eastAsia"/>
        </w:rPr>
        <w:t>”的提示：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2CDB4BAE" wp14:editId="73F31784">
            <wp:extent cx="4901565" cy="864235"/>
            <wp:effectExtent l="0" t="0" r="0" b="0"/>
            <wp:docPr id="1390" name="图片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图片 139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6255" cy="8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lastRenderedPageBreak/>
        <w:t>10.3.2</w:t>
      </w:r>
      <w:r>
        <w:rPr>
          <w:rFonts w:hint="eastAsia"/>
        </w:rPr>
        <w:tab/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latform_device</w:t>
      </w:r>
      <w:r>
        <w:rPr>
          <w:rFonts w:hint="eastAsia"/>
        </w:rPr>
        <w:t>结构体</w:t>
      </w:r>
    </w:p>
    <w:p w:rsidR="001A4312" w:rsidRDefault="001A4312" w:rsidP="001A4312">
      <w:pPr>
        <w:ind w:firstLine="420"/>
      </w:pPr>
      <w:r>
        <w:t>board_A.c</w:t>
      </w:r>
      <w:r>
        <w:rPr>
          <w:rFonts w:hint="eastAsia"/>
        </w:rPr>
        <w:t>作为一个可加载模块，里面也有入口函数、出口函数。在入口函数中注册p</w:t>
      </w:r>
      <w:r>
        <w:t>latform_device</w:t>
      </w:r>
      <w:r>
        <w:rPr>
          <w:rFonts w:hint="eastAsia"/>
        </w:rPr>
        <w:t>结构体，在p</w:t>
      </w:r>
      <w:r>
        <w:t>latform_device</w:t>
      </w:r>
      <w:r>
        <w:rPr>
          <w:rFonts w:hint="eastAsia"/>
        </w:rPr>
        <w:t>结构体中指定使用哪个G</w:t>
      </w:r>
      <w:r>
        <w:t>PIO</w:t>
      </w:r>
      <w:r>
        <w:rPr>
          <w:rFonts w:hint="eastAsia"/>
        </w:rPr>
        <w:t>引脚。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首先看入口函数，它调用</w:t>
      </w:r>
      <w:r>
        <w:t>platform_device_register</w:t>
      </w:r>
      <w:r>
        <w:rPr>
          <w:rFonts w:hint="eastAsia"/>
        </w:rPr>
        <w:t>函数，向内核注册</w:t>
      </w:r>
      <w:r>
        <w:t>board_A_led_dev</w:t>
      </w:r>
      <w:r>
        <w:rPr>
          <w:rFonts w:hint="eastAsia"/>
        </w:rPr>
        <w:t>结构体：</w:t>
      </w:r>
    </w:p>
    <w:p w:rsidR="001A4312" w:rsidRDefault="001A4312" w:rsidP="001A4312">
      <w:pPr>
        <w:shd w:val="clear" w:color="auto" w:fill="C0C0C0"/>
        <w:ind w:firstLine="420"/>
      </w:pPr>
      <w:r>
        <w:t>50 static int __init led_dev_init(void)</w:t>
      </w:r>
    </w:p>
    <w:p w:rsidR="001A4312" w:rsidRDefault="001A4312" w:rsidP="001A4312">
      <w:pPr>
        <w:shd w:val="clear" w:color="auto" w:fill="C0C0C0"/>
        <w:ind w:firstLine="420"/>
      </w:pPr>
      <w:r>
        <w:t>51 {</w:t>
      </w:r>
    </w:p>
    <w:p w:rsidR="001A4312" w:rsidRDefault="001A4312" w:rsidP="001A4312">
      <w:pPr>
        <w:shd w:val="clear" w:color="auto" w:fill="C0C0C0"/>
        <w:ind w:firstLine="420"/>
      </w:pPr>
      <w:r>
        <w:t>52     int err;</w:t>
      </w:r>
    </w:p>
    <w:p w:rsidR="001A4312" w:rsidRDefault="001A4312" w:rsidP="001A4312">
      <w:pPr>
        <w:shd w:val="clear" w:color="auto" w:fill="C0C0C0"/>
        <w:ind w:firstLine="420"/>
      </w:pPr>
      <w:r>
        <w:t>53</w:t>
      </w:r>
    </w:p>
    <w:p w:rsidR="001A4312" w:rsidRDefault="001A4312" w:rsidP="001A4312">
      <w:pPr>
        <w:shd w:val="clear" w:color="auto" w:fill="C0C0C0"/>
        <w:ind w:firstLine="420"/>
      </w:pPr>
      <w:r>
        <w:t>54     err = platform_device_register(&amp;board_A_led_dev);</w:t>
      </w:r>
    </w:p>
    <w:p w:rsidR="001A4312" w:rsidRDefault="001A4312" w:rsidP="001A4312">
      <w:pPr>
        <w:shd w:val="clear" w:color="auto" w:fill="C0C0C0"/>
        <w:ind w:firstLine="420"/>
      </w:pPr>
      <w:r>
        <w:t>55</w:t>
      </w:r>
    </w:p>
    <w:p w:rsidR="001A4312" w:rsidRDefault="001A4312" w:rsidP="001A4312">
      <w:pPr>
        <w:shd w:val="clear" w:color="auto" w:fill="C0C0C0"/>
        <w:ind w:firstLine="420"/>
      </w:pPr>
      <w:r>
        <w:t>56     return 0;</w:t>
      </w:r>
    </w:p>
    <w:p w:rsidR="001A4312" w:rsidRDefault="001A4312" w:rsidP="001A4312">
      <w:pPr>
        <w:shd w:val="clear" w:color="auto" w:fill="C0C0C0"/>
        <w:ind w:firstLine="420"/>
      </w:pPr>
      <w:r>
        <w:t>57 }</w:t>
      </w:r>
    </w:p>
    <w:p w:rsidR="001A4312" w:rsidRDefault="001A4312" w:rsidP="001A4312">
      <w:pPr>
        <w:shd w:val="clear" w:color="auto" w:fill="C0C0C0"/>
        <w:ind w:firstLine="420"/>
      </w:pPr>
      <w:r>
        <w:t>58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board_A_led_dev</w:t>
      </w:r>
      <w:r>
        <w:rPr>
          <w:rFonts w:hint="eastAsia"/>
        </w:rPr>
        <w:t>结构体定义如下。</w:t>
      </w:r>
    </w:p>
    <w:p w:rsidR="001A4312" w:rsidRDefault="001A4312" w:rsidP="001A4312">
      <w:pPr>
        <w:ind w:firstLine="420"/>
      </w:pPr>
      <w:r>
        <w:rPr>
          <w:rFonts w:hint="eastAsia"/>
        </w:rPr>
        <w:t>在r</w:t>
      </w:r>
      <w:r>
        <w:t>esouces</w:t>
      </w:r>
      <w:r>
        <w:rPr>
          <w:rFonts w:hint="eastAsia"/>
        </w:rPr>
        <w:t>数组中指定了2个引脚(第2</w:t>
      </w:r>
      <w:r>
        <w:t>7</w:t>
      </w:r>
      <w:r>
        <w:rPr>
          <w:rFonts w:hint="eastAsia"/>
        </w:rPr>
        <w:t>～3</w:t>
      </w:r>
      <w:r>
        <w:t>8</w:t>
      </w:r>
      <w:r>
        <w:rPr>
          <w:rFonts w:hint="eastAsia"/>
        </w:rPr>
        <w:t>行</w:t>
      </w:r>
      <w:r>
        <w:t>)</w:t>
      </w:r>
      <w:r>
        <w:rPr>
          <w:rFonts w:hint="eastAsia"/>
        </w:rPr>
        <w:t>；</w:t>
      </w:r>
    </w:p>
    <w:p w:rsidR="001A4312" w:rsidRDefault="001A4312" w:rsidP="001A4312">
      <w:pPr>
        <w:ind w:firstLine="420"/>
      </w:pPr>
      <w:r>
        <w:rPr>
          <w:rFonts w:hint="eastAsia"/>
        </w:rPr>
        <w:t>我们还提供了一个空函数</w:t>
      </w:r>
      <w:r>
        <w:t>led_dev_release(</w:t>
      </w:r>
      <w:r>
        <w:rPr>
          <w:rFonts w:hint="eastAsia"/>
        </w:rPr>
        <w:t>第2</w:t>
      </w:r>
      <w:r>
        <w:t>3</w:t>
      </w:r>
      <w:r>
        <w:rPr>
          <w:rFonts w:hint="eastAsia"/>
        </w:rPr>
        <w:t>～2</w:t>
      </w:r>
      <w:r>
        <w:t>5</w:t>
      </w:r>
      <w:r>
        <w:rPr>
          <w:rFonts w:hint="eastAsia"/>
        </w:rPr>
        <w:t>行</w:t>
      </w:r>
      <w:r>
        <w:t>)</w:t>
      </w:r>
      <w:r>
        <w:rPr>
          <w:rFonts w:hint="eastAsia"/>
        </w:rPr>
        <w:t>，它被赋给</w:t>
      </w:r>
      <w:r>
        <w:t>board_A_led_dev</w:t>
      </w:r>
      <w:r>
        <w:rPr>
          <w:rFonts w:hint="eastAsia"/>
        </w:rPr>
        <w:t>结构体(第4</w:t>
      </w:r>
      <w:r>
        <w:t>6</w:t>
      </w:r>
      <w:r>
        <w:rPr>
          <w:rFonts w:hint="eastAsia"/>
        </w:rPr>
        <w:t>行</w:t>
      </w:r>
      <w:r>
        <w:t>)</w:t>
      </w:r>
      <w:r>
        <w:rPr>
          <w:rFonts w:hint="eastAsia"/>
        </w:rPr>
        <w:t>，这个函数在卸载p</w:t>
      </w:r>
      <w:r>
        <w:t>latform_device</w:t>
      </w:r>
      <w:r>
        <w:rPr>
          <w:rFonts w:hint="eastAsia"/>
        </w:rPr>
        <w:t>时会被调用，如果不提供的话内核会打印警告信息。</w:t>
      </w:r>
    </w:p>
    <w:p w:rsidR="001A4312" w:rsidRDefault="001A4312" w:rsidP="001A4312">
      <w:pPr>
        <w:shd w:val="clear" w:color="auto" w:fill="C0C0C0"/>
        <w:ind w:firstLine="420"/>
      </w:pPr>
      <w:r>
        <w:t>23 static void led_dev_release(struct device *dev)</w:t>
      </w:r>
    </w:p>
    <w:p w:rsidR="001A4312" w:rsidRDefault="001A4312" w:rsidP="001A4312">
      <w:pPr>
        <w:shd w:val="clear" w:color="auto" w:fill="C0C0C0"/>
        <w:ind w:firstLine="420"/>
      </w:pPr>
      <w:r>
        <w:t>24 {</w:t>
      </w:r>
    </w:p>
    <w:p w:rsidR="001A4312" w:rsidRDefault="001A4312" w:rsidP="001A4312">
      <w:pPr>
        <w:shd w:val="clear" w:color="auto" w:fill="C0C0C0"/>
        <w:ind w:firstLine="420"/>
      </w:pPr>
      <w:r>
        <w:t>25 }</w:t>
      </w:r>
    </w:p>
    <w:p w:rsidR="001A4312" w:rsidRDefault="001A4312" w:rsidP="001A4312">
      <w:pPr>
        <w:shd w:val="clear" w:color="auto" w:fill="C0C0C0"/>
        <w:ind w:firstLine="420"/>
      </w:pPr>
      <w:r>
        <w:t>26</w:t>
      </w:r>
    </w:p>
    <w:p w:rsidR="001A4312" w:rsidRDefault="001A4312" w:rsidP="001A4312">
      <w:pPr>
        <w:shd w:val="clear" w:color="auto" w:fill="C0C0C0"/>
        <w:ind w:firstLine="420"/>
      </w:pPr>
      <w:r>
        <w:t>27 static struct resource resources[] = {</w:t>
      </w:r>
    </w:p>
    <w:p w:rsidR="001A4312" w:rsidRDefault="001A4312" w:rsidP="001A4312">
      <w:pPr>
        <w:shd w:val="clear" w:color="auto" w:fill="C0C0C0"/>
        <w:ind w:firstLine="420"/>
      </w:pPr>
      <w:r>
        <w:t>28         {</w:t>
      </w:r>
    </w:p>
    <w:p w:rsidR="001A4312" w:rsidRDefault="001A4312" w:rsidP="001A4312">
      <w:pPr>
        <w:shd w:val="clear" w:color="auto" w:fill="C0C0C0"/>
        <w:ind w:firstLine="420"/>
      </w:pPr>
      <w:r>
        <w:t>29                 .start = GROUP_PIN(3,1),</w:t>
      </w:r>
    </w:p>
    <w:p w:rsidR="001A4312" w:rsidRDefault="001A4312" w:rsidP="001A4312">
      <w:pPr>
        <w:shd w:val="clear" w:color="auto" w:fill="C0C0C0"/>
        <w:ind w:firstLine="420"/>
      </w:pPr>
      <w:r>
        <w:t>30                 .flags = IORESOURCE_IRQ,</w:t>
      </w:r>
    </w:p>
    <w:p w:rsidR="001A4312" w:rsidRDefault="001A4312" w:rsidP="001A4312">
      <w:pPr>
        <w:shd w:val="clear" w:color="auto" w:fill="C0C0C0"/>
        <w:ind w:firstLine="420"/>
      </w:pPr>
      <w:r>
        <w:t>31                 .name = "100ask_led_pin",</w:t>
      </w:r>
    </w:p>
    <w:p w:rsidR="001A4312" w:rsidRDefault="001A4312" w:rsidP="001A4312">
      <w:pPr>
        <w:shd w:val="clear" w:color="auto" w:fill="C0C0C0"/>
        <w:ind w:firstLine="420"/>
      </w:pPr>
      <w:r>
        <w:t>32         },</w:t>
      </w:r>
    </w:p>
    <w:p w:rsidR="001A4312" w:rsidRDefault="001A4312" w:rsidP="001A4312">
      <w:pPr>
        <w:shd w:val="clear" w:color="auto" w:fill="C0C0C0"/>
        <w:ind w:firstLine="420"/>
      </w:pPr>
      <w:r>
        <w:t>33         {</w:t>
      </w:r>
    </w:p>
    <w:p w:rsidR="001A4312" w:rsidRDefault="001A4312" w:rsidP="001A4312">
      <w:pPr>
        <w:shd w:val="clear" w:color="auto" w:fill="C0C0C0"/>
        <w:ind w:firstLine="420"/>
      </w:pPr>
      <w:r>
        <w:t>34                 .start = GROUP_PIN(5,8),</w:t>
      </w:r>
    </w:p>
    <w:p w:rsidR="001A4312" w:rsidRDefault="001A4312" w:rsidP="001A4312">
      <w:pPr>
        <w:shd w:val="clear" w:color="auto" w:fill="C0C0C0"/>
        <w:ind w:firstLine="420"/>
      </w:pPr>
      <w:r>
        <w:t>35                 .flags = IORESOURCE_IRQ,</w:t>
      </w:r>
    </w:p>
    <w:p w:rsidR="001A4312" w:rsidRDefault="001A4312" w:rsidP="001A4312">
      <w:pPr>
        <w:shd w:val="clear" w:color="auto" w:fill="C0C0C0"/>
        <w:ind w:firstLine="420"/>
      </w:pPr>
      <w:r>
        <w:t>36                 .name = "100ask_led_pin",</w:t>
      </w:r>
    </w:p>
    <w:p w:rsidR="001A4312" w:rsidRDefault="001A4312" w:rsidP="001A4312">
      <w:pPr>
        <w:shd w:val="clear" w:color="auto" w:fill="C0C0C0"/>
        <w:ind w:firstLine="420"/>
      </w:pPr>
      <w:r>
        <w:t>37         },</w:t>
      </w:r>
    </w:p>
    <w:p w:rsidR="001A4312" w:rsidRDefault="001A4312" w:rsidP="001A4312">
      <w:pPr>
        <w:shd w:val="clear" w:color="auto" w:fill="C0C0C0"/>
        <w:ind w:firstLine="420"/>
      </w:pPr>
      <w:r>
        <w:t>38 };</w:t>
      </w:r>
    </w:p>
    <w:p w:rsidR="001A4312" w:rsidRDefault="001A4312" w:rsidP="001A4312">
      <w:pPr>
        <w:shd w:val="clear" w:color="auto" w:fill="C0C0C0"/>
        <w:ind w:firstLine="420"/>
      </w:pPr>
      <w:r>
        <w:t>39</w:t>
      </w:r>
    </w:p>
    <w:p w:rsidR="001A4312" w:rsidRDefault="001A4312" w:rsidP="001A4312">
      <w:pPr>
        <w:shd w:val="clear" w:color="auto" w:fill="C0C0C0"/>
        <w:ind w:firstLine="420"/>
      </w:pPr>
      <w:r>
        <w:t>40</w:t>
      </w:r>
    </w:p>
    <w:p w:rsidR="001A4312" w:rsidRDefault="001A4312" w:rsidP="001A4312">
      <w:pPr>
        <w:shd w:val="clear" w:color="auto" w:fill="C0C0C0"/>
        <w:ind w:firstLine="420"/>
      </w:pPr>
      <w:r>
        <w:t>41 static struct platform_device board_A_led_dev = {</w:t>
      </w:r>
    </w:p>
    <w:p w:rsidR="001A4312" w:rsidRDefault="001A4312" w:rsidP="001A4312">
      <w:pPr>
        <w:shd w:val="clear" w:color="auto" w:fill="C0C0C0"/>
        <w:ind w:firstLine="420"/>
      </w:pPr>
      <w:r>
        <w:t>42         .name = "100ask_led",</w:t>
      </w:r>
    </w:p>
    <w:p w:rsidR="001A4312" w:rsidRDefault="001A4312" w:rsidP="001A4312">
      <w:pPr>
        <w:shd w:val="clear" w:color="auto" w:fill="C0C0C0"/>
        <w:ind w:firstLine="420"/>
      </w:pPr>
      <w:r>
        <w:t>43         .num_resources = ARRAY_SIZE(resources),</w:t>
      </w:r>
    </w:p>
    <w:p w:rsidR="001A4312" w:rsidRDefault="001A4312" w:rsidP="001A4312">
      <w:pPr>
        <w:shd w:val="clear" w:color="auto" w:fill="C0C0C0"/>
        <w:ind w:firstLine="420"/>
      </w:pPr>
      <w:r>
        <w:t>44         .resource = resources,</w:t>
      </w:r>
    </w:p>
    <w:p w:rsidR="001A4312" w:rsidRDefault="001A4312" w:rsidP="001A4312">
      <w:pPr>
        <w:shd w:val="clear" w:color="auto" w:fill="C0C0C0"/>
        <w:ind w:firstLine="420"/>
      </w:pPr>
      <w:r>
        <w:t>45         .dev = {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>46                 .release = led_dev_release,</w:t>
      </w:r>
    </w:p>
    <w:p w:rsidR="001A4312" w:rsidRDefault="001A4312" w:rsidP="001A4312">
      <w:pPr>
        <w:shd w:val="clear" w:color="auto" w:fill="C0C0C0"/>
        <w:ind w:firstLine="420"/>
      </w:pPr>
      <w:r>
        <w:t>47          },</w:t>
      </w:r>
    </w:p>
    <w:p w:rsidR="001A4312" w:rsidRDefault="001A4312" w:rsidP="001A4312">
      <w:pPr>
        <w:shd w:val="clear" w:color="auto" w:fill="C0C0C0"/>
        <w:ind w:firstLine="420"/>
      </w:pPr>
      <w:r>
        <w:t>48 };</w:t>
      </w:r>
    </w:p>
    <w:p w:rsidR="001A4312" w:rsidRDefault="001A4312" w:rsidP="001A4312">
      <w:pPr>
        <w:shd w:val="clear" w:color="auto" w:fill="C0C0C0"/>
        <w:ind w:firstLine="420"/>
      </w:pPr>
      <w:r>
        <w:t>49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10.3.3</w:t>
      </w:r>
      <w:r>
        <w:rPr>
          <w:rFonts w:hint="eastAsia"/>
        </w:rPr>
        <w:tab/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latform_driver</w:t>
      </w:r>
      <w:r>
        <w:rPr>
          <w:rFonts w:hint="eastAsia"/>
        </w:rPr>
        <w:t>结构体</w:t>
      </w:r>
    </w:p>
    <w:p w:rsidR="001A4312" w:rsidRDefault="001A4312" w:rsidP="001A4312">
      <w:pPr>
        <w:ind w:firstLine="420"/>
      </w:pPr>
      <w:r>
        <w:t>chip_demo_gpio.c</w:t>
      </w:r>
      <w:r>
        <w:rPr>
          <w:rFonts w:hint="eastAsia"/>
        </w:rPr>
        <w:t>中注册p</w:t>
      </w:r>
      <w:r>
        <w:t>latform_driver</w:t>
      </w:r>
      <w:r>
        <w:rPr>
          <w:rFonts w:hint="eastAsia"/>
        </w:rPr>
        <w:t>结构体，它使用</w:t>
      </w:r>
      <w:r>
        <w:t>Bus/Dev/Drv</w:t>
      </w:r>
      <w:r>
        <w:rPr>
          <w:rFonts w:hint="eastAsia"/>
        </w:rPr>
        <w:t>模型，当有匹配的p</w:t>
      </w:r>
      <w:r>
        <w:t>latform_device</w:t>
      </w:r>
      <w:r>
        <w:rPr>
          <w:rFonts w:hint="eastAsia"/>
        </w:rPr>
        <w:t>时，它的p</w:t>
      </w:r>
      <w:r>
        <w:t>robe</w:t>
      </w:r>
      <w:r>
        <w:rPr>
          <w:rFonts w:hint="eastAsia"/>
        </w:rPr>
        <w:t>函数就会被调用。</w:t>
      </w:r>
    </w:p>
    <w:p w:rsidR="001A4312" w:rsidRDefault="001A4312" w:rsidP="001A4312">
      <w:pPr>
        <w:ind w:firstLine="420"/>
      </w:pPr>
      <w:r>
        <w:rPr>
          <w:rFonts w:hint="eastAsia"/>
        </w:rPr>
        <w:t>在p</w:t>
      </w:r>
      <w:r>
        <w:t>robe</w:t>
      </w:r>
      <w:r>
        <w:rPr>
          <w:rFonts w:hint="eastAsia"/>
        </w:rPr>
        <w:t>函数中所做的事情跟之前的代码没有差别。</w:t>
      </w:r>
    </w:p>
    <w:p w:rsidR="001A4312" w:rsidRDefault="001A4312" w:rsidP="001A4312">
      <w:pPr>
        <w:ind w:firstLine="420"/>
      </w:pPr>
      <w:r>
        <w:rPr>
          <w:rFonts w:hint="eastAsia"/>
        </w:rPr>
        <w:t>先看入口函数。</w:t>
      </w:r>
    </w:p>
    <w:p w:rsidR="001A4312" w:rsidRDefault="001A4312" w:rsidP="001A4312">
      <w:pPr>
        <w:ind w:firstLine="420"/>
      </w:pPr>
      <w:r>
        <w:rPr>
          <w:rFonts w:hint="eastAsia"/>
        </w:rPr>
        <w:t>第1</w:t>
      </w:r>
      <w:r>
        <w:t>50</w:t>
      </w:r>
      <w:r>
        <w:rPr>
          <w:rFonts w:hint="eastAsia"/>
        </w:rPr>
        <w:t>行向内核注册一个</w:t>
      </w:r>
      <w:r>
        <w:t>platform_driver</w:t>
      </w:r>
      <w:r>
        <w:rPr>
          <w:rFonts w:hint="eastAsia"/>
        </w:rPr>
        <w:t>结构体；</w:t>
      </w:r>
    </w:p>
    <w:p w:rsidR="001A4312" w:rsidRDefault="001A4312" w:rsidP="001A4312">
      <w:pPr>
        <w:ind w:firstLine="420"/>
      </w:pPr>
      <w:r>
        <w:rPr>
          <w:rFonts w:hint="eastAsia"/>
        </w:rPr>
        <w:t>这个结构体的核心在于第1</w:t>
      </w:r>
      <w:r>
        <w:t>40</w:t>
      </w:r>
      <w:r>
        <w:rPr>
          <w:rFonts w:hint="eastAsia"/>
        </w:rPr>
        <w:t>行的</w:t>
      </w:r>
      <w:r>
        <w:t>chip_demo_gpio_probe</w:t>
      </w:r>
      <w:r>
        <w:rPr>
          <w:rFonts w:hint="eastAsia"/>
        </w:rPr>
        <w:t>函数。</w:t>
      </w:r>
    </w:p>
    <w:p w:rsidR="001A4312" w:rsidRDefault="001A4312" w:rsidP="001A4312">
      <w:pPr>
        <w:shd w:val="clear" w:color="auto" w:fill="C0C0C0"/>
        <w:ind w:firstLine="420"/>
      </w:pPr>
      <w:r>
        <w:t>138 static struct platform_driver chip_demo_gpio_driver = {</w:t>
      </w:r>
    </w:p>
    <w:p w:rsidR="001A4312" w:rsidRDefault="001A4312" w:rsidP="001A4312">
      <w:pPr>
        <w:shd w:val="clear" w:color="auto" w:fill="C0C0C0"/>
        <w:ind w:firstLine="420"/>
      </w:pPr>
      <w:r>
        <w:t>139     .probe      = chip_demo_gpio_probe,</w:t>
      </w:r>
    </w:p>
    <w:p w:rsidR="001A4312" w:rsidRDefault="001A4312" w:rsidP="001A4312">
      <w:pPr>
        <w:shd w:val="clear" w:color="auto" w:fill="C0C0C0"/>
        <w:ind w:firstLine="420"/>
      </w:pPr>
      <w:r>
        <w:t>140     .remove     = chip_demo_gpio_remove,</w:t>
      </w:r>
    </w:p>
    <w:p w:rsidR="001A4312" w:rsidRDefault="001A4312" w:rsidP="001A4312">
      <w:pPr>
        <w:shd w:val="clear" w:color="auto" w:fill="C0C0C0"/>
        <w:ind w:firstLine="420"/>
      </w:pPr>
      <w:r>
        <w:t>141     .driver     = {</w:t>
      </w:r>
    </w:p>
    <w:p w:rsidR="001A4312" w:rsidRDefault="001A4312" w:rsidP="001A4312">
      <w:pPr>
        <w:shd w:val="clear" w:color="auto" w:fill="C0C0C0"/>
        <w:ind w:firstLine="420"/>
      </w:pPr>
      <w:r>
        <w:t>142         .name   = "100ask_led",</w:t>
      </w:r>
    </w:p>
    <w:p w:rsidR="001A4312" w:rsidRDefault="001A4312" w:rsidP="001A4312">
      <w:pPr>
        <w:shd w:val="clear" w:color="auto" w:fill="C0C0C0"/>
        <w:ind w:firstLine="420"/>
      </w:pPr>
      <w:r>
        <w:t>143     },</w:t>
      </w:r>
    </w:p>
    <w:p w:rsidR="001A4312" w:rsidRDefault="001A4312" w:rsidP="001A4312">
      <w:pPr>
        <w:shd w:val="clear" w:color="auto" w:fill="C0C0C0"/>
        <w:ind w:firstLine="420"/>
      </w:pPr>
      <w:r>
        <w:t>144 };</w:t>
      </w:r>
    </w:p>
    <w:p w:rsidR="001A4312" w:rsidRDefault="001A4312" w:rsidP="001A4312">
      <w:pPr>
        <w:shd w:val="clear" w:color="auto" w:fill="C0C0C0"/>
        <w:ind w:firstLine="420"/>
      </w:pPr>
      <w:r>
        <w:t>145</w:t>
      </w:r>
    </w:p>
    <w:p w:rsidR="001A4312" w:rsidRDefault="001A4312" w:rsidP="001A4312">
      <w:pPr>
        <w:shd w:val="clear" w:color="auto" w:fill="C0C0C0"/>
        <w:ind w:firstLine="420"/>
      </w:pPr>
      <w:r>
        <w:t>146 static int __init chip_demo_gpio_drv_init(void)</w:t>
      </w:r>
    </w:p>
    <w:p w:rsidR="001A4312" w:rsidRDefault="001A4312" w:rsidP="001A4312">
      <w:pPr>
        <w:shd w:val="clear" w:color="auto" w:fill="C0C0C0"/>
        <w:ind w:firstLine="420"/>
      </w:pPr>
      <w:r>
        <w:t>147 {</w:t>
      </w:r>
    </w:p>
    <w:p w:rsidR="001A4312" w:rsidRDefault="001A4312" w:rsidP="001A4312">
      <w:pPr>
        <w:shd w:val="clear" w:color="auto" w:fill="C0C0C0"/>
        <w:ind w:firstLine="420"/>
      </w:pPr>
      <w:r>
        <w:t>148     int err;</w:t>
      </w:r>
    </w:p>
    <w:p w:rsidR="001A4312" w:rsidRDefault="001A4312" w:rsidP="001A4312">
      <w:pPr>
        <w:shd w:val="clear" w:color="auto" w:fill="C0C0C0"/>
        <w:ind w:firstLine="420"/>
      </w:pPr>
      <w:r>
        <w:t>149</w:t>
      </w:r>
    </w:p>
    <w:p w:rsidR="001A4312" w:rsidRDefault="001A4312" w:rsidP="001A4312">
      <w:pPr>
        <w:shd w:val="clear" w:color="auto" w:fill="C0C0C0"/>
        <w:ind w:firstLine="420"/>
      </w:pPr>
      <w:r>
        <w:t>150     err = platform_driver_register(&amp;chip_demo_gpio_driver);</w:t>
      </w:r>
    </w:p>
    <w:p w:rsidR="001A4312" w:rsidRDefault="001A4312" w:rsidP="001A4312">
      <w:pPr>
        <w:shd w:val="clear" w:color="auto" w:fill="C0C0C0"/>
        <w:ind w:firstLine="420"/>
      </w:pPr>
      <w:r>
        <w:t>151     register_led_operations(&amp;board_demo_led_opr);</w:t>
      </w:r>
    </w:p>
    <w:p w:rsidR="001A4312" w:rsidRDefault="001A4312" w:rsidP="001A4312">
      <w:pPr>
        <w:shd w:val="clear" w:color="auto" w:fill="C0C0C0"/>
        <w:ind w:firstLine="420"/>
      </w:pPr>
      <w:r>
        <w:t>152</w:t>
      </w:r>
    </w:p>
    <w:p w:rsidR="001A4312" w:rsidRDefault="001A4312" w:rsidP="001A4312">
      <w:pPr>
        <w:shd w:val="clear" w:color="auto" w:fill="C0C0C0"/>
        <w:ind w:firstLine="420"/>
      </w:pPr>
      <w:r>
        <w:t>153     return 0;</w:t>
      </w:r>
    </w:p>
    <w:p w:rsidR="001A4312" w:rsidRDefault="001A4312" w:rsidP="001A4312">
      <w:pPr>
        <w:shd w:val="clear" w:color="auto" w:fill="C0C0C0"/>
        <w:ind w:firstLine="420"/>
      </w:pPr>
      <w:r>
        <w:t>154 }</w:t>
      </w:r>
    </w:p>
    <w:p w:rsidR="001A4312" w:rsidRDefault="001A4312" w:rsidP="001A4312">
      <w:pPr>
        <w:shd w:val="clear" w:color="auto" w:fill="C0C0C0"/>
        <w:ind w:firstLine="420"/>
      </w:pPr>
      <w:r>
        <w:t>155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chip_demo_gpio_probe</w:t>
      </w:r>
      <w:r>
        <w:rPr>
          <w:rFonts w:hint="eastAsia"/>
        </w:rPr>
        <w:t>函数代码如下。</w:t>
      </w:r>
    </w:p>
    <w:p w:rsidR="001A4312" w:rsidRDefault="001A4312" w:rsidP="001A4312">
      <w:pPr>
        <w:ind w:firstLine="420"/>
      </w:pPr>
      <w:r>
        <w:rPr>
          <w:rFonts w:hint="eastAsia"/>
        </w:rPr>
        <w:lastRenderedPageBreak/>
        <w:t>第1</w:t>
      </w:r>
      <w:r>
        <w:t>07</w:t>
      </w:r>
      <w:r>
        <w:rPr>
          <w:rFonts w:hint="eastAsia"/>
        </w:rPr>
        <w:t>行：从匹配的p</w:t>
      </w:r>
      <w:r>
        <w:t>latform_device</w:t>
      </w:r>
      <w:r>
        <w:rPr>
          <w:rFonts w:hint="eastAsia"/>
        </w:rPr>
        <w:t>中获取资源，确定</w:t>
      </w:r>
      <w:r>
        <w:t>GPIO</w:t>
      </w:r>
      <w:r>
        <w:rPr>
          <w:rFonts w:hint="eastAsia"/>
        </w:rPr>
        <w:t>引脚。</w:t>
      </w:r>
    </w:p>
    <w:p w:rsidR="001A4312" w:rsidRDefault="001A4312" w:rsidP="001A4312">
      <w:pPr>
        <w:ind w:firstLine="420"/>
      </w:pPr>
      <w:r>
        <w:rPr>
          <w:rFonts w:hint="eastAsia"/>
        </w:rPr>
        <w:t>第1</w:t>
      </w:r>
      <w:r>
        <w:t>11</w:t>
      </w:r>
      <w:r>
        <w:rPr>
          <w:rFonts w:hint="eastAsia"/>
        </w:rPr>
        <w:t>行：把引脚记录下来，在操作硬件时要用。</w:t>
      </w:r>
    </w:p>
    <w:p w:rsidR="001A4312" w:rsidRDefault="001A4312" w:rsidP="001A4312">
      <w:pPr>
        <w:ind w:firstLine="420"/>
      </w:pPr>
      <w:r>
        <w:rPr>
          <w:rFonts w:hint="eastAsia"/>
        </w:rPr>
        <w:t>第1</w:t>
      </w:r>
      <w:r>
        <w:t>12</w:t>
      </w:r>
      <w:r>
        <w:rPr>
          <w:rFonts w:hint="eastAsia"/>
        </w:rPr>
        <w:t>行：新发现了一个G</w:t>
      </w:r>
      <w:r>
        <w:t>PIO</w:t>
      </w:r>
      <w:r>
        <w:rPr>
          <w:rFonts w:hint="eastAsia"/>
        </w:rPr>
        <w:t>引脚，就调用上层驱动的代码创建设备节点。</w:t>
      </w:r>
    </w:p>
    <w:p w:rsidR="001A4312" w:rsidRDefault="001A4312" w:rsidP="001A4312">
      <w:pPr>
        <w:shd w:val="clear" w:color="auto" w:fill="C0C0C0"/>
        <w:ind w:firstLine="420"/>
      </w:pPr>
      <w:r>
        <w:t>100 static int chip_demo_gpio_probe(struct platform_device *pdev)</w:t>
      </w:r>
    </w:p>
    <w:p w:rsidR="001A4312" w:rsidRDefault="001A4312" w:rsidP="001A4312">
      <w:pPr>
        <w:shd w:val="clear" w:color="auto" w:fill="C0C0C0"/>
        <w:ind w:firstLine="420"/>
      </w:pPr>
      <w:r>
        <w:t>101 {</w:t>
      </w:r>
    </w:p>
    <w:p w:rsidR="001A4312" w:rsidRDefault="001A4312" w:rsidP="001A4312">
      <w:pPr>
        <w:shd w:val="clear" w:color="auto" w:fill="C0C0C0"/>
        <w:ind w:firstLine="420"/>
      </w:pPr>
      <w:r>
        <w:t>102     struct resource *res;</w:t>
      </w:r>
    </w:p>
    <w:p w:rsidR="001A4312" w:rsidRDefault="001A4312" w:rsidP="001A4312">
      <w:pPr>
        <w:shd w:val="clear" w:color="auto" w:fill="C0C0C0"/>
        <w:ind w:firstLine="420"/>
      </w:pPr>
      <w:r>
        <w:t>103     int i = 0;</w:t>
      </w:r>
    </w:p>
    <w:p w:rsidR="001A4312" w:rsidRDefault="001A4312" w:rsidP="001A4312">
      <w:pPr>
        <w:shd w:val="clear" w:color="auto" w:fill="C0C0C0"/>
        <w:ind w:firstLine="420"/>
      </w:pPr>
      <w:r>
        <w:t>104</w:t>
      </w:r>
    </w:p>
    <w:p w:rsidR="001A4312" w:rsidRDefault="001A4312" w:rsidP="001A4312">
      <w:pPr>
        <w:shd w:val="clear" w:color="auto" w:fill="C0C0C0"/>
        <w:ind w:firstLine="420"/>
      </w:pPr>
      <w:r>
        <w:t>105     while (1)</w:t>
      </w:r>
    </w:p>
    <w:p w:rsidR="001A4312" w:rsidRDefault="001A4312" w:rsidP="001A4312">
      <w:pPr>
        <w:shd w:val="clear" w:color="auto" w:fill="C0C0C0"/>
        <w:ind w:firstLine="420"/>
      </w:pPr>
      <w:r>
        <w:t>106     {</w:t>
      </w:r>
    </w:p>
    <w:p w:rsidR="001A4312" w:rsidRDefault="001A4312" w:rsidP="001A4312">
      <w:pPr>
        <w:shd w:val="clear" w:color="auto" w:fill="C0C0C0"/>
        <w:ind w:firstLine="420"/>
      </w:pPr>
      <w:r>
        <w:t>107         res = platform_get_resource(pdev, IORESOURCE_IRQ, i++);</w:t>
      </w:r>
    </w:p>
    <w:p w:rsidR="001A4312" w:rsidRDefault="001A4312" w:rsidP="001A4312">
      <w:pPr>
        <w:shd w:val="clear" w:color="auto" w:fill="C0C0C0"/>
        <w:ind w:firstLine="420"/>
      </w:pPr>
      <w:r>
        <w:t>108         if (!res)</w:t>
      </w:r>
    </w:p>
    <w:p w:rsidR="001A4312" w:rsidRDefault="001A4312" w:rsidP="001A4312">
      <w:pPr>
        <w:shd w:val="clear" w:color="auto" w:fill="C0C0C0"/>
        <w:ind w:firstLine="420"/>
      </w:pPr>
      <w:r>
        <w:t>109             break;</w:t>
      </w:r>
    </w:p>
    <w:p w:rsidR="001A4312" w:rsidRDefault="001A4312" w:rsidP="001A4312">
      <w:pPr>
        <w:shd w:val="clear" w:color="auto" w:fill="C0C0C0"/>
        <w:ind w:firstLine="420"/>
      </w:pPr>
      <w:r>
        <w:t>110</w:t>
      </w:r>
    </w:p>
    <w:p w:rsidR="001A4312" w:rsidRDefault="001A4312" w:rsidP="001A4312">
      <w:pPr>
        <w:shd w:val="clear" w:color="auto" w:fill="C0C0C0"/>
        <w:ind w:firstLine="420"/>
      </w:pPr>
      <w:r>
        <w:t>111         g_ledpins[g_ledcnt] = res-&gt;start;</w:t>
      </w:r>
    </w:p>
    <w:p w:rsidR="001A4312" w:rsidRDefault="001A4312" w:rsidP="001A4312">
      <w:pPr>
        <w:shd w:val="clear" w:color="auto" w:fill="C0C0C0"/>
        <w:ind w:firstLine="420"/>
      </w:pPr>
      <w:r>
        <w:t>112         led_class_create_device(g_ledcnt);</w:t>
      </w:r>
    </w:p>
    <w:p w:rsidR="001A4312" w:rsidRDefault="001A4312" w:rsidP="001A4312">
      <w:pPr>
        <w:shd w:val="clear" w:color="auto" w:fill="C0C0C0"/>
        <w:ind w:firstLine="420"/>
      </w:pPr>
      <w:r>
        <w:t>113         g_ledcnt++;</w:t>
      </w:r>
    </w:p>
    <w:p w:rsidR="001A4312" w:rsidRDefault="001A4312" w:rsidP="001A4312">
      <w:pPr>
        <w:shd w:val="clear" w:color="auto" w:fill="C0C0C0"/>
        <w:ind w:firstLine="420"/>
      </w:pPr>
      <w:r>
        <w:t>114     }</w:t>
      </w:r>
    </w:p>
    <w:p w:rsidR="001A4312" w:rsidRDefault="001A4312" w:rsidP="001A4312">
      <w:pPr>
        <w:shd w:val="clear" w:color="auto" w:fill="C0C0C0"/>
        <w:ind w:firstLine="420"/>
      </w:pPr>
      <w:r>
        <w:t>115     return 0;</w:t>
      </w:r>
    </w:p>
    <w:p w:rsidR="001A4312" w:rsidRDefault="001A4312" w:rsidP="001A4312">
      <w:pPr>
        <w:shd w:val="clear" w:color="auto" w:fill="C0C0C0"/>
        <w:ind w:firstLine="420"/>
      </w:pPr>
      <w:r>
        <w:t>116</w:t>
      </w:r>
    </w:p>
    <w:p w:rsidR="001A4312" w:rsidRDefault="001A4312" w:rsidP="001A4312">
      <w:pPr>
        <w:shd w:val="clear" w:color="auto" w:fill="C0C0C0"/>
        <w:ind w:firstLine="420"/>
      </w:pPr>
      <w:r>
        <w:t>117 }</w:t>
      </w:r>
    </w:p>
    <w:p w:rsidR="001A4312" w:rsidRDefault="001A4312" w:rsidP="001A4312">
      <w:pPr>
        <w:shd w:val="clear" w:color="auto" w:fill="C0C0C0"/>
        <w:ind w:firstLine="420"/>
      </w:pPr>
      <w:r>
        <w:t>118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操作硬件的代码如下，第3</w:t>
      </w:r>
      <w:r>
        <w:t>1</w:t>
      </w:r>
      <w:r>
        <w:rPr>
          <w:rFonts w:hint="eastAsia"/>
        </w:rPr>
        <w:t>、6</w:t>
      </w:r>
      <w:r>
        <w:t>3</w:t>
      </w:r>
      <w:r>
        <w:rPr>
          <w:rFonts w:hint="eastAsia"/>
        </w:rPr>
        <w:t>行的代码里用到了数组</w:t>
      </w:r>
      <w:r>
        <w:t>g_ledpins</w:t>
      </w:r>
      <w:r>
        <w:rPr>
          <w:rFonts w:hint="eastAsia"/>
        </w:rPr>
        <w:t>，里面的值来自</w:t>
      </w:r>
      <w:r>
        <w:t>platform_device</w:t>
      </w:r>
      <w:r>
        <w:rPr>
          <w:rFonts w:hint="eastAsia"/>
        </w:rPr>
        <w:t>，在p</w:t>
      </w:r>
      <w:r>
        <w:t>robe</w:t>
      </w:r>
      <w:r>
        <w:rPr>
          <w:rFonts w:hint="eastAsia"/>
        </w:rPr>
        <w:t>函数中根据p</w:t>
      </w:r>
      <w:r>
        <w:t>latform_device</w:t>
      </w:r>
      <w:r>
        <w:rPr>
          <w:rFonts w:hint="eastAsia"/>
        </w:rPr>
        <w:t>的资源确定了引脚：</w:t>
      </w:r>
    </w:p>
    <w:p w:rsidR="001A4312" w:rsidRDefault="001A4312" w:rsidP="001A4312">
      <w:pPr>
        <w:shd w:val="clear" w:color="auto" w:fill="C0C0C0"/>
        <w:ind w:firstLine="420"/>
      </w:pPr>
      <w:r>
        <w:t>23 static int g_ledpins[100];</w:t>
      </w:r>
    </w:p>
    <w:p w:rsidR="001A4312" w:rsidRDefault="001A4312" w:rsidP="001A4312">
      <w:pPr>
        <w:shd w:val="clear" w:color="auto" w:fill="C0C0C0"/>
        <w:ind w:firstLine="420"/>
      </w:pPr>
      <w:r>
        <w:t>24 static int g_ledcnt = 0;</w:t>
      </w:r>
    </w:p>
    <w:p w:rsidR="001A4312" w:rsidRDefault="001A4312" w:rsidP="001A4312">
      <w:pPr>
        <w:shd w:val="clear" w:color="auto" w:fill="C0C0C0"/>
        <w:ind w:firstLine="420"/>
      </w:pPr>
      <w:r>
        <w:t>25</w:t>
      </w:r>
    </w:p>
    <w:p w:rsidR="001A4312" w:rsidRDefault="001A4312" w:rsidP="001A4312">
      <w:pPr>
        <w:shd w:val="clear" w:color="auto" w:fill="C0C0C0"/>
        <w:ind w:firstLine="420"/>
      </w:pPr>
      <w:r>
        <w:t>26 static int board_demo_led_init (int which) /* 初始化LED, which-哪个LED */</w:t>
      </w:r>
    </w:p>
    <w:p w:rsidR="001A4312" w:rsidRDefault="001A4312" w:rsidP="001A4312">
      <w:pPr>
        <w:shd w:val="clear" w:color="auto" w:fill="C0C0C0"/>
        <w:ind w:firstLine="420"/>
      </w:pPr>
      <w:r>
        <w:t>27 {</w:t>
      </w:r>
    </w:p>
    <w:p w:rsidR="001A4312" w:rsidRDefault="001A4312" w:rsidP="001A4312">
      <w:pPr>
        <w:shd w:val="clear" w:color="auto" w:fill="C0C0C0"/>
        <w:ind w:firstLine="420"/>
      </w:pPr>
      <w:r>
        <w:t>28     //printk("%s %s line %d, led %d\n", __FILE__, __FUNCTION__, __LINE__, which);</w:t>
      </w:r>
    </w:p>
    <w:p w:rsidR="001A4312" w:rsidRDefault="001A4312" w:rsidP="001A4312">
      <w:pPr>
        <w:shd w:val="clear" w:color="auto" w:fill="C0C0C0"/>
        <w:ind w:firstLine="420"/>
      </w:pPr>
      <w:r>
        <w:t>29</w:t>
      </w:r>
    </w:p>
    <w:p w:rsidR="001A4312" w:rsidRDefault="001A4312" w:rsidP="001A4312">
      <w:pPr>
        <w:shd w:val="clear" w:color="auto" w:fill="C0C0C0"/>
        <w:ind w:firstLine="420"/>
      </w:pPr>
      <w:r>
        <w:t>30   printk("init gpio: group %d, pin %d\n", GROUP(g_ledpins[which]), PIN(g_ledpins[which]));</w:t>
      </w:r>
    </w:p>
    <w:p w:rsidR="001A4312" w:rsidRDefault="001A4312" w:rsidP="001A4312">
      <w:pPr>
        <w:shd w:val="clear" w:color="auto" w:fill="C0C0C0"/>
        <w:ind w:firstLine="420"/>
      </w:pPr>
      <w:r>
        <w:t>31     switch(GROUP(g_ledpins[which]))</w:t>
      </w:r>
    </w:p>
    <w:p w:rsidR="001A4312" w:rsidRDefault="001A4312" w:rsidP="001A4312">
      <w:pPr>
        <w:shd w:val="clear" w:color="auto" w:fill="C0C0C0"/>
        <w:ind w:firstLine="420"/>
      </w:pPr>
      <w:r>
        <w:t>32     {</w:t>
      </w:r>
    </w:p>
    <w:p w:rsidR="001A4312" w:rsidRDefault="001A4312" w:rsidP="001A4312">
      <w:pPr>
        <w:shd w:val="clear" w:color="auto" w:fill="C0C0C0"/>
        <w:ind w:firstLine="420"/>
      </w:pPr>
      <w:r>
        <w:t>33         case 0:</w:t>
      </w:r>
    </w:p>
    <w:p w:rsidR="001A4312" w:rsidRDefault="001A4312" w:rsidP="001A4312">
      <w:pPr>
        <w:shd w:val="clear" w:color="auto" w:fill="C0C0C0"/>
        <w:ind w:firstLine="420"/>
      </w:pPr>
      <w:r>
        <w:t>34         {</w:t>
      </w:r>
    </w:p>
    <w:p w:rsidR="001A4312" w:rsidRDefault="001A4312" w:rsidP="001A4312">
      <w:pPr>
        <w:shd w:val="clear" w:color="auto" w:fill="C0C0C0"/>
        <w:ind w:firstLine="420"/>
      </w:pPr>
      <w:r>
        <w:t>35             printk("init pin of group 0 ...\n");</w:t>
      </w:r>
    </w:p>
    <w:p w:rsidR="001A4312" w:rsidRDefault="001A4312" w:rsidP="001A4312">
      <w:pPr>
        <w:shd w:val="clear" w:color="auto" w:fill="C0C0C0"/>
        <w:ind w:firstLine="420"/>
      </w:pPr>
      <w:r>
        <w:t>36             break;</w:t>
      </w:r>
    </w:p>
    <w:p w:rsidR="001A4312" w:rsidRDefault="001A4312" w:rsidP="001A4312">
      <w:pPr>
        <w:shd w:val="clear" w:color="auto" w:fill="C0C0C0"/>
        <w:ind w:firstLine="420"/>
      </w:pPr>
      <w:r>
        <w:t>37         }</w:t>
      </w:r>
    </w:p>
    <w:p w:rsidR="001A4312" w:rsidRDefault="001A4312" w:rsidP="001A4312">
      <w:pPr>
        <w:shd w:val="clear" w:color="auto" w:fill="C0C0C0"/>
        <w:ind w:firstLine="420"/>
      </w:pPr>
      <w:r>
        <w:t>38         case 1:</w:t>
      </w:r>
    </w:p>
    <w:p w:rsidR="001A4312" w:rsidRDefault="001A4312" w:rsidP="001A4312">
      <w:pPr>
        <w:shd w:val="clear" w:color="auto" w:fill="C0C0C0"/>
        <w:ind w:firstLine="420"/>
      </w:pPr>
      <w:r>
        <w:t>39         {</w:t>
      </w:r>
    </w:p>
    <w:p w:rsidR="001A4312" w:rsidRDefault="001A4312" w:rsidP="001A4312">
      <w:pPr>
        <w:shd w:val="clear" w:color="auto" w:fill="C0C0C0"/>
        <w:ind w:firstLine="420"/>
      </w:pPr>
      <w:r>
        <w:t>40             printk("init pin of group 1 ...\n");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>41             break;</w:t>
      </w:r>
    </w:p>
    <w:p w:rsidR="001A4312" w:rsidRDefault="001A4312" w:rsidP="001A4312">
      <w:pPr>
        <w:shd w:val="clear" w:color="auto" w:fill="C0C0C0"/>
        <w:ind w:firstLine="420"/>
      </w:pPr>
      <w:r>
        <w:t>42         }</w:t>
      </w:r>
    </w:p>
    <w:p w:rsidR="001A4312" w:rsidRDefault="001A4312" w:rsidP="001A4312">
      <w:pPr>
        <w:shd w:val="clear" w:color="auto" w:fill="C0C0C0"/>
        <w:ind w:firstLine="420"/>
      </w:pPr>
      <w:r>
        <w:t>43         case 2:</w:t>
      </w:r>
    </w:p>
    <w:p w:rsidR="001A4312" w:rsidRDefault="001A4312" w:rsidP="001A4312">
      <w:pPr>
        <w:shd w:val="clear" w:color="auto" w:fill="C0C0C0"/>
        <w:ind w:firstLine="420"/>
      </w:pPr>
      <w:r>
        <w:t>44         {</w:t>
      </w:r>
    </w:p>
    <w:p w:rsidR="001A4312" w:rsidRDefault="001A4312" w:rsidP="001A4312">
      <w:pPr>
        <w:shd w:val="clear" w:color="auto" w:fill="C0C0C0"/>
        <w:ind w:firstLine="420"/>
      </w:pPr>
      <w:r>
        <w:t>45             printk("init pin of group 2 ...\n");</w:t>
      </w:r>
    </w:p>
    <w:p w:rsidR="001A4312" w:rsidRDefault="001A4312" w:rsidP="001A4312">
      <w:pPr>
        <w:shd w:val="clear" w:color="auto" w:fill="C0C0C0"/>
        <w:ind w:firstLine="420"/>
      </w:pPr>
      <w:r>
        <w:t>46             break;</w:t>
      </w:r>
    </w:p>
    <w:p w:rsidR="001A4312" w:rsidRDefault="001A4312" w:rsidP="001A4312">
      <w:pPr>
        <w:shd w:val="clear" w:color="auto" w:fill="C0C0C0"/>
        <w:ind w:firstLine="420"/>
      </w:pPr>
      <w:r>
        <w:t>47         }</w:t>
      </w:r>
    </w:p>
    <w:p w:rsidR="001A4312" w:rsidRDefault="001A4312" w:rsidP="001A4312">
      <w:pPr>
        <w:shd w:val="clear" w:color="auto" w:fill="C0C0C0"/>
        <w:ind w:firstLine="420"/>
      </w:pPr>
      <w:r>
        <w:t>48         case 3:</w:t>
      </w:r>
    </w:p>
    <w:p w:rsidR="001A4312" w:rsidRDefault="001A4312" w:rsidP="001A4312">
      <w:pPr>
        <w:shd w:val="clear" w:color="auto" w:fill="C0C0C0"/>
        <w:ind w:firstLine="420"/>
      </w:pPr>
      <w:r>
        <w:t>49         {</w:t>
      </w:r>
    </w:p>
    <w:p w:rsidR="001A4312" w:rsidRDefault="001A4312" w:rsidP="001A4312">
      <w:pPr>
        <w:shd w:val="clear" w:color="auto" w:fill="C0C0C0"/>
        <w:ind w:firstLine="420"/>
      </w:pPr>
      <w:r>
        <w:t>50             printk("init pin of group 3 ...\n");</w:t>
      </w:r>
    </w:p>
    <w:p w:rsidR="001A4312" w:rsidRDefault="001A4312" w:rsidP="001A4312">
      <w:pPr>
        <w:shd w:val="clear" w:color="auto" w:fill="C0C0C0"/>
        <w:ind w:firstLine="420"/>
      </w:pPr>
      <w:r>
        <w:t>51             break;</w:t>
      </w:r>
    </w:p>
    <w:p w:rsidR="001A4312" w:rsidRDefault="001A4312" w:rsidP="001A4312">
      <w:pPr>
        <w:shd w:val="clear" w:color="auto" w:fill="C0C0C0"/>
        <w:ind w:firstLine="420"/>
      </w:pPr>
      <w:r>
        <w:t>52         }</w:t>
      </w:r>
    </w:p>
    <w:p w:rsidR="001A4312" w:rsidRDefault="001A4312" w:rsidP="001A4312">
      <w:pPr>
        <w:shd w:val="clear" w:color="auto" w:fill="C0C0C0"/>
        <w:ind w:firstLine="420"/>
      </w:pPr>
      <w:r>
        <w:t>53     }</w:t>
      </w:r>
    </w:p>
    <w:p w:rsidR="001A4312" w:rsidRDefault="001A4312" w:rsidP="001A4312">
      <w:pPr>
        <w:shd w:val="clear" w:color="auto" w:fill="C0C0C0"/>
        <w:ind w:firstLine="420"/>
      </w:pPr>
      <w:r>
        <w:t>54</w:t>
      </w:r>
    </w:p>
    <w:p w:rsidR="001A4312" w:rsidRDefault="001A4312" w:rsidP="001A4312">
      <w:pPr>
        <w:shd w:val="clear" w:color="auto" w:fill="C0C0C0"/>
        <w:ind w:firstLine="420"/>
      </w:pPr>
      <w:r>
        <w:t>55     return 0;</w:t>
      </w:r>
    </w:p>
    <w:p w:rsidR="001A4312" w:rsidRDefault="001A4312" w:rsidP="001A4312">
      <w:pPr>
        <w:shd w:val="clear" w:color="auto" w:fill="C0C0C0"/>
        <w:ind w:firstLine="420"/>
      </w:pPr>
      <w:r>
        <w:t>56 }</w:t>
      </w:r>
    </w:p>
    <w:p w:rsidR="001A4312" w:rsidRDefault="001A4312" w:rsidP="001A4312">
      <w:pPr>
        <w:shd w:val="clear" w:color="auto" w:fill="C0C0C0"/>
        <w:ind w:firstLine="420"/>
      </w:pPr>
      <w:r>
        <w:t>57</w:t>
      </w:r>
    </w:p>
    <w:p w:rsidR="001A4312" w:rsidRDefault="001A4312" w:rsidP="001A4312">
      <w:pPr>
        <w:shd w:val="clear" w:color="auto" w:fill="C0C0C0"/>
        <w:ind w:firstLine="420"/>
      </w:pPr>
      <w:r>
        <w:t>58 static int board_demo_led_ctl (int which, char status) /* 控制LED, which-哪个LED, status:1-亮,0-灭 */</w:t>
      </w:r>
    </w:p>
    <w:p w:rsidR="001A4312" w:rsidRDefault="001A4312" w:rsidP="001A4312">
      <w:pPr>
        <w:shd w:val="clear" w:color="auto" w:fill="C0C0C0"/>
        <w:ind w:firstLine="420"/>
      </w:pPr>
      <w:r>
        <w:t>59 {</w:t>
      </w:r>
    </w:p>
    <w:p w:rsidR="001A4312" w:rsidRDefault="001A4312" w:rsidP="001A4312">
      <w:pPr>
        <w:shd w:val="clear" w:color="auto" w:fill="C0C0C0"/>
        <w:ind w:firstLine="420"/>
      </w:pPr>
      <w:r>
        <w:t>60     //printk("%s %s line %d, led %d, %s\n", __FILE__, __FUNCTION__, __LINE__, which, status ? "on" : "off");</w:t>
      </w:r>
    </w:p>
    <w:p w:rsidR="001A4312" w:rsidRDefault="001A4312" w:rsidP="001A4312">
      <w:pPr>
        <w:shd w:val="clear" w:color="auto" w:fill="C0C0C0"/>
        <w:ind w:firstLine="420"/>
      </w:pPr>
      <w:r>
        <w:t>61    printk("set led %s: group %d, pin %d\n", status ? "on" : "off", GROUP(g_ledpins[which]), PIN(g_ledpins[which]));</w:t>
      </w:r>
    </w:p>
    <w:p w:rsidR="001A4312" w:rsidRDefault="001A4312" w:rsidP="001A4312">
      <w:pPr>
        <w:shd w:val="clear" w:color="auto" w:fill="C0C0C0"/>
        <w:ind w:firstLine="420"/>
      </w:pPr>
      <w:r>
        <w:t>62</w:t>
      </w:r>
    </w:p>
    <w:p w:rsidR="001A4312" w:rsidRDefault="001A4312" w:rsidP="001A4312">
      <w:pPr>
        <w:shd w:val="clear" w:color="auto" w:fill="C0C0C0"/>
        <w:ind w:firstLine="420"/>
      </w:pPr>
      <w:r>
        <w:t>63     switch(GROUP(g_ledpins[which]))</w:t>
      </w:r>
    </w:p>
    <w:p w:rsidR="001A4312" w:rsidRDefault="001A4312" w:rsidP="001A4312">
      <w:pPr>
        <w:shd w:val="clear" w:color="auto" w:fill="C0C0C0"/>
        <w:ind w:firstLine="420"/>
      </w:pPr>
      <w:r>
        <w:t>64     {</w:t>
      </w:r>
    </w:p>
    <w:p w:rsidR="001A4312" w:rsidRDefault="001A4312" w:rsidP="001A4312">
      <w:pPr>
        <w:shd w:val="clear" w:color="auto" w:fill="C0C0C0"/>
        <w:ind w:firstLine="420"/>
      </w:pPr>
      <w:r>
        <w:t>65         case 0:</w:t>
      </w:r>
    </w:p>
    <w:p w:rsidR="001A4312" w:rsidRDefault="001A4312" w:rsidP="001A4312">
      <w:pPr>
        <w:shd w:val="clear" w:color="auto" w:fill="C0C0C0"/>
        <w:ind w:firstLine="420"/>
      </w:pPr>
      <w:r>
        <w:t>66         {</w:t>
      </w:r>
    </w:p>
    <w:p w:rsidR="001A4312" w:rsidRDefault="001A4312" w:rsidP="001A4312">
      <w:pPr>
        <w:shd w:val="clear" w:color="auto" w:fill="C0C0C0"/>
        <w:ind w:firstLine="420"/>
      </w:pPr>
      <w:r>
        <w:t>67             printk("set pin of group 0 ...\n");</w:t>
      </w:r>
    </w:p>
    <w:p w:rsidR="001A4312" w:rsidRDefault="001A4312" w:rsidP="001A4312">
      <w:pPr>
        <w:shd w:val="clear" w:color="auto" w:fill="C0C0C0"/>
        <w:ind w:firstLine="420"/>
      </w:pPr>
      <w:r>
        <w:t>68             break;</w:t>
      </w:r>
    </w:p>
    <w:p w:rsidR="001A4312" w:rsidRDefault="001A4312" w:rsidP="001A4312">
      <w:pPr>
        <w:shd w:val="clear" w:color="auto" w:fill="C0C0C0"/>
        <w:ind w:firstLine="420"/>
      </w:pPr>
      <w:r>
        <w:t>69         }</w:t>
      </w:r>
    </w:p>
    <w:p w:rsidR="001A4312" w:rsidRDefault="001A4312" w:rsidP="001A4312">
      <w:pPr>
        <w:shd w:val="clear" w:color="auto" w:fill="C0C0C0"/>
        <w:ind w:firstLine="420"/>
      </w:pPr>
      <w:r>
        <w:t>70         case 1:</w:t>
      </w:r>
    </w:p>
    <w:p w:rsidR="001A4312" w:rsidRDefault="001A4312" w:rsidP="001A4312">
      <w:pPr>
        <w:shd w:val="clear" w:color="auto" w:fill="C0C0C0"/>
        <w:ind w:firstLine="420"/>
      </w:pPr>
      <w:r>
        <w:t>71         {</w:t>
      </w:r>
    </w:p>
    <w:p w:rsidR="001A4312" w:rsidRDefault="001A4312" w:rsidP="001A4312">
      <w:pPr>
        <w:shd w:val="clear" w:color="auto" w:fill="C0C0C0"/>
        <w:ind w:firstLine="420"/>
      </w:pPr>
      <w:r>
        <w:t>72             printk("set pin of group 1 ...\n");</w:t>
      </w:r>
    </w:p>
    <w:p w:rsidR="001A4312" w:rsidRDefault="001A4312" w:rsidP="001A4312">
      <w:pPr>
        <w:shd w:val="clear" w:color="auto" w:fill="C0C0C0"/>
        <w:ind w:firstLine="420"/>
      </w:pPr>
      <w:r>
        <w:t>73             break;</w:t>
      </w:r>
    </w:p>
    <w:p w:rsidR="001A4312" w:rsidRDefault="001A4312" w:rsidP="001A4312">
      <w:pPr>
        <w:shd w:val="clear" w:color="auto" w:fill="C0C0C0"/>
        <w:ind w:firstLine="420"/>
      </w:pPr>
      <w:r>
        <w:t>74         }</w:t>
      </w:r>
    </w:p>
    <w:p w:rsidR="001A4312" w:rsidRDefault="001A4312" w:rsidP="001A4312">
      <w:pPr>
        <w:shd w:val="clear" w:color="auto" w:fill="C0C0C0"/>
        <w:ind w:firstLine="420"/>
      </w:pPr>
      <w:r>
        <w:t>75         case 2:</w:t>
      </w:r>
    </w:p>
    <w:p w:rsidR="001A4312" w:rsidRDefault="001A4312" w:rsidP="001A4312">
      <w:pPr>
        <w:shd w:val="clear" w:color="auto" w:fill="C0C0C0"/>
        <w:ind w:firstLine="420"/>
      </w:pPr>
      <w:r>
        <w:t>76         {</w:t>
      </w:r>
    </w:p>
    <w:p w:rsidR="001A4312" w:rsidRDefault="001A4312" w:rsidP="001A4312">
      <w:pPr>
        <w:shd w:val="clear" w:color="auto" w:fill="C0C0C0"/>
        <w:ind w:firstLine="420"/>
      </w:pPr>
      <w:r>
        <w:t>77             printk("set pin of group 2 ...\n");</w:t>
      </w:r>
    </w:p>
    <w:p w:rsidR="001A4312" w:rsidRDefault="001A4312" w:rsidP="001A4312">
      <w:pPr>
        <w:shd w:val="clear" w:color="auto" w:fill="C0C0C0"/>
        <w:ind w:firstLine="420"/>
      </w:pPr>
      <w:r>
        <w:t>78             break;</w:t>
      </w:r>
    </w:p>
    <w:p w:rsidR="001A4312" w:rsidRDefault="001A4312" w:rsidP="001A4312">
      <w:pPr>
        <w:shd w:val="clear" w:color="auto" w:fill="C0C0C0"/>
        <w:ind w:firstLine="420"/>
      </w:pPr>
      <w:r>
        <w:t>79         }</w:t>
      </w:r>
    </w:p>
    <w:p w:rsidR="001A4312" w:rsidRDefault="001A4312" w:rsidP="001A4312">
      <w:pPr>
        <w:shd w:val="clear" w:color="auto" w:fill="C0C0C0"/>
        <w:ind w:firstLine="420"/>
      </w:pPr>
      <w:r>
        <w:t>80         case 3:</w:t>
      </w:r>
    </w:p>
    <w:p w:rsidR="001A4312" w:rsidRDefault="001A4312" w:rsidP="001A4312">
      <w:pPr>
        <w:shd w:val="clear" w:color="auto" w:fill="C0C0C0"/>
        <w:ind w:firstLine="420"/>
      </w:pPr>
      <w:r>
        <w:t>81         {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>82             printk("set pin of group 3 ...\n");</w:t>
      </w:r>
    </w:p>
    <w:p w:rsidR="001A4312" w:rsidRDefault="001A4312" w:rsidP="001A4312">
      <w:pPr>
        <w:shd w:val="clear" w:color="auto" w:fill="C0C0C0"/>
        <w:ind w:firstLine="420"/>
      </w:pPr>
      <w:r>
        <w:t>83             break;</w:t>
      </w:r>
    </w:p>
    <w:p w:rsidR="001A4312" w:rsidRDefault="001A4312" w:rsidP="001A4312">
      <w:pPr>
        <w:shd w:val="clear" w:color="auto" w:fill="C0C0C0"/>
        <w:ind w:firstLine="420"/>
      </w:pPr>
      <w:r>
        <w:t>84         }</w:t>
      </w:r>
    </w:p>
    <w:p w:rsidR="001A4312" w:rsidRDefault="001A4312" w:rsidP="001A4312">
      <w:pPr>
        <w:shd w:val="clear" w:color="auto" w:fill="C0C0C0"/>
        <w:ind w:firstLine="420"/>
      </w:pPr>
      <w:r>
        <w:t>85     }</w:t>
      </w:r>
    </w:p>
    <w:p w:rsidR="001A4312" w:rsidRDefault="001A4312" w:rsidP="001A4312">
      <w:pPr>
        <w:shd w:val="clear" w:color="auto" w:fill="C0C0C0"/>
        <w:ind w:firstLine="420"/>
      </w:pPr>
      <w:r>
        <w:t>86</w:t>
      </w:r>
    </w:p>
    <w:p w:rsidR="001A4312" w:rsidRDefault="001A4312" w:rsidP="001A4312">
      <w:pPr>
        <w:shd w:val="clear" w:color="auto" w:fill="C0C0C0"/>
        <w:ind w:firstLine="420"/>
      </w:pPr>
      <w:r>
        <w:t>87     return 0;</w:t>
      </w:r>
    </w:p>
    <w:p w:rsidR="001A4312" w:rsidRDefault="001A4312" w:rsidP="001A4312">
      <w:pPr>
        <w:shd w:val="clear" w:color="auto" w:fill="C0C0C0"/>
        <w:ind w:firstLine="420"/>
      </w:pPr>
      <w:r>
        <w:t>88 }</w:t>
      </w:r>
    </w:p>
    <w:p w:rsidR="001A4312" w:rsidRDefault="001A4312" w:rsidP="001A4312">
      <w:pPr>
        <w:shd w:val="clear" w:color="auto" w:fill="C0C0C0"/>
        <w:ind w:firstLine="420"/>
      </w:pPr>
      <w:r>
        <w:t>89</w:t>
      </w:r>
    </w:p>
    <w:p w:rsidR="001A4312" w:rsidRDefault="001A4312" w:rsidP="001A4312">
      <w:pPr>
        <w:shd w:val="clear" w:color="auto" w:fill="C0C0C0"/>
        <w:ind w:firstLine="420"/>
      </w:pPr>
      <w:r>
        <w:t>90 static struct led_operations board_demo_led_opr = {</w:t>
      </w:r>
    </w:p>
    <w:p w:rsidR="001A4312" w:rsidRDefault="001A4312" w:rsidP="001A4312">
      <w:pPr>
        <w:shd w:val="clear" w:color="auto" w:fill="C0C0C0"/>
        <w:ind w:firstLine="420"/>
      </w:pPr>
      <w:r>
        <w:t>91     .init = board_demo_led_init,</w:t>
      </w:r>
    </w:p>
    <w:p w:rsidR="001A4312" w:rsidRDefault="001A4312" w:rsidP="001A4312">
      <w:pPr>
        <w:shd w:val="clear" w:color="auto" w:fill="C0C0C0"/>
        <w:ind w:firstLine="420"/>
      </w:pPr>
      <w:r>
        <w:t>92     .ctl  = board_demo_led_ctl,</w:t>
      </w:r>
    </w:p>
    <w:p w:rsidR="001A4312" w:rsidRDefault="001A4312" w:rsidP="001A4312">
      <w:pPr>
        <w:shd w:val="clear" w:color="auto" w:fill="C0C0C0"/>
        <w:ind w:firstLine="420"/>
      </w:pPr>
      <w:r>
        <w:t>93 };</w:t>
      </w:r>
    </w:p>
    <w:p w:rsidR="001A4312" w:rsidRDefault="001A4312" w:rsidP="001A4312">
      <w:pPr>
        <w:shd w:val="clear" w:color="auto" w:fill="C0C0C0"/>
        <w:ind w:firstLine="420"/>
      </w:pPr>
      <w:r>
        <w:t>94</w:t>
      </w:r>
    </w:p>
    <w:p w:rsidR="001A4312" w:rsidRDefault="001A4312" w:rsidP="001A4312">
      <w:pPr>
        <w:shd w:val="clear" w:color="auto" w:fill="C0C0C0"/>
        <w:ind w:firstLine="420"/>
      </w:pPr>
      <w:r>
        <w:t>95 struct led_operations *get_board_led_opr(void)</w:t>
      </w:r>
    </w:p>
    <w:p w:rsidR="001A4312" w:rsidRDefault="001A4312" w:rsidP="001A4312">
      <w:pPr>
        <w:shd w:val="clear" w:color="auto" w:fill="C0C0C0"/>
        <w:ind w:firstLine="420"/>
      </w:pPr>
      <w:r>
        <w:t>96 {</w:t>
      </w:r>
    </w:p>
    <w:p w:rsidR="001A4312" w:rsidRDefault="001A4312" w:rsidP="001A4312">
      <w:pPr>
        <w:shd w:val="clear" w:color="auto" w:fill="C0C0C0"/>
        <w:ind w:firstLine="420"/>
      </w:pPr>
      <w:r>
        <w:t>97     return &amp;board_demo_led_opr;</w:t>
      </w:r>
    </w:p>
    <w:p w:rsidR="001A4312" w:rsidRDefault="001A4312" w:rsidP="001A4312">
      <w:pPr>
        <w:shd w:val="clear" w:color="auto" w:fill="C0C0C0"/>
        <w:ind w:firstLine="420"/>
      </w:pPr>
      <w:r>
        <w:t>98 }</w:t>
      </w:r>
    </w:p>
    <w:p w:rsidR="001A4312" w:rsidRDefault="001A4312" w:rsidP="001A4312">
      <w:pPr>
        <w:shd w:val="clear" w:color="auto" w:fill="C0C0C0"/>
        <w:ind w:firstLine="420"/>
      </w:pPr>
      <w:r>
        <w:t>99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10.4 </w:t>
      </w:r>
      <w:r>
        <w:rPr>
          <w:rFonts w:hint="eastAsia"/>
        </w:rPr>
        <w:t>课后作业</w:t>
      </w:r>
    </w:p>
    <w:p w:rsidR="001A4312" w:rsidRDefault="001A4312" w:rsidP="001A4312">
      <w:pPr>
        <w:ind w:firstLine="420"/>
      </w:pPr>
      <w:r>
        <w:rPr>
          <w:rFonts w:hint="eastAsia"/>
        </w:rPr>
        <w:t>完善半成品程序：</w:t>
      </w:r>
      <w:r>
        <w:t>04_led_drv_template_bus_dev_drv_unfinished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请仿照本节提供的程序(位于</w:t>
      </w:r>
      <w:r>
        <w:t>04_led_drv_template_bus_dev_drv</w:t>
      </w:r>
      <w:r>
        <w:rPr>
          <w:rFonts w:hint="eastAsia"/>
        </w:rPr>
        <w:t>目录</w:t>
      </w:r>
      <w:r>
        <w:t>)</w:t>
      </w:r>
      <w:r>
        <w:rPr>
          <w:rFonts w:hint="eastAsia"/>
        </w:rPr>
        <w:t>，改造你所用的单板的L</w:t>
      </w:r>
      <w:r>
        <w:t>ED</w:t>
      </w:r>
      <w:r>
        <w:rPr>
          <w:rFonts w:hint="eastAsia"/>
        </w:rPr>
        <w:t>驱动程序。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21"/>
      </w:pPr>
      <w:r>
        <w:rPr>
          <w:rFonts w:hint="eastAsia"/>
        </w:rPr>
        <w:t>第十一章</w:t>
      </w:r>
      <w:r>
        <w:rPr>
          <w:rFonts w:hint="eastAsia"/>
        </w:rPr>
        <w:t xml:space="preserve"> </w:t>
      </w:r>
      <w:r>
        <w:rPr>
          <w:rFonts w:hint="eastAsia"/>
        </w:rPr>
        <w:t>驱动进化之路：设备树的引入及简明教程</w:t>
      </w:r>
    </w:p>
    <w:p w:rsidR="001A4312" w:rsidRDefault="001A4312" w:rsidP="001A4312">
      <w:pPr>
        <w:ind w:firstLine="420"/>
      </w:pPr>
      <w:r>
        <w:rPr>
          <w:rFonts w:hint="eastAsia"/>
        </w:rPr>
        <w:t>官方文档(可以下载到</w:t>
      </w:r>
      <w:r>
        <w:t>devicetree-specification-v0.2.pdf</w:t>
      </w:r>
      <w:r>
        <w:rPr>
          <w:rFonts w:hint="eastAsia"/>
        </w:rPr>
        <w:t>)</w:t>
      </w:r>
      <w:r>
        <w:t>:</w:t>
      </w:r>
    </w:p>
    <w:p w:rsidR="001A4312" w:rsidRDefault="001A4312" w:rsidP="001A4312">
      <w:pPr>
        <w:ind w:firstLine="420"/>
      </w:pPr>
      <w:hyperlink r:id="rId23" w:history="1">
        <w:r>
          <w:rPr>
            <w:rStyle w:val="affff2"/>
          </w:rPr>
          <w:t>https://www.devicetree.org/specifications/</w:t>
        </w:r>
      </w:hyperlink>
      <w:r>
        <w:t xml:space="preserve"> 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内核文档</w:t>
      </w:r>
      <w:r>
        <w:t>:</w:t>
      </w:r>
    </w:p>
    <w:p w:rsidR="001A4312" w:rsidRDefault="001A4312" w:rsidP="001A4312">
      <w:pPr>
        <w:ind w:firstLine="420"/>
      </w:pPr>
      <w:r>
        <w:t>Documentation/devicetree/booting-without-of.txt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我录制“设备树视频”时写的文档：设备树详细分析</w:t>
      </w:r>
      <w:r>
        <w:t>.txt</w:t>
      </w:r>
    </w:p>
    <w:p w:rsidR="001A4312" w:rsidRDefault="001A4312" w:rsidP="001A4312">
      <w:pPr>
        <w:ind w:firstLine="420"/>
      </w:pPr>
      <w:r>
        <w:rPr>
          <w:rFonts w:hint="eastAsia"/>
        </w:rPr>
        <w:t>这个t</w:t>
      </w:r>
      <w:r>
        <w:t>xt</w:t>
      </w:r>
      <w:r>
        <w:rPr>
          <w:rFonts w:hint="eastAsia"/>
        </w:rPr>
        <w:t>文件也同步上传到w</w:t>
      </w:r>
      <w:r>
        <w:t>iki</w:t>
      </w:r>
      <w:r>
        <w:rPr>
          <w:rFonts w:hint="eastAsia"/>
        </w:rPr>
        <w:t>了：</w:t>
      </w:r>
      <w:hyperlink r:id="rId24" w:history="1">
        <w:r>
          <w:rPr>
            <w:rStyle w:val="affff2"/>
          </w:rPr>
          <w:t>http://wiki.100ask.org/Linux_devicetree</w:t>
        </w:r>
      </w:hyperlink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我录制的设备树视频，它是基于s</w:t>
      </w:r>
      <w:r>
        <w:t>3c2440</w:t>
      </w:r>
      <w:r>
        <w:rPr>
          <w:rFonts w:hint="eastAsia"/>
        </w:rPr>
        <w:t>的，用的是l</w:t>
      </w:r>
      <w:r>
        <w:t xml:space="preserve">inux </w:t>
      </w:r>
      <w:r>
        <w:rPr>
          <w:rFonts w:hint="eastAsia"/>
        </w:rPr>
        <w:t>4</w:t>
      </w:r>
      <w:r>
        <w:t>.19</w:t>
      </w:r>
      <w:r>
        <w:rPr>
          <w:rFonts w:hint="eastAsia"/>
        </w:rPr>
        <w:t>；需要深入研究的可以看该视频(收费</w:t>
      </w:r>
      <w:r>
        <w:t>)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注意，如果只是想入门，看本文档及视频即可。</w:t>
      </w:r>
    </w:p>
    <w:p w:rsidR="001A4312" w:rsidRDefault="001A4312" w:rsidP="001A4312">
      <w:pPr>
        <w:pStyle w:val="32"/>
      </w:pPr>
      <w:r>
        <w:rPr>
          <w:rFonts w:hint="eastAsia"/>
        </w:rPr>
        <w:t xml:space="preserve">11.1 </w:t>
      </w:r>
      <w:r>
        <w:rPr>
          <w:rFonts w:hint="eastAsia"/>
        </w:rPr>
        <w:t>设备树的引入与作用</w:t>
      </w:r>
    </w:p>
    <w:p w:rsidR="001A4312" w:rsidRDefault="001A4312" w:rsidP="001A4312">
      <w:pPr>
        <w:ind w:firstLine="420"/>
      </w:pPr>
      <w:r>
        <w:rPr>
          <w:rFonts w:hint="eastAsia"/>
        </w:rPr>
        <w:t>以</w:t>
      </w:r>
      <w:r>
        <w:t>LED</w:t>
      </w:r>
      <w:r>
        <w:rPr>
          <w:rFonts w:hint="eastAsia"/>
        </w:rPr>
        <w:t>驱动为例，如果你要更换L</w:t>
      </w:r>
      <w:r>
        <w:t>ED</w:t>
      </w:r>
      <w:r>
        <w:rPr>
          <w:rFonts w:hint="eastAsia"/>
        </w:rPr>
        <w:t>所用的G</w:t>
      </w:r>
      <w:r>
        <w:t>PIO</w:t>
      </w:r>
      <w:r>
        <w:rPr>
          <w:rFonts w:hint="eastAsia"/>
        </w:rPr>
        <w:t>引脚，需要修改驱动程序源码、重新编译驱动、重新加载驱动。</w:t>
      </w:r>
    </w:p>
    <w:p w:rsidR="001A4312" w:rsidRDefault="001A4312" w:rsidP="001A4312">
      <w:pPr>
        <w:ind w:firstLine="420"/>
      </w:pPr>
      <w:r>
        <w:rPr>
          <w:rFonts w:hint="eastAsia"/>
        </w:rPr>
        <w:t>在内核中，使用同一个芯片的板子，它们所用的外设资源不一样，比如A板用G</w:t>
      </w:r>
      <w:r>
        <w:t>PIO A</w:t>
      </w:r>
      <w:r>
        <w:rPr>
          <w:rFonts w:hint="eastAsia"/>
        </w:rPr>
        <w:t>，B板用G</w:t>
      </w:r>
      <w:r>
        <w:t>PIO B</w:t>
      </w:r>
      <w:r>
        <w:rPr>
          <w:rFonts w:hint="eastAsia"/>
        </w:rPr>
        <w:t>。而G</w:t>
      </w:r>
      <w:r>
        <w:t>PIO</w:t>
      </w:r>
      <w:r>
        <w:rPr>
          <w:rFonts w:hint="eastAsia"/>
        </w:rPr>
        <w:t>的驱动程序既支持G</w:t>
      </w:r>
      <w:r>
        <w:t>PIO A</w:t>
      </w:r>
      <w:r>
        <w:rPr>
          <w:rFonts w:hint="eastAsia"/>
        </w:rPr>
        <w:t>也支持G</w:t>
      </w:r>
      <w:r>
        <w:t>PIO B</w:t>
      </w:r>
      <w:r>
        <w:rPr>
          <w:rFonts w:hint="eastAsia"/>
        </w:rPr>
        <w:t>，你需要指定使用哪一个引脚，怎么指定？在c代码中指定。</w:t>
      </w:r>
    </w:p>
    <w:p w:rsidR="001A4312" w:rsidRDefault="001A4312" w:rsidP="001A4312">
      <w:pPr>
        <w:ind w:firstLine="420"/>
      </w:pPr>
      <w:r>
        <w:rPr>
          <w:rFonts w:hint="eastAsia"/>
        </w:rPr>
        <w:t>随着A</w:t>
      </w:r>
      <w:r>
        <w:t>RM</w:t>
      </w:r>
      <w:r>
        <w:rPr>
          <w:rFonts w:hint="eastAsia"/>
        </w:rPr>
        <w:t>芯片的流行，内核中针对这些A</w:t>
      </w:r>
      <w:r>
        <w:t>RM</w:t>
      </w:r>
      <w:r>
        <w:rPr>
          <w:rFonts w:hint="eastAsia"/>
        </w:rPr>
        <w:t>板保存有大量的、没有技术含量的文件。</w:t>
      </w:r>
    </w:p>
    <w:p w:rsidR="001A4312" w:rsidRDefault="001A4312" w:rsidP="001A4312">
      <w:pPr>
        <w:ind w:firstLine="420"/>
      </w:pPr>
      <w:r>
        <w:rPr>
          <w:rFonts w:hint="eastAsia"/>
        </w:rPr>
        <w:t>L</w:t>
      </w:r>
      <w:r>
        <w:t>inus</w:t>
      </w:r>
      <w:r>
        <w:rPr>
          <w:rFonts w:hint="eastAsia"/>
        </w:rPr>
        <w:t>大发雷霆：</w:t>
      </w:r>
      <w:r>
        <w:t>"this whole ARM thing is a f*cking pain in the ass"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于是，L</w:t>
      </w:r>
      <w:r>
        <w:t>inux</w:t>
      </w:r>
      <w:r>
        <w:rPr>
          <w:rFonts w:hint="eastAsia"/>
        </w:rPr>
        <w:t>内核开始引入设备树。</w:t>
      </w:r>
    </w:p>
    <w:p w:rsidR="001A4312" w:rsidRDefault="001A4312" w:rsidP="001A4312">
      <w:pPr>
        <w:ind w:firstLine="420"/>
      </w:pPr>
      <w:r>
        <w:rPr>
          <w:rFonts w:hint="eastAsia"/>
        </w:rPr>
        <w:t>设备树并不是重新发明出来的，在L</w:t>
      </w:r>
      <w:r>
        <w:t>inux</w:t>
      </w:r>
      <w:r>
        <w:rPr>
          <w:rFonts w:hint="eastAsia"/>
        </w:rPr>
        <w:t>内核中其他平台如</w:t>
      </w:r>
      <w:r>
        <w:t>PowerPC</w:t>
      </w:r>
      <w:r>
        <w:rPr>
          <w:rFonts w:hint="eastAsia"/>
        </w:rPr>
        <w:t>，早就使用</w:t>
      </w:r>
      <w:r>
        <w:t>设备树</w:t>
      </w:r>
      <w:r>
        <w:rPr>
          <w:rFonts w:hint="eastAsia"/>
        </w:rPr>
        <w:t>来</w:t>
      </w:r>
      <w:r>
        <w:t>描述硬件</w:t>
      </w:r>
      <w:r>
        <w:rPr>
          <w:rFonts w:hint="eastAsia"/>
        </w:rPr>
        <w:t>了。</w:t>
      </w:r>
    </w:p>
    <w:p w:rsidR="001A4312" w:rsidRDefault="001A4312" w:rsidP="001A4312">
      <w:pPr>
        <w:ind w:firstLine="420"/>
      </w:pPr>
      <w:r>
        <w:rPr>
          <w:rFonts w:hint="eastAsia"/>
        </w:rPr>
        <w:t>L</w:t>
      </w:r>
      <w:r>
        <w:t>inus</w:t>
      </w:r>
      <w:r>
        <w:rPr>
          <w:rFonts w:hint="eastAsia"/>
        </w:rPr>
        <w:t>发火之后，内核开始全面使用设备树来改造，神人就神人。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有一种错误的观点，说“新驱动都是用设备树来写了”。</w:t>
      </w:r>
    </w:p>
    <w:p w:rsidR="001A4312" w:rsidRDefault="001A4312" w:rsidP="001A4312">
      <w:pPr>
        <w:ind w:firstLine="420"/>
      </w:pPr>
      <w:r>
        <w:rPr>
          <w:rFonts w:hint="eastAsia"/>
          <w:color w:val="FF0000"/>
        </w:rPr>
        <w:t>设备树不可能用来写驱动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请想想，要操作硬件就需要去操作复杂的寄存器，如果设备树可以操作寄存器，那么它就是“驱动”，它就一样很复杂。</w:t>
      </w:r>
    </w:p>
    <w:p w:rsidR="001A4312" w:rsidRDefault="001A4312" w:rsidP="001A4312">
      <w:pPr>
        <w:ind w:firstLine="420"/>
      </w:pPr>
      <w:r>
        <w:rPr>
          <w:rFonts w:hint="eastAsia"/>
        </w:rPr>
        <w:t>设备树只是用来给内核里的驱动程序，</w:t>
      </w:r>
      <w:r>
        <w:rPr>
          <w:rFonts w:hint="eastAsia"/>
          <w:color w:val="FF0000"/>
        </w:rPr>
        <w:t>指定硬件的信息</w:t>
      </w:r>
      <w:r>
        <w:rPr>
          <w:rFonts w:hint="eastAsia"/>
        </w:rPr>
        <w:t>。比如L</w:t>
      </w:r>
      <w:r>
        <w:t>ED</w:t>
      </w:r>
      <w:r>
        <w:rPr>
          <w:rFonts w:hint="eastAsia"/>
        </w:rPr>
        <w:t>驱动，在内核的驱动程序里去操作寄存器，但是操作哪一个引脚？这由设备树指定。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你可以事先体验一下设备树，板子启动后执行下面的命令：</w:t>
      </w:r>
    </w:p>
    <w:p w:rsidR="001A4312" w:rsidRDefault="001A4312" w:rsidP="001A4312">
      <w:pPr>
        <w:shd w:val="clear" w:color="auto" w:fill="C0C0C0"/>
        <w:ind w:firstLine="420"/>
      </w:pPr>
      <w:r>
        <w:t># ls /sys/firmware/</w:t>
      </w:r>
    </w:p>
    <w:p w:rsidR="001A4312" w:rsidRDefault="001A4312" w:rsidP="001A4312">
      <w:pPr>
        <w:shd w:val="clear" w:color="auto" w:fill="C0C0C0"/>
        <w:ind w:firstLine="420"/>
      </w:pPr>
      <w:r>
        <w:t>devicetree  fdt</w:t>
      </w:r>
    </w:p>
    <w:p w:rsidR="001A4312" w:rsidRDefault="001A4312" w:rsidP="001A4312">
      <w:pPr>
        <w:ind w:firstLine="420"/>
      </w:pPr>
      <w:r>
        <w:t>/sys/firmware/devicetree</w:t>
      </w:r>
      <w:r>
        <w:rPr>
          <w:rFonts w:hint="eastAsia"/>
        </w:rPr>
        <w:t>目录下是以目录结构程现的</w:t>
      </w:r>
      <w:r>
        <w:t>dtb文件, 根节点对应base目录, 每一个节点对应一个目录, 每一个属性对应一个文件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这些属性的值如果是字符串，可以使用c</w:t>
      </w:r>
      <w:r>
        <w:t>at</w:t>
      </w:r>
      <w:r>
        <w:rPr>
          <w:rFonts w:hint="eastAsia"/>
        </w:rPr>
        <w:t>命令把它打印出来；对于数值，可以用h</w:t>
      </w:r>
      <w:r>
        <w:t>exdump</w:t>
      </w:r>
      <w:r>
        <w:rPr>
          <w:rFonts w:hint="eastAsia"/>
        </w:rPr>
        <w:t>把它打印出来。</w:t>
      </w:r>
    </w:p>
    <w:p w:rsidR="001A4312" w:rsidRDefault="001A4312" w:rsidP="001A4312">
      <w:pPr>
        <w:ind w:firstLine="420"/>
      </w:pPr>
      <w:r>
        <w:rPr>
          <w:rFonts w:hint="eastAsia"/>
        </w:rPr>
        <w:t>一个单板启动时，u</w:t>
      </w:r>
      <w:r>
        <w:t>-boot</w:t>
      </w:r>
      <w:r>
        <w:rPr>
          <w:rFonts w:hint="eastAsia"/>
        </w:rPr>
        <w:t>先运行，它的作用是启动内核。</w:t>
      </w:r>
      <w:r>
        <w:t>U-boot</w:t>
      </w:r>
      <w:r>
        <w:rPr>
          <w:rFonts w:hint="eastAsia"/>
        </w:rPr>
        <w:t>会把内核和设备树文件都读入内存，然后启动内核。在启动内核时会把设备树在内存中的地址告诉内核。</w:t>
      </w:r>
    </w:p>
    <w:p w:rsidR="001A4312" w:rsidRDefault="001A4312" w:rsidP="001A4312">
      <w:pPr>
        <w:pStyle w:val="32"/>
      </w:pPr>
      <w:r>
        <w:rPr>
          <w:rFonts w:hint="eastAsia"/>
        </w:rPr>
        <w:t xml:space="preserve">11.2 </w:t>
      </w:r>
      <w:r>
        <w:rPr>
          <w:rFonts w:hint="eastAsia"/>
        </w:rPr>
        <w:t>设备树的语法</w:t>
      </w:r>
    </w:p>
    <w:p w:rsidR="001A4312" w:rsidRDefault="001A4312" w:rsidP="001A4312">
      <w:pPr>
        <w:ind w:firstLine="420"/>
      </w:pPr>
      <w:r>
        <w:rPr>
          <w:rFonts w:hint="eastAsia"/>
        </w:rPr>
        <w:t>为什么叫“树”？</w:t>
      </w:r>
    </w:p>
    <w:p w:rsidR="001A4312" w:rsidRDefault="001A4312" w:rsidP="001A4312">
      <w:pPr>
        <w:ind w:firstLine="420"/>
      </w:pPr>
      <w:r>
        <w:rPr>
          <w:noProof/>
        </w:rPr>
        <w:lastRenderedPageBreak/>
        <w:drawing>
          <wp:inline distT="0" distB="0" distL="0" distR="0" wp14:anchorId="4FDA23D4" wp14:editId="7E9D6609">
            <wp:extent cx="3923665" cy="2757805"/>
            <wp:effectExtent l="0" t="0" r="635" b="4445"/>
            <wp:docPr id="1391" name="图片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图片 139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732" cy="27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t xml:space="preserve"> </w:t>
      </w:r>
    </w:p>
    <w:p w:rsidR="001A4312" w:rsidRDefault="001A4312" w:rsidP="001A4312">
      <w:pPr>
        <w:ind w:firstLine="420"/>
      </w:pPr>
      <w:r>
        <w:rPr>
          <w:rFonts w:hint="eastAsia"/>
        </w:rPr>
        <w:t>怎么描述这棵树？</w:t>
      </w:r>
    </w:p>
    <w:p w:rsidR="001A4312" w:rsidRDefault="001A4312" w:rsidP="001A4312">
      <w:pPr>
        <w:ind w:firstLine="420"/>
      </w:pPr>
      <w:r>
        <w:rPr>
          <w:rFonts w:hint="eastAsia"/>
        </w:rPr>
        <w:t>我们需要编写设备树文件(</w:t>
      </w:r>
      <w:r>
        <w:t>dts: device tree source)</w:t>
      </w:r>
      <w:r>
        <w:rPr>
          <w:rFonts w:hint="eastAsia"/>
        </w:rPr>
        <w:t>，它需要编译为d</w:t>
      </w:r>
      <w:r>
        <w:t>tb(device tree blob)</w:t>
      </w:r>
      <w:r>
        <w:rPr>
          <w:rFonts w:hint="eastAsia"/>
        </w:rPr>
        <w:t>文件，内核使用的是d</w:t>
      </w:r>
      <w:r>
        <w:t>tb</w:t>
      </w:r>
      <w:r>
        <w:rPr>
          <w:rFonts w:hint="eastAsia"/>
        </w:rPr>
        <w:t>文件。</w:t>
      </w:r>
    </w:p>
    <w:p w:rsidR="001A4312" w:rsidRDefault="001A4312" w:rsidP="001A4312">
      <w:pPr>
        <w:ind w:firstLine="420"/>
      </w:pPr>
      <w:r>
        <w:t>dts</w:t>
      </w:r>
      <w:r>
        <w:rPr>
          <w:rFonts w:hint="eastAsia"/>
        </w:rPr>
        <w:t>文件是根本，它的语法很简单。</w:t>
      </w:r>
    </w:p>
    <w:p w:rsidR="001A4312" w:rsidRDefault="001A4312" w:rsidP="001A4312">
      <w:pPr>
        <w:ind w:firstLine="420"/>
      </w:pPr>
      <w:r>
        <w:rPr>
          <w:rFonts w:hint="eastAsia"/>
        </w:rPr>
        <w:t>下面是一个设备树示例：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7760684B" wp14:editId="488DFD5B">
            <wp:extent cx="3973830" cy="2813685"/>
            <wp:effectExtent l="0" t="0" r="7620" b="5715"/>
            <wp:docPr id="1392" name="图片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图片 139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0043" cy="28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  <w:jc w:val="left"/>
      </w:pPr>
    </w:p>
    <w:p w:rsidR="001A4312" w:rsidRDefault="001A4312" w:rsidP="001A4312">
      <w:pPr>
        <w:ind w:firstLine="420"/>
        <w:jc w:val="left"/>
      </w:pPr>
    </w:p>
    <w:p w:rsidR="001A4312" w:rsidRDefault="001A4312" w:rsidP="001A4312">
      <w:pPr>
        <w:ind w:firstLine="420"/>
        <w:jc w:val="left"/>
      </w:pPr>
    </w:p>
    <w:p w:rsidR="001A4312" w:rsidRDefault="001A4312" w:rsidP="001A4312">
      <w:pPr>
        <w:ind w:firstLine="420"/>
        <w:jc w:val="left"/>
      </w:pPr>
    </w:p>
    <w:p w:rsidR="001A4312" w:rsidRDefault="001A4312" w:rsidP="001A4312">
      <w:pPr>
        <w:ind w:firstLine="420"/>
        <w:jc w:val="left"/>
      </w:pPr>
    </w:p>
    <w:p w:rsidR="001A4312" w:rsidRDefault="001A4312" w:rsidP="001A4312">
      <w:pPr>
        <w:ind w:firstLine="420"/>
        <w:jc w:val="left"/>
      </w:pPr>
    </w:p>
    <w:p w:rsidR="001A4312" w:rsidRDefault="001A4312" w:rsidP="001A4312">
      <w:pPr>
        <w:ind w:firstLine="420"/>
        <w:jc w:val="left"/>
      </w:pPr>
      <w:r>
        <w:rPr>
          <w:rFonts w:hint="eastAsia"/>
        </w:rPr>
        <w:t>它对应的d</w:t>
      </w:r>
      <w:r>
        <w:t>ts</w:t>
      </w:r>
      <w:r>
        <w:rPr>
          <w:rFonts w:hint="eastAsia"/>
        </w:rPr>
        <w:t>文件如下：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A3D6C7F" wp14:editId="7177EED8">
            <wp:extent cx="2285365" cy="4516120"/>
            <wp:effectExtent l="0" t="0" r="635" b="0"/>
            <wp:docPr id="1393" name="图片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图片 139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2006" cy="45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pStyle w:val="42"/>
      </w:pPr>
      <w:r>
        <w:rPr>
          <w:rFonts w:hint="eastAsia"/>
        </w:rPr>
        <w:t>11.2.1</w:t>
      </w:r>
      <w:r>
        <w:rPr>
          <w:rFonts w:hint="eastAsia"/>
        </w:rPr>
        <w:tab/>
      </w:r>
      <w:r>
        <w:t>1Devicetree</w:t>
      </w:r>
      <w:r>
        <w:rPr>
          <w:rFonts w:hint="eastAsia"/>
        </w:rPr>
        <w:t>格式</w:t>
      </w:r>
    </w:p>
    <w:p w:rsidR="001A4312" w:rsidRDefault="001A4312" w:rsidP="001A4312">
      <w:pPr>
        <w:pStyle w:val="51"/>
      </w:pPr>
      <w:r>
        <w:rPr>
          <w:rFonts w:hint="eastAsia"/>
        </w:rPr>
        <w:t xml:space="preserve">11.2.1.1 </w:t>
      </w:r>
      <w:r>
        <w:t>1DTS</w:t>
      </w:r>
      <w:r>
        <w:rPr>
          <w:rFonts w:hint="eastAsia"/>
        </w:rPr>
        <w:t>文件的格式</w:t>
      </w:r>
    </w:p>
    <w:p w:rsidR="001A4312" w:rsidRDefault="001A4312" w:rsidP="001A4312">
      <w:pPr>
        <w:ind w:firstLine="420"/>
      </w:pPr>
      <w:r>
        <w:t>DTS文件布局(layout):</w:t>
      </w:r>
    </w:p>
    <w:p w:rsidR="001A4312" w:rsidRDefault="001A4312" w:rsidP="001A4312">
      <w:pPr>
        <w:shd w:val="clear" w:color="auto" w:fill="C0C0C0"/>
        <w:ind w:firstLine="420"/>
      </w:pPr>
      <w:r>
        <w:t xml:space="preserve">/dts-v1/;                // </w:t>
      </w:r>
      <w:r>
        <w:rPr>
          <w:rFonts w:hint="eastAsia"/>
        </w:rPr>
        <w:t>表示版本</w:t>
      </w:r>
    </w:p>
    <w:p w:rsidR="001A4312" w:rsidRDefault="001A4312" w:rsidP="001A4312">
      <w:pPr>
        <w:shd w:val="clear" w:color="auto" w:fill="C0C0C0"/>
        <w:ind w:firstLine="420"/>
      </w:pPr>
      <w:r>
        <w:t>[memory reservations]    // 格式为: /memreserve/ &lt;address&gt; &lt;length&gt;;</w:t>
      </w:r>
    </w:p>
    <w:p w:rsidR="001A4312" w:rsidRDefault="001A4312" w:rsidP="001A4312">
      <w:pPr>
        <w:shd w:val="clear" w:color="auto" w:fill="C0C0C0"/>
        <w:ind w:firstLine="420"/>
      </w:pPr>
      <w:r>
        <w:t>/ {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[property definitions]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[child nodes]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pStyle w:val="51"/>
      </w:pPr>
      <w:r>
        <w:rPr>
          <w:rFonts w:hint="eastAsia"/>
        </w:rPr>
        <w:t xml:space="preserve">11.2.1.2 </w:t>
      </w:r>
      <w:r>
        <w:t>node</w:t>
      </w:r>
      <w:r>
        <w:rPr>
          <w:rFonts w:hint="eastAsia"/>
        </w:rPr>
        <w:t>的格式</w:t>
      </w:r>
    </w:p>
    <w:p w:rsidR="001A4312" w:rsidRDefault="001A4312" w:rsidP="001A4312">
      <w:pPr>
        <w:ind w:firstLine="420"/>
      </w:pPr>
      <w:r>
        <w:rPr>
          <w:rFonts w:hint="eastAsia"/>
        </w:rPr>
        <w:t>设备树中的基本单元，被称为“n</w:t>
      </w:r>
      <w:r>
        <w:t>ode</w:t>
      </w:r>
      <w:r>
        <w:rPr>
          <w:rFonts w:hint="eastAsia"/>
        </w:rPr>
        <w:t>”，其格式为：</w:t>
      </w:r>
    </w:p>
    <w:p w:rsidR="001A4312" w:rsidRDefault="001A4312" w:rsidP="001A4312">
      <w:pPr>
        <w:shd w:val="clear" w:color="auto" w:fill="C0C0C0"/>
        <w:ind w:firstLine="420"/>
      </w:pPr>
      <w:r>
        <w:t>[label:] node-name[@unit-address] {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[properties definitions]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[child nodes]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label</w:t>
      </w:r>
      <w:r>
        <w:rPr>
          <w:rFonts w:hint="eastAsia"/>
        </w:rPr>
        <w:t>是标号，可以省略。l</w:t>
      </w:r>
      <w:r>
        <w:t>abel</w:t>
      </w:r>
      <w:r>
        <w:rPr>
          <w:rFonts w:hint="eastAsia"/>
        </w:rPr>
        <w:t>的作用是为了方便地引用n</w:t>
      </w:r>
      <w:r>
        <w:t>ode</w:t>
      </w:r>
      <w:r>
        <w:rPr>
          <w:rFonts w:hint="eastAsia"/>
        </w:rPr>
        <w:t>，比如：</w:t>
      </w:r>
    </w:p>
    <w:p w:rsidR="001A4312" w:rsidRDefault="001A4312" w:rsidP="001A4312">
      <w:pPr>
        <w:shd w:val="clear" w:color="auto" w:fill="C0C0C0"/>
        <w:ind w:firstLine="420"/>
      </w:pPr>
      <w:r>
        <w:t>/dts-v1/;</w:t>
      </w:r>
    </w:p>
    <w:p w:rsidR="001A4312" w:rsidRDefault="001A4312" w:rsidP="001A4312">
      <w:pPr>
        <w:shd w:val="clear" w:color="auto" w:fill="C0C0C0"/>
        <w:ind w:firstLine="420"/>
      </w:pPr>
      <w:r>
        <w:t>/ {</w:t>
      </w:r>
    </w:p>
    <w:p w:rsidR="001A4312" w:rsidRDefault="001A4312" w:rsidP="001A4312">
      <w:pPr>
        <w:shd w:val="clear" w:color="auto" w:fill="C0C0C0"/>
        <w:ind w:firstLine="420"/>
      </w:pPr>
      <w:r>
        <w:tab/>
        <w:t>uart0: uart@fe001000 {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compatible="ns16550";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 xml:space="preserve">        reg=&lt;0xfe001000 0x100&gt;;</w:t>
      </w:r>
    </w:p>
    <w:p w:rsidR="001A4312" w:rsidRDefault="001A4312" w:rsidP="001A4312">
      <w:pPr>
        <w:shd w:val="clear" w:color="auto" w:fill="C0C0C0"/>
        <w:ind w:firstLine="420"/>
      </w:pPr>
      <w:r>
        <w:tab/>
        <w:t>};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可以使用下面2种方法来修改u</w:t>
      </w:r>
      <w:r>
        <w:t>art@fe001000</w:t>
      </w:r>
      <w:r>
        <w:rPr>
          <w:rFonts w:hint="eastAsia"/>
        </w:rPr>
        <w:t>这个n</w:t>
      </w:r>
      <w:r>
        <w:t>ode</w:t>
      </w:r>
      <w:r>
        <w:rPr>
          <w:rFonts w:hint="eastAsia"/>
        </w:rPr>
        <w:t>：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在根节点之外使用l</w:t>
      </w:r>
      <w:r>
        <w:t>abel</w:t>
      </w:r>
      <w:r>
        <w:rPr>
          <w:rFonts w:hint="eastAsia"/>
        </w:rPr>
        <w:t>引用n</w:t>
      </w:r>
      <w:r>
        <w:t>ode</w:t>
      </w:r>
      <w:r>
        <w:rPr>
          <w:rFonts w:hint="eastAsia"/>
        </w:rPr>
        <w:t>：</w:t>
      </w:r>
    </w:p>
    <w:p w:rsidR="001A4312" w:rsidRDefault="001A4312" w:rsidP="001A4312">
      <w:pPr>
        <w:shd w:val="clear" w:color="auto" w:fill="C0C0C0"/>
        <w:ind w:firstLine="420"/>
      </w:pPr>
      <w:r>
        <w:t>&amp;uart0 {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status = “disabled”;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或在根节点之外使用全路径：</w:t>
      </w:r>
    </w:p>
    <w:p w:rsidR="001A4312" w:rsidRDefault="001A4312" w:rsidP="001A4312">
      <w:pPr>
        <w:shd w:val="clear" w:color="auto" w:fill="C0C0C0"/>
        <w:ind w:firstLine="420"/>
      </w:pPr>
      <w:r>
        <w:t>&amp;{/uart@fe001000}  {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status = “disabled”;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11.2.1.3 </w:t>
      </w:r>
      <w:r>
        <w:t>properties</w:t>
      </w:r>
      <w:r>
        <w:rPr>
          <w:rFonts w:hint="eastAsia"/>
        </w:rPr>
        <w:t>的格式</w:t>
      </w:r>
    </w:p>
    <w:p w:rsidR="001A4312" w:rsidRDefault="001A4312" w:rsidP="001A4312">
      <w:pPr>
        <w:ind w:firstLine="420"/>
      </w:pPr>
      <w:r>
        <w:rPr>
          <w:rFonts w:hint="eastAsia"/>
        </w:rPr>
        <w:t>简单地说，</w:t>
      </w:r>
      <w:r>
        <w:t>properties</w:t>
      </w:r>
      <w:r>
        <w:rPr>
          <w:rFonts w:hint="eastAsia"/>
        </w:rPr>
        <w:t>就是“n</w:t>
      </w:r>
      <w:r>
        <w:t>ame=value</w:t>
      </w:r>
      <w:r>
        <w:rPr>
          <w:rFonts w:hint="eastAsia"/>
        </w:rPr>
        <w:t>”，v</w:t>
      </w:r>
      <w:r>
        <w:t>alue</w:t>
      </w:r>
      <w:r>
        <w:rPr>
          <w:rFonts w:hint="eastAsia"/>
        </w:rPr>
        <w:t>有多种取值方式。</w:t>
      </w: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Property格式1:</w:t>
      </w:r>
    </w:p>
    <w:p w:rsidR="001A4312" w:rsidRDefault="001A4312" w:rsidP="001A4312">
      <w:pPr>
        <w:shd w:val="clear" w:color="auto" w:fill="C0C0C0"/>
        <w:ind w:firstLine="420"/>
      </w:pPr>
      <w:r>
        <w:t>[label:] property-name = value;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Property格式2(没有值):</w:t>
      </w:r>
    </w:p>
    <w:p w:rsidR="001A4312" w:rsidRDefault="001A4312" w:rsidP="001A4312">
      <w:pPr>
        <w:shd w:val="clear" w:color="auto" w:fill="C0C0C0"/>
        <w:ind w:firstLine="420"/>
      </w:pPr>
      <w:r>
        <w:t>[label:] property-name;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 xml:space="preserve">Property取值只有3种: </w:t>
      </w:r>
    </w:p>
    <w:p w:rsidR="001A4312" w:rsidRDefault="001A4312" w:rsidP="001A4312">
      <w:pPr>
        <w:shd w:val="clear" w:color="auto" w:fill="C0C0C0"/>
        <w:ind w:firstLine="420"/>
      </w:pPr>
      <w:r>
        <w:t xml:space="preserve">arrays of cells(1个或多个32位数据, 64位数据使用2个32位数据表示), </w:t>
      </w:r>
    </w:p>
    <w:p w:rsidR="001A4312" w:rsidRDefault="001A4312" w:rsidP="001A4312">
      <w:pPr>
        <w:shd w:val="clear" w:color="auto" w:fill="C0C0C0"/>
        <w:ind w:firstLine="420"/>
      </w:pPr>
      <w:r>
        <w:t xml:space="preserve">string(字符串), </w:t>
      </w:r>
    </w:p>
    <w:p w:rsidR="001A4312" w:rsidRDefault="001A4312" w:rsidP="001A4312">
      <w:pPr>
        <w:shd w:val="clear" w:color="auto" w:fill="C0C0C0"/>
        <w:ind w:firstLine="420"/>
      </w:pPr>
      <w:r>
        <w:t>bytestring(1个或多个字节)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rFonts w:hint="eastAsia"/>
          <w:b/>
          <w:bCs/>
        </w:rPr>
        <w:t>示例</w:t>
      </w:r>
      <w:r>
        <w:rPr>
          <w:b/>
          <w:bCs/>
        </w:rPr>
        <w:t xml:space="preserve">: </w:t>
      </w:r>
    </w:p>
    <w:p w:rsidR="001A4312" w:rsidRDefault="001A4312" w:rsidP="001A4312">
      <w:pPr>
        <w:ind w:firstLine="420"/>
      </w:pPr>
      <w:r>
        <w:t>a. Arrays of cells : cell就是一个32位的数据</w:t>
      </w:r>
      <w:r>
        <w:rPr>
          <w:rFonts w:hint="eastAsia"/>
        </w:rPr>
        <w:t>，用</w:t>
      </w:r>
      <w:r>
        <w:rPr>
          <w:rFonts w:hint="eastAsia"/>
          <w:color w:val="FF0000"/>
        </w:rPr>
        <w:t>尖括号</w:t>
      </w:r>
      <w:r>
        <w:rPr>
          <w:rFonts w:hint="eastAsia"/>
        </w:rPr>
        <w:t>包围起来</w:t>
      </w:r>
    </w:p>
    <w:p w:rsidR="001A4312" w:rsidRDefault="001A4312" w:rsidP="001A4312">
      <w:pPr>
        <w:shd w:val="clear" w:color="auto" w:fill="C0C0C0"/>
        <w:ind w:firstLine="420"/>
      </w:pPr>
      <w:r>
        <w:t>interrupts = &lt;17 0xc&gt;;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b. 64bit数据使用2个cell来表示</w:t>
      </w:r>
      <w:r>
        <w:rPr>
          <w:rFonts w:hint="eastAsia"/>
        </w:rPr>
        <w:t>，用</w:t>
      </w:r>
      <w:r>
        <w:rPr>
          <w:rFonts w:hint="eastAsia"/>
          <w:color w:val="FF0000"/>
        </w:rPr>
        <w:t>尖括号</w:t>
      </w:r>
      <w:r>
        <w:rPr>
          <w:rFonts w:hint="eastAsia"/>
        </w:rPr>
        <w:t>包围起来</w:t>
      </w:r>
      <w:r>
        <w:t>:</w:t>
      </w:r>
    </w:p>
    <w:p w:rsidR="001A4312" w:rsidRDefault="001A4312" w:rsidP="001A4312">
      <w:pPr>
        <w:shd w:val="clear" w:color="auto" w:fill="C0C0C0"/>
        <w:ind w:firstLine="420"/>
      </w:pPr>
      <w:r>
        <w:t>clock-frequency = &lt;0x00000001 0x00000000&gt;;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c. A null-terminated string (有结束符的字符串)</w:t>
      </w:r>
      <w:r>
        <w:rPr>
          <w:rFonts w:hint="eastAsia"/>
        </w:rPr>
        <w:t>，用</w:t>
      </w:r>
      <w:r>
        <w:rPr>
          <w:rFonts w:hint="eastAsia"/>
          <w:color w:val="FF0000"/>
        </w:rPr>
        <w:t>双引号</w:t>
      </w:r>
      <w:r>
        <w:rPr>
          <w:rFonts w:hint="eastAsia"/>
        </w:rPr>
        <w:t>包围起来</w:t>
      </w:r>
      <w:r>
        <w:t>:</w:t>
      </w:r>
    </w:p>
    <w:p w:rsidR="001A4312" w:rsidRDefault="001A4312" w:rsidP="001A4312">
      <w:pPr>
        <w:ind w:firstLine="420"/>
      </w:pPr>
      <w:r>
        <w:t>compatible = "simple-bus";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 xml:space="preserve">d. A bytestring(字节序列) </w:t>
      </w:r>
      <w:r>
        <w:rPr>
          <w:rFonts w:hint="eastAsia"/>
        </w:rPr>
        <w:t>，用</w:t>
      </w:r>
      <w:r>
        <w:rPr>
          <w:rFonts w:hint="eastAsia"/>
          <w:color w:val="FF0000"/>
        </w:rPr>
        <w:t>中括号</w:t>
      </w:r>
      <w:r>
        <w:rPr>
          <w:rFonts w:hint="eastAsia"/>
        </w:rPr>
        <w:t>包围起来</w:t>
      </w:r>
      <w:r>
        <w:t>:</w:t>
      </w:r>
    </w:p>
    <w:p w:rsidR="001A4312" w:rsidRDefault="001A4312" w:rsidP="001A4312">
      <w:pPr>
        <w:shd w:val="clear" w:color="auto" w:fill="C0C0C0"/>
        <w:ind w:firstLine="420"/>
      </w:pPr>
      <w:r>
        <w:t>local-mac-address = [00 00 12 34 56 78];  // 每个byte使用2个16进制数来表示</w:t>
      </w:r>
    </w:p>
    <w:p w:rsidR="001A4312" w:rsidRDefault="001A4312" w:rsidP="001A4312">
      <w:pPr>
        <w:shd w:val="clear" w:color="auto" w:fill="C0C0C0"/>
        <w:ind w:firstLine="420"/>
      </w:pPr>
      <w:r>
        <w:t>local-mac-address = [000012345678];       // 每个byte使用2个16进制数来表示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e. 可以是各种值的组合, 用</w:t>
      </w:r>
      <w:r>
        <w:rPr>
          <w:color w:val="FF0000"/>
        </w:rPr>
        <w:t>逗号隔开</w:t>
      </w:r>
      <w:r>
        <w:t>:</w:t>
      </w:r>
    </w:p>
    <w:p w:rsidR="001A4312" w:rsidRDefault="001A4312" w:rsidP="001A4312">
      <w:pPr>
        <w:shd w:val="clear" w:color="auto" w:fill="C0C0C0"/>
        <w:ind w:firstLine="420"/>
      </w:pPr>
      <w:r>
        <w:t>compatible = "ns16550", "ns8250";</w:t>
      </w:r>
    </w:p>
    <w:p w:rsidR="001A4312" w:rsidRDefault="001A4312" w:rsidP="001A4312">
      <w:pPr>
        <w:shd w:val="clear" w:color="auto" w:fill="C0C0C0"/>
        <w:ind w:firstLine="420"/>
      </w:pPr>
      <w:r>
        <w:t>example = &lt;0xf00f0000 19&gt;, "a strange property format";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11.2.2</w:t>
      </w:r>
      <w:r>
        <w:rPr>
          <w:rFonts w:hint="eastAsia"/>
        </w:rPr>
        <w:tab/>
      </w:r>
      <w:r>
        <w:t>dts</w:t>
      </w:r>
      <w:r>
        <w:rPr>
          <w:rFonts w:hint="eastAsia"/>
        </w:rPr>
        <w:t>文件包含</w:t>
      </w:r>
      <w:r>
        <w:rPr>
          <w:rFonts w:hint="eastAsia"/>
        </w:rPr>
        <w:t>d</w:t>
      </w:r>
      <w:r>
        <w:t>tsi</w:t>
      </w:r>
      <w:r>
        <w:rPr>
          <w:rFonts w:hint="eastAsia"/>
        </w:rPr>
        <w:t>文件</w:t>
      </w:r>
    </w:p>
    <w:p w:rsidR="001A4312" w:rsidRDefault="001A4312" w:rsidP="001A4312">
      <w:pPr>
        <w:ind w:firstLine="420"/>
      </w:pPr>
      <w:r>
        <w:rPr>
          <w:rFonts w:hint="eastAsia"/>
        </w:rPr>
        <w:t>设备树文件不需要我们从零写出来，内核支持了某款芯片比如i</w:t>
      </w:r>
      <w:r>
        <w:t>mx6ull</w:t>
      </w:r>
      <w:r>
        <w:rPr>
          <w:rFonts w:hint="eastAsia"/>
        </w:rPr>
        <w:t>，在内核的a</w:t>
      </w:r>
      <w:r>
        <w:t>rch/arm/boot/dts</w:t>
      </w:r>
      <w:r>
        <w:rPr>
          <w:rFonts w:hint="eastAsia"/>
        </w:rPr>
        <w:t>目录下就有了能用的设备树模板，一般命名为x</w:t>
      </w:r>
      <w:r>
        <w:t>xxx.dtsi</w:t>
      </w:r>
      <w:r>
        <w:rPr>
          <w:rFonts w:hint="eastAsia"/>
        </w:rPr>
        <w:t>。“i”表示“i</w:t>
      </w:r>
      <w:r>
        <w:t>nclude</w:t>
      </w:r>
      <w:r>
        <w:rPr>
          <w:rFonts w:hint="eastAsia"/>
        </w:rPr>
        <w:t>”，被别的文件引用的。</w:t>
      </w:r>
    </w:p>
    <w:p w:rsidR="001A4312" w:rsidRDefault="001A4312" w:rsidP="001A4312">
      <w:pPr>
        <w:ind w:firstLine="420"/>
      </w:pPr>
      <w:r>
        <w:rPr>
          <w:rFonts w:hint="eastAsia"/>
        </w:rPr>
        <w:t>我们使用某款芯片制作出了自己的单板，所用资源跟x</w:t>
      </w:r>
      <w:r>
        <w:t>xxx.dtsi</w:t>
      </w:r>
      <w:r>
        <w:rPr>
          <w:rFonts w:hint="eastAsia"/>
        </w:rPr>
        <w:t>是大部分相同，小部分不同，所以需要引脚x</w:t>
      </w:r>
      <w:r>
        <w:t>xxx.dtsi</w:t>
      </w:r>
      <w:r>
        <w:rPr>
          <w:rFonts w:hint="eastAsia"/>
        </w:rPr>
        <w:t>并修改。</w:t>
      </w:r>
    </w:p>
    <w:p w:rsidR="001A4312" w:rsidRDefault="001A4312" w:rsidP="001A4312">
      <w:pPr>
        <w:ind w:firstLine="420"/>
      </w:pPr>
      <w:r>
        <w:t>dtsi</w:t>
      </w:r>
      <w:r>
        <w:rPr>
          <w:rFonts w:hint="eastAsia"/>
        </w:rPr>
        <w:t>文件跟d</w:t>
      </w:r>
      <w:r>
        <w:t>ts</w:t>
      </w:r>
      <w:r>
        <w:rPr>
          <w:rFonts w:hint="eastAsia"/>
        </w:rPr>
        <w:t>文件的语法是完全一样的。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dts</w:t>
      </w:r>
      <w:r>
        <w:rPr>
          <w:rFonts w:hint="eastAsia"/>
        </w:rPr>
        <w:t>中可以包含.</w:t>
      </w:r>
      <w:r>
        <w:t>h</w:t>
      </w:r>
      <w:r>
        <w:rPr>
          <w:rFonts w:hint="eastAsia"/>
        </w:rPr>
        <w:t>头文件，也可以包含d</w:t>
      </w:r>
      <w:r>
        <w:t>tsi</w:t>
      </w:r>
      <w:r>
        <w:rPr>
          <w:rFonts w:hint="eastAsia"/>
        </w:rPr>
        <w:t>文件，在</w:t>
      </w:r>
      <w:r>
        <w:t>.h</w:t>
      </w:r>
      <w:r>
        <w:rPr>
          <w:rFonts w:hint="eastAsia"/>
        </w:rPr>
        <w:t>头文件中可以定义一些宏。</w:t>
      </w:r>
    </w:p>
    <w:p w:rsidR="001A4312" w:rsidRDefault="001A4312" w:rsidP="001A4312">
      <w:pPr>
        <w:ind w:firstLine="420"/>
      </w:pPr>
      <w:r>
        <w:rPr>
          <w:rFonts w:hint="eastAsia"/>
        </w:rPr>
        <w:t>示例：</w:t>
      </w:r>
    </w:p>
    <w:p w:rsidR="001A4312" w:rsidRDefault="001A4312" w:rsidP="001A4312">
      <w:pPr>
        <w:shd w:val="clear" w:color="auto" w:fill="C0C0C0"/>
        <w:ind w:firstLine="420"/>
      </w:pPr>
      <w:r>
        <w:t>/dts-v1/;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>#include &lt;dt-bindings/input/input.h&gt;</w:t>
      </w:r>
    </w:p>
    <w:p w:rsidR="001A4312" w:rsidRDefault="001A4312" w:rsidP="001A4312">
      <w:pPr>
        <w:shd w:val="clear" w:color="auto" w:fill="C0C0C0"/>
        <w:ind w:firstLine="420"/>
      </w:pPr>
      <w:r>
        <w:t>#include "imx6ull.dtsi"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>/ {</w:t>
      </w:r>
    </w:p>
    <w:p w:rsidR="001A4312" w:rsidRDefault="001A4312" w:rsidP="001A4312">
      <w:pPr>
        <w:shd w:val="clear" w:color="auto" w:fill="C0C0C0"/>
        <w:ind w:firstLine="420"/>
      </w:pPr>
      <w:r>
        <w:t>……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11.2.3</w:t>
      </w:r>
      <w:r>
        <w:rPr>
          <w:rFonts w:hint="eastAsia"/>
        </w:rPr>
        <w:tab/>
      </w:r>
      <w:r>
        <w:rPr>
          <w:rFonts w:hint="eastAsia"/>
        </w:rPr>
        <w:t>常用的属性</w:t>
      </w:r>
    </w:p>
    <w:p w:rsidR="001A4312" w:rsidRDefault="001A4312" w:rsidP="001A4312">
      <w:pPr>
        <w:pStyle w:val="51"/>
      </w:pPr>
      <w:r>
        <w:rPr>
          <w:rFonts w:hint="eastAsia"/>
        </w:rPr>
        <w:t xml:space="preserve">11.2.3.1 </w:t>
      </w:r>
      <w:r>
        <w:t>#address-cells</w:t>
      </w:r>
      <w:r>
        <w:rPr>
          <w:rFonts w:hint="eastAsia"/>
        </w:rPr>
        <w:t>、</w:t>
      </w:r>
      <w:r>
        <w:t>#size-cells</w:t>
      </w:r>
    </w:p>
    <w:p w:rsidR="001A4312" w:rsidRDefault="001A4312" w:rsidP="001A4312">
      <w:pPr>
        <w:ind w:firstLine="420"/>
      </w:pPr>
      <w:r>
        <w:t>cell</w:t>
      </w:r>
      <w:r>
        <w:rPr>
          <w:rFonts w:hint="eastAsia"/>
        </w:rPr>
        <w:t>指一个3</w:t>
      </w:r>
      <w:r>
        <w:t>2</w:t>
      </w:r>
      <w:r>
        <w:rPr>
          <w:rFonts w:hint="eastAsia"/>
        </w:rPr>
        <w:t>位的数值，</w:t>
      </w:r>
    </w:p>
    <w:p w:rsidR="001A4312" w:rsidRDefault="001A4312" w:rsidP="001A4312">
      <w:pPr>
        <w:ind w:firstLine="420"/>
      </w:pPr>
      <w:r>
        <w:rPr>
          <w:rFonts w:hint="eastAsia"/>
        </w:rPr>
        <w:t>a</w:t>
      </w:r>
      <w:r>
        <w:t>ddress-cells</w:t>
      </w:r>
      <w:r>
        <w:rPr>
          <w:rFonts w:hint="eastAsia"/>
        </w:rPr>
        <w:t>：a</w:t>
      </w:r>
      <w:r>
        <w:t>ddress</w:t>
      </w:r>
      <w:r>
        <w:rPr>
          <w:rFonts w:hint="eastAsia"/>
        </w:rPr>
        <w:t>要用多少个3</w:t>
      </w:r>
      <w:r>
        <w:t>2</w:t>
      </w:r>
      <w:r>
        <w:rPr>
          <w:rFonts w:hint="eastAsia"/>
        </w:rPr>
        <w:t>位数来表示；</w:t>
      </w:r>
    </w:p>
    <w:p w:rsidR="001A4312" w:rsidRDefault="001A4312" w:rsidP="001A4312">
      <w:pPr>
        <w:ind w:firstLine="420"/>
      </w:pPr>
      <w:r>
        <w:t>size-cells</w:t>
      </w:r>
      <w:r>
        <w:rPr>
          <w:rFonts w:hint="eastAsia"/>
        </w:rPr>
        <w:t>：s</w:t>
      </w:r>
      <w:r>
        <w:t>ize</w:t>
      </w:r>
      <w:r>
        <w:rPr>
          <w:rFonts w:hint="eastAsia"/>
        </w:rPr>
        <w:t>要用多少个3</w:t>
      </w:r>
      <w:r>
        <w:t>2</w:t>
      </w:r>
      <w:r>
        <w:rPr>
          <w:rFonts w:hint="eastAsia"/>
        </w:rPr>
        <w:t>位数来表示。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比如一段内存，怎么描述它的起始地址和大小？</w:t>
      </w:r>
    </w:p>
    <w:p w:rsidR="001A4312" w:rsidRDefault="001A4312" w:rsidP="001A4312">
      <w:pPr>
        <w:ind w:firstLine="420"/>
      </w:pPr>
      <w:r>
        <w:rPr>
          <w:rFonts w:hint="eastAsia"/>
        </w:rPr>
        <w:t>下例中，a</w:t>
      </w:r>
      <w:r>
        <w:t>ddress-cells</w:t>
      </w:r>
      <w:r>
        <w:rPr>
          <w:rFonts w:hint="eastAsia"/>
        </w:rPr>
        <w:t>为1，所以r</w:t>
      </w:r>
      <w:r>
        <w:t>eg</w:t>
      </w:r>
      <w:r>
        <w:rPr>
          <w:rFonts w:hint="eastAsia"/>
        </w:rPr>
        <w:t>中用1个数来表示地址，即用0</w:t>
      </w:r>
      <w:r>
        <w:t>x80000000</w:t>
      </w:r>
      <w:r>
        <w:rPr>
          <w:rFonts w:hint="eastAsia"/>
        </w:rPr>
        <w:t>来表示地址；s</w:t>
      </w:r>
      <w:r>
        <w:t>ize-cells</w:t>
      </w:r>
      <w:r>
        <w:rPr>
          <w:rFonts w:hint="eastAsia"/>
        </w:rPr>
        <w:t>为1，所以r</w:t>
      </w:r>
      <w:r>
        <w:t>eg</w:t>
      </w:r>
      <w:r>
        <w:rPr>
          <w:rFonts w:hint="eastAsia"/>
        </w:rPr>
        <w:t>中用1个数来表示大小，即用0</w:t>
      </w:r>
      <w:r>
        <w:t>x20000000</w:t>
      </w:r>
      <w:r>
        <w:rPr>
          <w:rFonts w:hint="eastAsia"/>
        </w:rPr>
        <w:t>表示大小：</w:t>
      </w:r>
    </w:p>
    <w:p w:rsidR="001A4312" w:rsidRDefault="001A4312" w:rsidP="001A4312">
      <w:pPr>
        <w:shd w:val="clear" w:color="auto" w:fill="C0C0C0"/>
        <w:ind w:firstLine="420"/>
      </w:pPr>
      <w:r>
        <w:t>/ {</w:t>
      </w:r>
    </w:p>
    <w:p w:rsidR="001A4312" w:rsidRDefault="001A4312" w:rsidP="001A4312">
      <w:pPr>
        <w:shd w:val="clear" w:color="auto" w:fill="C0C0C0"/>
        <w:ind w:firstLine="420"/>
      </w:pPr>
      <w:r>
        <w:t>#address-cells = &lt;1&gt;;</w:t>
      </w:r>
    </w:p>
    <w:p w:rsidR="001A4312" w:rsidRDefault="001A4312" w:rsidP="001A4312">
      <w:pPr>
        <w:shd w:val="clear" w:color="auto" w:fill="C0C0C0"/>
        <w:ind w:firstLine="420"/>
      </w:pPr>
      <w:r>
        <w:t>#size-cells = &lt;1&gt;;</w:t>
      </w:r>
    </w:p>
    <w:p w:rsidR="001A4312" w:rsidRDefault="001A4312" w:rsidP="001A4312">
      <w:pPr>
        <w:shd w:val="clear" w:color="auto" w:fill="C0C0C0"/>
        <w:ind w:firstLine="420"/>
      </w:pPr>
      <w:r>
        <w:t>memory {</w:t>
      </w:r>
    </w:p>
    <w:p w:rsidR="001A4312" w:rsidRDefault="001A4312" w:rsidP="001A4312">
      <w:pPr>
        <w:shd w:val="clear" w:color="auto" w:fill="C0C0C0"/>
        <w:ind w:firstLineChars="400" w:firstLine="840"/>
      </w:pPr>
      <w:r>
        <w:t>reg = &lt;0x80000000 0x20000000&gt;;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};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11.2.3.2 </w:t>
      </w:r>
      <w:r>
        <w:t>compatible</w:t>
      </w:r>
    </w:p>
    <w:p w:rsidR="001A4312" w:rsidRDefault="001A4312" w:rsidP="001A4312">
      <w:pPr>
        <w:ind w:firstLine="420"/>
      </w:pPr>
      <w:r>
        <w:t>“compatible”</w:t>
      </w:r>
      <w:r>
        <w:rPr>
          <w:rFonts w:hint="eastAsia"/>
        </w:rPr>
        <w:t>表示“兼容”，对于某个L</w:t>
      </w:r>
      <w:r>
        <w:t>ED</w:t>
      </w:r>
      <w:r>
        <w:rPr>
          <w:rFonts w:hint="eastAsia"/>
        </w:rPr>
        <w:t>，内核中可能有A、B、C三个驱动都支持它，那可以这样写：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>led {</w:t>
      </w:r>
    </w:p>
    <w:p w:rsidR="001A4312" w:rsidRDefault="001A4312" w:rsidP="001A4312">
      <w:pPr>
        <w:shd w:val="clear" w:color="auto" w:fill="C0C0C0"/>
        <w:ind w:firstLine="420"/>
      </w:pPr>
      <w:r>
        <w:t>compatible = “A”, “B”, “C”;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ind w:firstLine="420"/>
      </w:pPr>
      <w:r>
        <w:rPr>
          <w:rFonts w:hint="eastAsia"/>
        </w:rPr>
        <w:t>内核启动时，就会为这个L</w:t>
      </w:r>
      <w:r>
        <w:t>ED</w:t>
      </w:r>
      <w:r>
        <w:rPr>
          <w:rFonts w:hint="eastAsia"/>
        </w:rPr>
        <w:t>按这样的优先顺序为它找到驱动程序：A、B、C。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根节点下也有</w:t>
      </w:r>
      <w:r>
        <w:t>compatible</w:t>
      </w:r>
      <w:r>
        <w:rPr>
          <w:rFonts w:hint="eastAsia"/>
        </w:rPr>
        <w:t>属性，用来选择哪一个“m</w:t>
      </w:r>
      <w:r>
        <w:t>achine desc”</w:t>
      </w:r>
      <w:r>
        <w:rPr>
          <w:rFonts w:hint="eastAsia"/>
        </w:rPr>
        <w:t>：一个内核可以支持m</w:t>
      </w:r>
      <w:r>
        <w:t>achine A</w:t>
      </w:r>
      <w:r>
        <w:rPr>
          <w:rFonts w:hint="eastAsia"/>
        </w:rPr>
        <w:t>，也支持m</w:t>
      </w:r>
      <w:r>
        <w:t>achine B</w:t>
      </w:r>
      <w:r>
        <w:rPr>
          <w:rFonts w:hint="eastAsia"/>
        </w:rPr>
        <w:t>，内核启动后会根据根节点的c</w:t>
      </w:r>
      <w:r>
        <w:t>ompatible</w:t>
      </w:r>
      <w:r>
        <w:rPr>
          <w:rFonts w:hint="eastAsia"/>
        </w:rPr>
        <w:t>属性找到对应的m</w:t>
      </w:r>
      <w:r>
        <w:t>achine desc</w:t>
      </w:r>
      <w:r>
        <w:rPr>
          <w:rFonts w:hint="eastAsia"/>
        </w:rPr>
        <w:t>结构体，执行其中的初始化函数。</w:t>
      </w:r>
    </w:p>
    <w:p w:rsidR="001A4312" w:rsidRDefault="001A4312" w:rsidP="001A4312">
      <w:pPr>
        <w:ind w:firstLine="420"/>
      </w:pPr>
      <w:r>
        <w:t>compatible</w:t>
      </w:r>
      <w:r>
        <w:rPr>
          <w:rFonts w:hint="eastAsia"/>
        </w:rPr>
        <w:t>的值，建议取这样的形式：</w:t>
      </w:r>
      <w:r>
        <w:t>"manufacturer,model"</w:t>
      </w:r>
      <w:r>
        <w:rPr>
          <w:rFonts w:hint="eastAsia"/>
        </w:rPr>
        <w:t>，即“厂家名,模块名”。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：m</w:t>
      </w:r>
      <w:r>
        <w:t>achine desc</w:t>
      </w:r>
      <w:r>
        <w:rPr>
          <w:rFonts w:hint="eastAsia"/>
        </w:rPr>
        <w:t>的意思就是“机器描述”，学到内核启动流程时才涉及。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11.2.3.3 </w:t>
      </w:r>
      <w:r>
        <w:t>model</w:t>
      </w:r>
    </w:p>
    <w:p w:rsidR="001A4312" w:rsidRDefault="001A4312" w:rsidP="001A4312">
      <w:pPr>
        <w:ind w:firstLine="420"/>
      </w:pPr>
      <w:r>
        <w:t>model</w:t>
      </w:r>
      <w:r>
        <w:rPr>
          <w:rFonts w:hint="eastAsia"/>
        </w:rPr>
        <w:t>属性与</w:t>
      </w:r>
      <w:r>
        <w:t>compatible</w:t>
      </w:r>
      <w:r>
        <w:rPr>
          <w:rFonts w:hint="eastAsia"/>
        </w:rPr>
        <w:t>属性有些类似，但是有差别。</w:t>
      </w:r>
    </w:p>
    <w:p w:rsidR="001A4312" w:rsidRDefault="001A4312" w:rsidP="001A4312">
      <w:pPr>
        <w:ind w:firstLine="420"/>
      </w:pPr>
      <w:r>
        <w:t>compatible</w:t>
      </w:r>
      <w:r>
        <w:rPr>
          <w:rFonts w:hint="eastAsia"/>
        </w:rPr>
        <w:t>属性是一个字符串列表，表示可以你的硬件兼容A、B、C等驱动；</w:t>
      </w:r>
    </w:p>
    <w:p w:rsidR="001A4312" w:rsidRDefault="001A4312" w:rsidP="001A4312">
      <w:pPr>
        <w:ind w:firstLine="420"/>
      </w:pPr>
      <w:r>
        <w:rPr>
          <w:rFonts w:hint="eastAsia"/>
        </w:rPr>
        <w:t>m</w:t>
      </w:r>
      <w:r>
        <w:t>odel</w:t>
      </w:r>
      <w:r>
        <w:rPr>
          <w:rFonts w:hint="eastAsia"/>
        </w:rPr>
        <w:t>用来准确地定义这个硬件是什么。</w:t>
      </w:r>
    </w:p>
    <w:p w:rsidR="001A4312" w:rsidRDefault="001A4312" w:rsidP="001A4312">
      <w:pPr>
        <w:ind w:firstLine="420"/>
      </w:pPr>
      <w:r>
        <w:rPr>
          <w:rFonts w:hint="eastAsia"/>
        </w:rPr>
        <w:t>比如根节点中可以这样写：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/</w:t>
      </w:r>
      <w:r>
        <w:t xml:space="preserve"> {</w:t>
      </w:r>
    </w:p>
    <w:p w:rsidR="001A4312" w:rsidRDefault="001A4312" w:rsidP="001A4312">
      <w:pPr>
        <w:shd w:val="clear" w:color="auto" w:fill="C0C0C0"/>
        <w:ind w:firstLine="420"/>
      </w:pPr>
      <w:r>
        <w:tab/>
        <w:t>compatible = "samsung,smdk2440", "samsung,mini2440";</w:t>
      </w:r>
    </w:p>
    <w:p w:rsidR="001A4312" w:rsidRDefault="001A4312" w:rsidP="001A4312">
      <w:pPr>
        <w:shd w:val="clear" w:color="auto" w:fill="C0C0C0"/>
        <w:ind w:firstLine="420"/>
      </w:pPr>
      <w:r>
        <w:tab/>
        <w:t>model = "jz2440_v3";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  <w:r>
        <w:rPr>
          <w:rFonts w:hint="eastAsia"/>
        </w:rPr>
        <w:t>它表示这个单板，可以兼容内核中的“s</w:t>
      </w:r>
      <w:r>
        <w:t>mdk2440</w:t>
      </w:r>
      <w:r>
        <w:rPr>
          <w:rFonts w:hint="eastAsia"/>
        </w:rPr>
        <w:t>”，也兼容“m</w:t>
      </w:r>
      <w:r>
        <w:t>ini2440</w:t>
      </w:r>
      <w:r>
        <w:rPr>
          <w:rFonts w:hint="eastAsia"/>
        </w:rPr>
        <w:t>”。</w:t>
      </w:r>
    </w:p>
    <w:p w:rsidR="001A4312" w:rsidRDefault="001A4312" w:rsidP="001A4312">
      <w:pPr>
        <w:ind w:firstLine="420"/>
      </w:pPr>
      <w:r>
        <w:rPr>
          <w:rFonts w:hint="eastAsia"/>
        </w:rPr>
        <w:t>从c</w:t>
      </w:r>
      <w:r>
        <w:t>ompatible</w:t>
      </w:r>
      <w:r>
        <w:rPr>
          <w:rFonts w:hint="eastAsia"/>
        </w:rPr>
        <w:t>属性中可以知道它兼容哪些板，但是它到底是什么板？用m</w:t>
      </w:r>
      <w:r>
        <w:t>odel</w:t>
      </w:r>
      <w:r>
        <w:rPr>
          <w:rFonts w:hint="eastAsia"/>
        </w:rPr>
        <w:t>属性来明确。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11.2.3.4 </w:t>
      </w:r>
      <w:r>
        <w:t>status</w:t>
      </w:r>
    </w:p>
    <w:p w:rsidR="001A4312" w:rsidRDefault="001A4312" w:rsidP="001A4312">
      <w:pPr>
        <w:ind w:firstLine="420"/>
      </w:pPr>
      <w:r>
        <w:t>dtsi</w:t>
      </w:r>
      <w:r>
        <w:rPr>
          <w:rFonts w:hint="eastAsia"/>
        </w:rPr>
        <w:t>文件中定义了很多设备，但是在你的板子上某些设备是没有的。这时你可以给这个设备节点添加一个s</w:t>
      </w:r>
      <w:r>
        <w:t>tatus</w:t>
      </w:r>
      <w:r>
        <w:rPr>
          <w:rFonts w:hint="eastAsia"/>
        </w:rPr>
        <w:t>属性，设置为“d</w:t>
      </w:r>
      <w:r>
        <w:t>isabled</w:t>
      </w:r>
      <w:r>
        <w:rPr>
          <w:rFonts w:hint="eastAsia"/>
        </w:rPr>
        <w:t>”：</w:t>
      </w:r>
    </w:p>
    <w:p w:rsidR="001A4312" w:rsidRDefault="001A4312" w:rsidP="001A4312">
      <w:pPr>
        <w:shd w:val="clear" w:color="auto" w:fill="C0C0C0"/>
        <w:ind w:firstLine="420"/>
      </w:pPr>
      <w:r>
        <w:t>&amp;uart1 {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status = "disabled";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2112C2D7" wp14:editId="67C97B02">
            <wp:extent cx="4300855" cy="1280795"/>
            <wp:effectExtent l="0" t="0" r="4445" b="0"/>
            <wp:docPr id="1394" name="图片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图片 139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9360" cy="128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  <w:jc w:val="center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11.2.3.5 </w:t>
      </w:r>
      <w:r>
        <w:t>reg</w:t>
      </w:r>
    </w:p>
    <w:p w:rsidR="001A4312" w:rsidRDefault="001A4312" w:rsidP="001A4312">
      <w:pPr>
        <w:ind w:firstLine="420"/>
      </w:pPr>
      <w:r>
        <w:t>reg</w:t>
      </w:r>
      <w:r>
        <w:rPr>
          <w:rFonts w:hint="eastAsia"/>
        </w:rPr>
        <w:t>的本意是r</w:t>
      </w:r>
      <w:r>
        <w:t>egister</w:t>
      </w:r>
      <w:r>
        <w:rPr>
          <w:rFonts w:hint="eastAsia"/>
        </w:rPr>
        <w:t>，用来表示寄存器地址。</w:t>
      </w:r>
    </w:p>
    <w:p w:rsidR="001A4312" w:rsidRDefault="001A4312" w:rsidP="001A4312">
      <w:pPr>
        <w:ind w:firstLine="420"/>
      </w:pPr>
      <w:r>
        <w:rPr>
          <w:rFonts w:hint="eastAsia"/>
        </w:rPr>
        <w:t>但是在设备树里，它可以用来描述一段空间。反正对于A</w:t>
      </w:r>
      <w:r>
        <w:t>RM</w:t>
      </w:r>
      <w:r>
        <w:rPr>
          <w:rFonts w:hint="eastAsia"/>
        </w:rPr>
        <w:t>系统，寄存器和内存是统一编址的，即访问寄存器时用某块地址，访问内存时用某块地址，在访问方法上没有区别。</w:t>
      </w:r>
    </w:p>
    <w:p w:rsidR="001A4312" w:rsidRDefault="001A4312" w:rsidP="001A4312">
      <w:pPr>
        <w:ind w:firstLine="420"/>
      </w:pPr>
      <w:r>
        <w:t>reg</w:t>
      </w:r>
      <w:r>
        <w:rPr>
          <w:rFonts w:hint="eastAsia"/>
        </w:rPr>
        <w:t>属性的值，是一系列的“a</w:t>
      </w:r>
      <w:r>
        <w:t>ddress  size</w:t>
      </w:r>
      <w:r>
        <w:rPr>
          <w:rFonts w:hint="eastAsia"/>
        </w:rPr>
        <w:t>”，用多少个</w:t>
      </w:r>
      <w:r>
        <w:t>32</w:t>
      </w:r>
      <w:r>
        <w:rPr>
          <w:rFonts w:hint="eastAsia"/>
        </w:rPr>
        <w:t>位的数来表示a</w:t>
      </w:r>
      <w:r>
        <w:t>ddress</w:t>
      </w:r>
      <w:r>
        <w:rPr>
          <w:rFonts w:hint="eastAsia"/>
        </w:rPr>
        <w:t>和s</w:t>
      </w:r>
      <w:r>
        <w:t>ize</w:t>
      </w:r>
      <w:r>
        <w:rPr>
          <w:rFonts w:hint="eastAsia"/>
        </w:rPr>
        <w:t>，</w:t>
      </w:r>
      <w:r>
        <w:rPr>
          <w:rFonts w:hint="eastAsia"/>
        </w:rPr>
        <w:lastRenderedPageBreak/>
        <w:t>由其父节点的#</w:t>
      </w:r>
      <w:r>
        <w:t>address-cells</w:t>
      </w:r>
      <w:r>
        <w:rPr>
          <w:rFonts w:hint="eastAsia"/>
        </w:rPr>
        <w:t>、#</w:t>
      </w:r>
      <w:r>
        <w:t>size-cells</w:t>
      </w:r>
      <w:r>
        <w:rPr>
          <w:rFonts w:hint="eastAsia"/>
        </w:rPr>
        <w:t>决定。</w:t>
      </w:r>
    </w:p>
    <w:p w:rsidR="001A4312" w:rsidRDefault="001A4312" w:rsidP="001A4312">
      <w:pPr>
        <w:ind w:firstLine="420"/>
      </w:pPr>
      <w:r>
        <w:rPr>
          <w:rFonts w:hint="eastAsia"/>
        </w:rPr>
        <w:t>示例：</w:t>
      </w:r>
    </w:p>
    <w:p w:rsidR="001A4312" w:rsidRDefault="001A4312" w:rsidP="001A4312">
      <w:pPr>
        <w:shd w:val="clear" w:color="auto" w:fill="C0C0C0"/>
        <w:ind w:firstLine="420"/>
      </w:pPr>
      <w:r>
        <w:t>/dts-v1/;</w:t>
      </w:r>
    </w:p>
    <w:p w:rsidR="001A4312" w:rsidRDefault="001A4312" w:rsidP="001A4312">
      <w:pPr>
        <w:shd w:val="clear" w:color="auto" w:fill="C0C0C0"/>
        <w:ind w:firstLine="420"/>
      </w:pPr>
      <w:r>
        <w:t>/ {</w:t>
      </w:r>
    </w:p>
    <w:p w:rsidR="001A4312" w:rsidRDefault="001A4312" w:rsidP="001A4312">
      <w:pPr>
        <w:shd w:val="clear" w:color="auto" w:fill="C0C0C0"/>
        <w:ind w:firstLine="420"/>
      </w:pPr>
      <w:r>
        <w:t>#address-cells = &lt;1&gt;;</w:t>
      </w:r>
    </w:p>
    <w:p w:rsidR="001A4312" w:rsidRDefault="001A4312" w:rsidP="001A4312">
      <w:pPr>
        <w:shd w:val="clear" w:color="auto" w:fill="C0C0C0"/>
        <w:ind w:firstLine="420"/>
      </w:pPr>
      <w:r>
        <w:t>#size-cells = &lt;1&gt;;</w:t>
      </w:r>
      <w:r>
        <w:rPr>
          <w:rFonts w:hint="eastAsia"/>
        </w:rPr>
        <w:t xml:space="preserve"> </w:t>
      </w:r>
    </w:p>
    <w:p w:rsidR="001A4312" w:rsidRDefault="001A4312" w:rsidP="001A4312">
      <w:pPr>
        <w:shd w:val="clear" w:color="auto" w:fill="C0C0C0"/>
        <w:ind w:firstLine="420"/>
      </w:pPr>
      <w:r>
        <w:t>memory {</w:t>
      </w:r>
    </w:p>
    <w:p w:rsidR="001A4312" w:rsidRDefault="001A4312" w:rsidP="001A4312">
      <w:pPr>
        <w:shd w:val="clear" w:color="auto" w:fill="C0C0C0"/>
        <w:ind w:firstLineChars="400" w:firstLine="840"/>
      </w:pPr>
      <w:r>
        <w:t>reg = &lt;0x80000000 0x20000000&gt;;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11.2.3.6 </w:t>
      </w:r>
      <w:r>
        <w:t>name(</w:t>
      </w:r>
      <w:r>
        <w:rPr>
          <w:rFonts w:hint="eastAsia"/>
        </w:rPr>
        <w:t>过时了，建议不用</w:t>
      </w:r>
      <w:r>
        <w:t>)</w:t>
      </w:r>
    </w:p>
    <w:p w:rsidR="001A4312" w:rsidRDefault="001A4312" w:rsidP="001A4312">
      <w:pPr>
        <w:ind w:firstLine="420"/>
      </w:pPr>
      <w:r>
        <w:rPr>
          <w:rFonts w:hint="eastAsia"/>
        </w:rPr>
        <w:t>它的值是字符串，用来表示节点的名字。在跟p</w:t>
      </w:r>
      <w:r>
        <w:t>latform_driver</w:t>
      </w:r>
      <w:r>
        <w:rPr>
          <w:rFonts w:hint="eastAsia"/>
        </w:rPr>
        <w:t>匹配时，优先级最低。</w:t>
      </w:r>
    </w:p>
    <w:p w:rsidR="001A4312" w:rsidRDefault="001A4312" w:rsidP="001A4312">
      <w:pPr>
        <w:ind w:firstLine="420"/>
      </w:pPr>
      <w:r>
        <w:t>compatible</w:t>
      </w:r>
      <w:r>
        <w:rPr>
          <w:rFonts w:hint="eastAsia"/>
        </w:rPr>
        <w:t>属性在匹配过程中，优先级最高。</w:t>
      </w:r>
    </w:p>
    <w:p w:rsidR="001A4312" w:rsidRDefault="001A4312" w:rsidP="001A4312">
      <w:pPr>
        <w:pStyle w:val="51"/>
      </w:pPr>
      <w:r>
        <w:rPr>
          <w:rFonts w:hint="eastAsia"/>
        </w:rPr>
        <w:t xml:space="preserve">11.2.3.7 </w:t>
      </w:r>
      <w:r>
        <w:t>1device_type(</w:t>
      </w:r>
      <w:r>
        <w:rPr>
          <w:rFonts w:hint="eastAsia"/>
        </w:rPr>
        <w:t>过时了，建议不用</w:t>
      </w:r>
      <w:r>
        <w:t>)</w:t>
      </w:r>
    </w:p>
    <w:p w:rsidR="001A4312" w:rsidRDefault="001A4312" w:rsidP="001A4312">
      <w:pPr>
        <w:ind w:firstLine="420"/>
      </w:pPr>
      <w:r>
        <w:rPr>
          <w:rFonts w:hint="eastAsia"/>
        </w:rPr>
        <w:t>它的值是字符串，用来表示节点的类型。在跟p</w:t>
      </w:r>
      <w:r>
        <w:t>latform_driver</w:t>
      </w:r>
      <w:r>
        <w:rPr>
          <w:rFonts w:hint="eastAsia"/>
        </w:rPr>
        <w:t>匹配时，优先级为中。</w:t>
      </w:r>
    </w:p>
    <w:p w:rsidR="001A4312" w:rsidRDefault="001A4312" w:rsidP="001A4312">
      <w:pPr>
        <w:ind w:firstLine="420"/>
      </w:pPr>
      <w:r>
        <w:t>compatible</w:t>
      </w:r>
      <w:r>
        <w:rPr>
          <w:rFonts w:hint="eastAsia"/>
        </w:rPr>
        <w:t>属性在匹配过程中，优先级最高。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11.2.4</w:t>
      </w:r>
      <w:r>
        <w:rPr>
          <w:rFonts w:hint="eastAsia"/>
        </w:rPr>
        <w:tab/>
      </w:r>
      <w:r>
        <w:rPr>
          <w:rFonts w:hint="eastAsia"/>
        </w:rPr>
        <w:t>常用的节点</w:t>
      </w:r>
      <w:r>
        <w:rPr>
          <w:rFonts w:hint="eastAsia"/>
        </w:rPr>
        <w:t>(</w:t>
      </w:r>
      <w:r>
        <w:t>node</w:t>
      </w:r>
      <w:r>
        <w:rPr>
          <w:rFonts w:hint="eastAsia"/>
        </w:rPr>
        <w:t>)</w:t>
      </w:r>
    </w:p>
    <w:p w:rsidR="001A4312" w:rsidRDefault="001A4312" w:rsidP="001A4312">
      <w:pPr>
        <w:pStyle w:val="51"/>
      </w:pPr>
      <w:r>
        <w:rPr>
          <w:rFonts w:hint="eastAsia"/>
        </w:rPr>
        <w:t>11.2.4.1 根节点</w:t>
      </w:r>
    </w:p>
    <w:p w:rsidR="001A4312" w:rsidRDefault="001A4312" w:rsidP="001A4312">
      <w:pPr>
        <w:ind w:firstLine="420"/>
      </w:pPr>
      <w:r>
        <w:rPr>
          <w:rFonts w:hint="eastAsia"/>
        </w:rPr>
        <w:t>d</w:t>
      </w:r>
      <w:r>
        <w:t>ts</w:t>
      </w:r>
      <w:r>
        <w:rPr>
          <w:rFonts w:hint="eastAsia"/>
        </w:rPr>
        <w:t>文件中必须有一个根节点：</w:t>
      </w:r>
    </w:p>
    <w:p w:rsidR="001A4312" w:rsidRDefault="001A4312" w:rsidP="001A4312">
      <w:pPr>
        <w:shd w:val="clear" w:color="auto" w:fill="C0C0C0"/>
        <w:ind w:firstLine="420"/>
      </w:pPr>
      <w:r>
        <w:t>/dts-v1/;</w:t>
      </w:r>
    </w:p>
    <w:p w:rsidR="001A4312" w:rsidRDefault="001A4312" w:rsidP="001A4312">
      <w:pPr>
        <w:shd w:val="clear" w:color="auto" w:fill="C0C0C0"/>
        <w:ind w:firstLine="420"/>
      </w:pPr>
      <w:r>
        <w:t>/ {</w:t>
      </w:r>
    </w:p>
    <w:p w:rsidR="001A4312" w:rsidRDefault="001A4312" w:rsidP="001A4312">
      <w:pPr>
        <w:shd w:val="clear" w:color="auto" w:fill="C0C0C0"/>
        <w:ind w:firstLine="420"/>
      </w:pPr>
      <w:r>
        <w:t>model = "SMDK24440";</w:t>
      </w:r>
    </w:p>
    <w:p w:rsidR="001A4312" w:rsidRDefault="001A4312" w:rsidP="001A4312">
      <w:pPr>
        <w:shd w:val="clear" w:color="auto" w:fill="C0C0C0"/>
        <w:ind w:firstLine="420"/>
      </w:pPr>
      <w:r>
        <w:t>compatible = "samsung,smdk2440";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>#address-cells = &lt;1&gt;;</w:t>
      </w:r>
    </w:p>
    <w:p w:rsidR="001A4312" w:rsidRDefault="001A4312" w:rsidP="001A4312">
      <w:pPr>
        <w:shd w:val="clear" w:color="auto" w:fill="C0C0C0"/>
        <w:ind w:firstLine="420"/>
      </w:pPr>
      <w:r>
        <w:t>#size-cells = &lt;1&gt;;</w:t>
      </w:r>
      <w:r>
        <w:rPr>
          <w:rFonts w:hint="eastAsia"/>
        </w:rPr>
        <w:t xml:space="preserve"> 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根节点中必须有这些属性：</w:t>
      </w:r>
    </w:p>
    <w:p w:rsidR="001A4312" w:rsidRDefault="001A4312" w:rsidP="001A4312">
      <w:pPr>
        <w:shd w:val="clear" w:color="auto" w:fill="C0C0C0"/>
        <w:ind w:firstLine="420"/>
      </w:pPr>
      <w:r>
        <w:t>#address-cells // 在它的子节点的reg属性中, 使用多少个u32整数来描述地址(address)</w:t>
      </w:r>
    </w:p>
    <w:p w:rsidR="001A4312" w:rsidRDefault="001A4312" w:rsidP="001A4312">
      <w:pPr>
        <w:shd w:val="clear" w:color="auto" w:fill="C0C0C0"/>
        <w:ind w:firstLine="420"/>
      </w:pPr>
      <w:r>
        <w:t>#size-cells   // 在它的子节点的reg属性中, 使用多少个u32整数来描述大小(size)</w:t>
      </w:r>
    </w:p>
    <w:p w:rsidR="001A4312" w:rsidRDefault="001A4312" w:rsidP="001A4312">
      <w:pPr>
        <w:shd w:val="clear" w:color="auto" w:fill="C0C0C0"/>
        <w:ind w:firstLine="420"/>
      </w:pPr>
      <w:r>
        <w:t>compatible   // 定义一系列的字符串, 用来指定内核中哪个machine_desc可以支持本设备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// 即这个板子兼容哪些平台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// uImage : smdk2410 smdk2440 mini2440     ==&gt; machine_desc        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     </w:t>
      </w:r>
    </w:p>
    <w:p w:rsidR="001A4312" w:rsidRDefault="001A4312" w:rsidP="001A4312">
      <w:pPr>
        <w:shd w:val="clear" w:color="auto" w:fill="C0C0C0"/>
        <w:ind w:firstLine="420"/>
      </w:pPr>
      <w:r>
        <w:t>model       // 咱这个板子是什么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// 比如有2款板子配置基本一致, 它们的compatible是一样的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// 那么就通过model来分辨这2款板子</w:t>
      </w:r>
    </w:p>
    <w:p w:rsidR="001A4312" w:rsidRDefault="001A4312" w:rsidP="001A4312">
      <w:pPr>
        <w:pStyle w:val="51"/>
      </w:pPr>
      <w:r>
        <w:rPr>
          <w:rFonts w:hint="eastAsia"/>
        </w:rPr>
        <w:t xml:space="preserve">11.2.4.2 </w:t>
      </w:r>
      <w:r>
        <w:t>CPU</w:t>
      </w:r>
      <w:r>
        <w:rPr>
          <w:rFonts w:hint="eastAsia"/>
        </w:rPr>
        <w:t>节点</w:t>
      </w:r>
    </w:p>
    <w:p w:rsidR="001A4312" w:rsidRDefault="001A4312" w:rsidP="001A4312">
      <w:pPr>
        <w:ind w:firstLine="420"/>
      </w:pPr>
      <w:r>
        <w:rPr>
          <w:rFonts w:hint="eastAsia"/>
        </w:rPr>
        <w:t>一般不需要我们设置，在d</w:t>
      </w:r>
      <w:r>
        <w:t>tsi</w:t>
      </w:r>
      <w:r>
        <w:rPr>
          <w:rFonts w:hint="eastAsia"/>
        </w:rPr>
        <w:t>文件中都定义好了：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>cpus {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>#address-cells = &lt;1&gt;;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>#size-cells = &lt;0&gt;;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>cpu0: cpu@0 {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 xml:space="preserve">    .......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}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11.2.4.3 </w:t>
      </w:r>
      <w:r>
        <w:t>memory</w:t>
      </w:r>
      <w:r>
        <w:rPr>
          <w:rFonts w:hint="eastAsia"/>
        </w:rPr>
        <w:t>节点</w:t>
      </w:r>
    </w:p>
    <w:p w:rsidR="001A4312" w:rsidRDefault="001A4312" w:rsidP="001A4312">
      <w:pPr>
        <w:ind w:firstLine="420"/>
      </w:pPr>
      <w:r>
        <w:rPr>
          <w:rFonts w:hint="eastAsia"/>
        </w:rPr>
        <w:t>芯片厂家不可能事先确定你的板子使用多大的内存，所以m</w:t>
      </w:r>
      <w:r>
        <w:t>emory</w:t>
      </w:r>
      <w:r>
        <w:rPr>
          <w:rFonts w:hint="eastAsia"/>
        </w:rPr>
        <w:t>节点需要板厂设置，比如：</w:t>
      </w:r>
    </w:p>
    <w:p w:rsidR="001A4312" w:rsidRDefault="001A4312" w:rsidP="001A4312">
      <w:pPr>
        <w:shd w:val="clear" w:color="auto" w:fill="C0C0C0"/>
        <w:ind w:firstLine="420"/>
      </w:pPr>
      <w:r>
        <w:t>memory {</w:t>
      </w:r>
    </w:p>
    <w:p w:rsidR="001A4312" w:rsidRDefault="001A4312" w:rsidP="001A4312">
      <w:pPr>
        <w:shd w:val="clear" w:color="auto" w:fill="C0C0C0"/>
        <w:ind w:firstLine="420"/>
      </w:pPr>
      <w:r>
        <w:t>reg = &lt;0x80000000 0x20000000&gt;;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pStyle w:val="51"/>
      </w:pPr>
      <w:r>
        <w:rPr>
          <w:rFonts w:hint="eastAsia"/>
        </w:rPr>
        <w:t xml:space="preserve">11.2.4.4 </w:t>
      </w:r>
      <w:r>
        <w:t>chosen</w:t>
      </w:r>
      <w:r>
        <w:rPr>
          <w:rFonts w:hint="eastAsia"/>
        </w:rPr>
        <w:t>节点</w:t>
      </w:r>
    </w:p>
    <w:p w:rsidR="001A4312" w:rsidRDefault="001A4312" w:rsidP="001A4312">
      <w:pPr>
        <w:ind w:firstLine="420"/>
      </w:pPr>
      <w:r>
        <w:rPr>
          <w:rFonts w:hint="eastAsia"/>
        </w:rPr>
        <w:t>我们可以通过设备树文件给内核传入一些参数，这要在c</w:t>
      </w:r>
      <w:r>
        <w:t>hosen</w:t>
      </w:r>
      <w:r>
        <w:rPr>
          <w:rFonts w:hint="eastAsia"/>
        </w:rPr>
        <w:t>节点中设置b</w:t>
      </w:r>
      <w:r>
        <w:t>ootargs</w:t>
      </w:r>
      <w:r>
        <w:rPr>
          <w:rFonts w:hint="eastAsia"/>
        </w:rPr>
        <w:t>属性：</w:t>
      </w:r>
    </w:p>
    <w:p w:rsidR="001A4312" w:rsidRDefault="001A4312" w:rsidP="001A4312">
      <w:pPr>
        <w:shd w:val="clear" w:color="auto" w:fill="C0C0C0"/>
        <w:ind w:firstLine="420"/>
      </w:pPr>
      <w:r>
        <w:t>chosen {</w:t>
      </w:r>
    </w:p>
    <w:p w:rsidR="001A4312" w:rsidRDefault="001A4312" w:rsidP="001A4312">
      <w:pPr>
        <w:shd w:val="clear" w:color="auto" w:fill="C0C0C0"/>
        <w:ind w:firstLine="420"/>
      </w:pPr>
      <w:r>
        <w:t>bootargs = "noinitrd root=/dev/mtdblock4 rw init=/linuxrc console=ttySAC0,115200";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11.3 </w:t>
      </w:r>
      <w:r>
        <w:rPr>
          <w:rFonts w:hint="eastAsia"/>
        </w:rPr>
        <w:t>编译、更换设备树</w:t>
      </w:r>
    </w:p>
    <w:p w:rsidR="001A4312" w:rsidRDefault="001A4312" w:rsidP="001A4312">
      <w:pPr>
        <w:ind w:firstLine="420"/>
      </w:pPr>
      <w:r>
        <w:rPr>
          <w:rFonts w:hint="eastAsia"/>
        </w:rPr>
        <w:t>我们一般不会从零写d</w:t>
      </w:r>
      <w:r>
        <w:t>ts</w:t>
      </w:r>
      <w:r>
        <w:rPr>
          <w:rFonts w:hint="eastAsia"/>
        </w:rPr>
        <w:t>文件，而是修改。程序员水平有高有低，改得对不对？需要编译一下。并且内核直接使用d</w:t>
      </w:r>
      <w:r>
        <w:t>ts</w:t>
      </w:r>
      <w:r>
        <w:rPr>
          <w:rFonts w:hint="eastAsia"/>
        </w:rPr>
        <w:t>文件的话，就太低效了，它也需要使用二进制格式的d</w:t>
      </w:r>
      <w:r>
        <w:t>tb</w:t>
      </w:r>
      <w:r>
        <w:rPr>
          <w:rFonts w:hint="eastAsia"/>
        </w:rPr>
        <w:t>文件。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11.3.1</w:t>
      </w:r>
      <w:r>
        <w:rPr>
          <w:rFonts w:hint="eastAsia"/>
        </w:rPr>
        <w:tab/>
      </w:r>
      <w:r>
        <w:rPr>
          <w:rFonts w:hint="eastAsia"/>
        </w:rPr>
        <w:t>在内核中直接</w:t>
      </w:r>
      <w:r>
        <w:rPr>
          <w:rFonts w:hint="eastAsia"/>
        </w:rPr>
        <w:t>m</w:t>
      </w:r>
      <w:r>
        <w:t>ake</w:t>
      </w:r>
    </w:p>
    <w:p w:rsidR="001A4312" w:rsidRDefault="001A4312" w:rsidP="001A4312">
      <w:pPr>
        <w:ind w:firstLine="420"/>
      </w:pPr>
      <w:r>
        <w:rPr>
          <w:rFonts w:hint="eastAsia"/>
        </w:rPr>
        <w:t>设置A</w:t>
      </w:r>
      <w:r>
        <w:t>RCH</w:t>
      </w:r>
      <w:r>
        <w:rPr>
          <w:rFonts w:hint="eastAsia"/>
        </w:rPr>
        <w:t>、</w:t>
      </w:r>
      <w:r>
        <w:t>CROSS_COMPILE</w:t>
      </w:r>
      <w:r>
        <w:rPr>
          <w:rFonts w:hint="eastAsia"/>
        </w:rPr>
        <w:t>、P</w:t>
      </w:r>
      <w:r>
        <w:t>ATH</w:t>
      </w:r>
      <w:r>
        <w:rPr>
          <w:rFonts w:hint="eastAsia"/>
        </w:rPr>
        <w:t>这三个环境变量后，进入u</w:t>
      </w:r>
      <w:r>
        <w:t>buntu</w:t>
      </w:r>
      <w:r>
        <w:rPr>
          <w:rFonts w:hint="eastAsia"/>
        </w:rPr>
        <w:t>上板子内核源码的目录，执行如下命令即可编译d</w:t>
      </w:r>
      <w:r>
        <w:t>tb</w:t>
      </w:r>
      <w:r>
        <w:rPr>
          <w:rFonts w:hint="eastAsia"/>
        </w:rPr>
        <w:t>文件：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m</w:t>
      </w:r>
      <w:r>
        <w:t>ake  dtbs  V=1</w:t>
      </w:r>
    </w:p>
    <w:p w:rsidR="001A4312" w:rsidRDefault="001A4312" w:rsidP="001A4312">
      <w:pPr>
        <w:ind w:firstLine="420"/>
      </w:pPr>
      <w:r>
        <w:rPr>
          <w:rFonts w:hint="eastAsia"/>
        </w:rPr>
        <w:t>这些操作步骤在各个开发板的高级用户使用手册，或是</w:t>
      </w:r>
      <w:hyperlink r:id="rId29" w:history="1">
        <w:r>
          <w:rPr>
            <w:rStyle w:val="affff2"/>
            <w:rFonts w:hint="eastAsia"/>
          </w:rPr>
          <w:t>h</w:t>
        </w:r>
        <w:r>
          <w:rPr>
            <w:rStyle w:val="affff2"/>
          </w:rPr>
          <w:t>ttp://</w:t>
        </w:r>
        <w:r>
          <w:rPr>
            <w:rStyle w:val="affff2"/>
            <w:rFonts w:hint="eastAsia"/>
          </w:rPr>
          <w:t>w</w:t>
        </w:r>
        <w:r>
          <w:rPr>
            <w:rStyle w:val="affff2"/>
          </w:rPr>
          <w:t>iki.100ask.net</w:t>
        </w:r>
      </w:hyperlink>
      <w:r>
        <w:rPr>
          <w:rFonts w:hint="eastAsia"/>
        </w:rPr>
        <w:t>中各个板子的页面里，都有说明。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以野火的I</w:t>
      </w:r>
      <w:r>
        <w:t>MX6UL</w:t>
      </w:r>
      <w:r>
        <w:rPr>
          <w:rFonts w:hint="eastAsia"/>
        </w:rPr>
        <w:t>为例，可以看到如下输出：</w:t>
      </w:r>
    </w:p>
    <w:p w:rsidR="001A4312" w:rsidRDefault="001A4312" w:rsidP="001A4312">
      <w:pPr>
        <w:shd w:val="clear" w:color="auto" w:fill="C0C0C0"/>
        <w:ind w:firstLine="420"/>
      </w:pPr>
      <w:r>
        <w:t xml:space="preserve">mkdir -p arch/arm/boot/dts/ ; </w:t>
      </w:r>
    </w:p>
    <w:p w:rsidR="001A4312" w:rsidRDefault="001A4312" w:rsidP="001A4312">
      <w:pPr>
        <w:shd w:val="clear" w:color="auto" w:fill="C0C0C0"/>
        <w:ind w:firstLine="420"/>
      </w:pPr>
      <w:r>
        <w:t xml:space="preserve">arm-linux-gnueabihf-gcc -E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-Wp,-MD,arch/arm/boot/dts/.imx6ull-14x14-ebf-mini.dtb.d.pre.tmp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-nostdinc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-I./arch/arm/boot/dts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-I./arch/arm/boot/dts/include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-I./drivers/of/testcase-data 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 xml:space="preserve">  -undef -D__DTS__ -x assembler-with-cpp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-o arch/arm/boot/dts/.imx6ull-14x14-ebf-mini.dtb.dts.tmp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arch/arm/boot/dts/imx6ull-14x14-ebf-mini.dts ;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</w:t>
      </w:r>
    </w:p>
    <w:p w:rsidR="001A4312" w:rsidRDefault="001A4312" w:rsidP="001A4312">
      <w:pPr>
        <w:shd w:val="clear" w:color="auto" w:fill="C0C0C0"/>
        <w:ind w:firstLine="420"/>
      </w:pPr>
      <w:r>
        <w:t xml:space="preserve">./scripts/dtc/dtc -O dtb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-o arch/arm/boot/dts/imx6ull-14x14-ebf-mini.dtb</w:t>
      </w:r>
    </w:p>
    <w:p w:rsidR="001A4312" w:rsidRDefault="001A4312" w:rsidP="001A4312">
      <w:pPr>
        <w:shd w:val="clear" w:color="auto" w:fill="C0C0C0"/>
        <w:ind w:firstLine="420"/>
      </w:pPr>
      <w:r>
        <w:t xml:space="preserve">  -b 0 -i arch/arm/boot/dts/ -Wno-unit_address_vs_reg 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-d arch/arm/boot/dts/.imx6ull-14x14-ebf-mini.dtb.d.dtc.tmp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arch/arm/boot/dts/.imx6ull-14x14-ebf-mini.dtb.dts.tmp 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它首先用</w:t>
      </w:r>
      <w:r>
        <w:t>arm-linux-gnueabihf-gcc</w:t>
      </w:r>
      <w:r>
        <w:rPr>
          <w:rFonts w:hint="eastAsia"/>
        </w:rPr>
        <w:t>预处理d</w:t>
      </w:r>
      <w:r>
        <w:t>ts</w:t>
      </w:r>
      <w:r>
        <w:rPr>
          <w:rFonts w:hint="eastAsia"/>
        </w:rPr>
        <w:t>文件，把其中的.</w:t>
      </w:r>
      <w:r>
        <w:t>h</w:t>
      </w:r>
      <w:r>
        <w:rPr>
          <w:rFonts w:hint="eastAsia"/>
        </w:rPr>
        <w:t>头文件包含进来，把宏展开。</w:t>
      </w:r>
    </w:p>
    <w:p w:rsidR="001A4312" w:rsidRDefault="001A4312" w:rsidP="001A4312">
      <w:pPr>
        <w:ind w:firstLine="420"/>
      </w:pPr>
      <w:r>
        <w:rPr>
          <w:rFonts w:hint="eastAsia"/>
        </w:rPr>
        <w:t>然后使用</w:t>
      </w:r>
      <w:r>
        <w:t>scripts/dtc/dtc</w:t>
      </w:r>
      <w:r>
        <w:rPr>
          <w:rFonts w:hint="eastAsia"/>
        </w:rPr>
        <w:t>生成d</w:t>
      </w:r>
      <w:r>
        <w:t>tb</w:t>
      </w:r>
      <w:r>
        <w:rPr>
          <w:rFonts w:hint="eastAsia"/>
        </w:rPr>
        <w:t>文件。</w:t>
      </w:r>
    </w:p>
    <w:p w:rsidR="001A4312" w:rsidRDefault="001A4312" w:rsidP="001A4312">
      <w:pPr>
        <w:ind w:firstLine="420"/>
      </w:pPr>
      <w:r>
        <w:rPr>
          <w:rFonts w:hint="eastAsia"/>
        </w:rPr>
        <w:t>可见，d</w:t>
      </w:r>
      <w:r>
        <w:t>ts</w:t>
      </w:r>
      <w:r>
        <w:rPr>
          <w:rFonts w:hint="eastAsia"/>
        </w:rPr>
        <w:t>文件之所以支持“#</w:t>
      </w:r>
      <w:r>
        <w:t>include</w:t>
      </w:r>
      <w:r>
        <w:rPr>
          <w:rFonts w:hint="eastAsia"/>
        </w:rPr>
        <w:t>”语法，是因为</w:t>
      </w:r>
      <w:r>
        <w:t>arm-linux-gnueabihf-gcc</w:t>
      </w:r>
      <w:r>
        <w:rPr>
          <w:rFonts w:hint="eastAsia"/>
        </w:rPr>
        <w:t>帮忙。</w:t>
      </w:r>
    </w:p>
    <w:p w:rsidR="001A4312" w:rsidRDefault="001A4312" w:rsidP="001A4312">
      <w:pPr>
        <w:ind w:firstLine="420"/>
      </w:pPr>
      <w:r>
        <w:rPr>
          <w:rFonts w:hint="eastAsia"/>
        </w:rPr>
        <w:t>如果只用d</w:t>
      </w:r>
      <w:r>
        <w:t>tc</w:t>
      </w:r>
      <w:r>
        <w:rPr>
          <w:rFonts w:hint="eastAsia"/>
        </w:rPr>
        <w:t>工具，它是不支持</w:t>
      </w:r>
      <w:r>
        <w:t>”#include”</w:t>
      </w:r>
      <w:r>
        <w:rPr>
          <w:rFonts w:hint="eastAsia"/>
        </w:rPr>
        <w:t>语法的，只支持“/</w:t>
      </w:r>
      <w:r>
        <w:t>include</w:t>
      </w:r>
      <w:r>
        <w:rPr>
          <w:rFonts w:hint="eastAsia"/>
        </w:rPr>
        <w:t>”语法。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11.3.2</w:t>
      </w:r>
      <w:r>
        <w:rPr>
          <w:rFonts w:hint="eastAsia"/>
        </w:rPr>
        <w:tab/>
      </w:r>
      <w:r>
        <w:rPr>
          <w:rFonts w:hint="eastAsia"/>
        </w:rPr>
        <w:t>手工编译</w:t>
      </w:r>
    </w:p>
    <w:p w:rsidR="001A4312" w:rsidRDefault="001A4312" w:rsidP="001A4312">
      <w:pPr>
        <w:ind w:firstLine="420"/>
      </w:pPr>
      <w:r>
        <w:rPr>
          <w:rFonts w:hint="eastAsia"/>
        </w:rPr>
        <w:t>除非你对设备树比较了解，否则不建议手工使用d</w:t>
      </w:r>
      <w:r>
        <w:t>tc</w:t>
      </w:r>
      <w:r>
        <w:rPr>
          <w:rFonts w:hint="eastAsia"/>
        </w:rPr>
        <w:t>工具直接编译。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内核目录下</w:t>
      </w:r>
      <w:r>
        <w:t>scripts/dtc/dtc</w:t>
      </w:r>
      <w:r>
        <w:rPr>
          <w:rFonts w:hint="eastAsia"/>
        </w:rPr>
        <w:t>是设备树的编译工具，直接使用它的话，包含其他文件时不能使用“#</w:t>
      </w:r>
      <w:r>
        <w:t>include</w:t>
      </w:r>
      <w:r>
        <w:rPr>
          <w:rFonts w:hint="eastAsia"/>
        </w:rPr>
        <w:t>”，而必须使用“/</w:t>
      </w:r>
      <w:r>
        <w:t>incldue</w:t>
      </w:r>
      <w:r>
        <w:rPr>
          <w:rFonts w:hint="eastAsia"/>
        </w:rPr>
        <w:t>”。</w:t>
      </w:r>
    </w:p>
    <w:p w:rsidR="001A4312" w:rsidRDefault="001A4312" w:rsidP="001A4312">
      <w:pPr>
        <w:ind w:firstLine="420"/>
      </w:pPr>
      <w:r>
        <w:rPr>
          <w:rFonts w:hint="eastAsia"/>
        </w:rPr>
        <w:t>编译、反编译的示例命令如下，“-</w:t>
      </w:r>
      <w:r>
        <w:t>I”</w:t>
      </w:r>
      <w:r>
        <w:rPr>
          <w:rFonts w:hint="eastAsia"/>
        </w:rPr>
        <w:t>指定输入格式，“-</w:t>
      </w:r>
      <w:r>
        <w:t>O”</w:t>
      </w:r>
      <w:r>
        <w:rPr>
          <w:rFonts w:hint="eastAsia"/>
        </w:rPr>
        <w:t>指定输出格式，“-</w:t>
      </w:r>
      <w:r>
        <w:t>o</w:t>
      </w:r>
      <w:r>
        <w:rPr>
          <w:rFonts w:hint="eastAsia"/>
        </w:rPr>
        <w:t>”指定输出文件：</w:t>
      </w:r>
    </w:p>
    <w:p w:rsidR="001A4312" w:rsidRDefault="001A4312" w:rsidP="001A4312">
      <w:pPr>
        <w:shd w:val="clear" w:color="auto" w:fill="C0C0C0"/>
        <w:ind w:firstLine="420"/>
      </w:pPr>
      <w:r>
        <w:t>./scripts/dtc/dtc -I dts -O dtb -o tmp.dtb arch/arm/boot/dts/xxx.dts  // 编译dts为dtb</w:t>
      </w:r>
    </w:p>
    <w:p w:rsidR="001A4312" w:rsidRDefault="001A4312" w:rsidP="001A4312">
      <w:pPr>
        <w:shd w:val="clear" w:color="auto" w:fill="C0C0C0"/>
        <w:ind w:firstLine="420"/>
      </w:pPr>
      <w:r>
        <w:t>./scripts/dtc/dtc -I dtb -O dts -o tmp.dts arch/arm/boot/dts/xxx.dtb  // 反编译dtb为dts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11.3.3</w:t>
      </w:r>
      <w:r>
        <w:rPr>
          <w:rFonts w:hint="eastAsia"/>
        </w:rPr>
        <w:tab/>
      </w:r>
      <w:r>
        <w:rPr>
          <w:rFonts w:hint="eastAsia"/>
        </w:rPr>
        <w:t>给开发板更换设备树文件</w:t>
      </w:r>
    </w:p>
    <w:p w:rsidR="001A4312" w:rsidRDefault="001A4312" w:rsidP="001A4312">
      <w:pPr>
        <w:ind w:firstLine="420"/>
      </w:pPr>
      <w:r>
        <w:rPr>
          <w:rFonts w:hint="eastAsia"/>
        </w:rPr>
        <w:t>怎么给各个单板编译出设备树文件，它们的设备树文件是哪一个？</w:t>
      </w:r>
    </w:p>
    <w:p w:rsidR="001A4312" w:rsidRDefault="001A4312" w:rsidP="001A4312">
      <w:pPr>
        <w:ind w:firstLine="420"/>
      </w:pPr>
      <w:r>
        <w:rPr>
          <w:rFonts w:hint="eastAsia"/>
        </w:rPr>
        <w:t>这些操作步骤在各个开发板的高级用户使用手册，或是</w:t>
      </w:r>
      <w:hyperlink r:id="rId30" w:history="1">
        <w:r>
          <w:rPr>
            <w:rStyle w:val="affff2"/>
            <w:rFonts w:hint="eastAsia"/>
          </w:rPr>
          <w:t>h</w:t>
        </w:r>
        <w:r>
          <w:rPr>
            <w:rStyle w:val="affff2"/>
          </w:rPr>
          <w:t>ttp://</w:t>
        </w:r>
        <w:r>
          <w:rPr>
            <w:rStyle w:val="affff2"/>
            <w:rFonts w:hint="eastAsia"/>
          </w:rPr>
          <w:t>w</w:t>
        </w:r>
        <w:r>
          <w:rPr>
            <w:rStyle w:val="affff2"/>
          </w:rPr>
          <w:t>iki.100ask.net</w:t>
        </w:r>
      </w:hyperlink>
      <w:r>
        <w:rPr>
          <w:rFonts w:hint="eastAsia"/>
        </w:rPr>
        <w:t>中各个板子的页面里，都有说明。</w:t>
      </w:r>
    </w:p>
    <w:p w:rsidR="001A4312" w:rsidRDefault="001A4312" w:rsidP="001A4312">
      <w:pPr>
        <w:ind w:firstLine="420"/>
      </w:pPr>
      <w:r>
        <w:rPr>
          <w:rFonts w:hint="eastAsia"/>
        </w:rPr>
        <w:t>基本方法都是：设置A</w:t>
      </w:r>
      <w:r>
        <w:t>RCH</w:t>
      </w:r>
      <w:r>
        <w:rPr>
          <w:rFonts w:hint="eastAsia"/>
        </w:rPr>
        <w:t>、</w:t>
      </w:r>
      <w:r>
        <w:t>CROSS_COMPILE</w:t>
      </w:r>
      <w:r>
        <w:rPr>
          <w:rFonts w:hint="eastAsia"/>
        </w:rPr>
        <w:t>、P</w:t>
      </w:r>
      <w:r>
        <w:t>ATH</w:t>
      </w:r>
      <w:r>
        <w:rPr>
          <w:rFonts w:hint="eastAsia"/>
        </w:rPr>
        <w:t>这三个环境变量后，在内核源码目录中执行：</w:t>
      </w:r>
    </w:p>
    <w:p w:rsidR="001A4312" w:rsidRDefault="001A4312" w:rsidP="001A4312">
      <w:pPr>
        <w:shd w:val="clear" w:color="auto" w:fill="C0C0C0"/>
        <w:ind w:firstLine="420"/>
      </w:pPr>
      <w:r>
        <w:t>make  dtbs</w:t>
      </w:r>
    </w:p>
    <w:p w:rsidR="001A4312" w:rsidRDefault="001A4312" w:rsidP="001A4312">
      <w:pPr>
        <w:pStyle w:val="51"/>
      </w:pPr>
      <w:r>
        <w:rPr>
          <w:rFonts w:hint="eastAsia"/>
        </w:rPr>
        <w:t>11.3.3.4 对于百问网使用Q</w:t>
      </w:r>
      <w:r>
        <w:t>EMU</w:t>
      </w:r>
      <w:r>
        <w:rPr>
          <w:rFonts w:hint="eastAsia"/>
        </w:rPr>
        <w:t>模拟的I</w:t>
      </w:r>
      <w:r>
        <w:t>MX6ULL</w:t>
      </w:r>
      <w:r>
        <w:rPr>
          <w:rFonts w:hint="eastAsia"/>
        </w:rPr>
        <w:t>板子</w:t>
      </w:r>
    </w:p>
    <w:p w:rsidR="001A4312" w:rsidRDefault="001A4312" w:rsidP="001A4312">
      <w:pPr>
        <w:ind w:firstLine="420"/>
      </w:pPr>
      <w:r>
        <w:rPr>
          <w:rFonts w:hint="eastAsia"/>
        </w:rPr>
        <w:t>设备树文件是：内核源码目录中</w:t>
      </w:r>
      <w:r>
        <w:t>arch/arm/boot/dts/100ask_imx6ul_qemu</w:t>
      </w:r>
      <w:r>
        <w:rPr>
          <w:rFonts w:hint="eastAsia"/>
        </w:rPr>
        <w:t>.</w:t>
      </w:r>
      <w:r>
        <w:t>dtb</w:t>
      </w:r>
    </w:p>
    <w:p w:rsidR="001A4312" w:rsidRDefault="001A4312" w:rsidP="001A4312">
      <w:pPr>
        <w:ind w:firstLine="420"/>
      </w:pPr>
      <w:r>
        <w:rPr>
          <w:rFonts w:hint="eastAsia"/>
        </w:rPr>
        <w:t>它是执行q</w:t>
      </w:r>
      <w:r>
        <w:t>emu</w:t>
      </w:r>
      <w:r>
        <w:rPr>
          <w:rFonts w:hint="eastAsia"/>
        </w:rPr>
        <w:t>时直接在命令行中指定设备树文件的，你可以打开脚本文件</w:t>
      </w:r>
      <w:r>
        <w:t>qemu-imx6ul-gui.sh</w:t>
      </w:r>
      <w:r>
        <w:rPr>
          <w:rFonts w:hint="eastAsia"/>
        </w:rPr>
        <w:t>找到d</w:t>
      </w:r>
      <w:r>
        <w:t>tb</w:t>
      </w:r>
      <w:r>
        <w:rPr>
          <w:rFonts w:hint="eastAsia"/>
        </w:rPr>
        <w:t>文件的位置，然后使用新编译出来的d</w:t>
      </w:r>
      <w:r>
        <w:t>tb</w:t>
      </w:r>
      <w:r>
        <w:rPr>
          <w:rFonts w:hint="eastAsia"/>
        </w:rPr>
        <w:t>去覆盖老文件。</w:t>
      </w:r>
    </w:p>
    <w:p w:rsidR="001A4312" w:rsidRDefault="001A4312" w:rsidP="001A4312">
      <w:pPr>
        <w:pStyle w:val="51"/>
      </w:pPr>
      <w:r>
        <w:rPr>
          <w:rFonts w:hint="eastAsia"/>
        </w:rPr>
        <w:t>11.3.3.5 对于野火</w:t>
      </w:r>
      <w:r>
        <w:t>imx6ull-pro</w:t>
      </w:r>
    </w:p>
    <w:p w:rsidR="001A4312" w:rsidRDefault="001A4312" w:rsidP="001A4312">
      <w:pPr>
        <w:ind w:firstLine="420"/>
      </w:pPr>
      <w:r>
        <w:rPr>
          <w:rFonts w:hint="eastAsia"/>
        </w:rPr>
        <w:t>设备树文件是：内核源码目录中</w:t>
      </w:r>
      <w:r>
        <w:t>arch/arm/boot/dts/imx6ull-14x14-ebf.dtb</w:t>
      </w:r>
    </w:p>
    <w:p w:rsidR="001A4312" w:rsidRDefault="001A4312" w:rsidP="001A4312">
      <w:pPr>
        <w:ind w:firstLine="420"/>
      </w:pPr>
      <w:r>
        <w:rPr>
          <w:rFonts w:hint="eastAsia"/>
        </w:rPr>
        <w:t>对于这款板子，本教程中我们使用S</w:t>
      </w:r>
      <w:r>
        <w:t>D</w:t>
      </w:r>
      <w:r>
        <w:rPr>
          <w:rFonts w:hint="eastAsia"/>
        </w:rPr>
        <w:t>卡上的系统。</w:t>
      </w:r>
    </w:p>
    <w:p w:rsidR="001A4312" w:rsidRDefault="001A4312" w:rsidP="001A4312">
      <w:pPr>
        <w:ind w:firstLine="420"/>
      </w:pPr>
      <w:r>
        <w:rPr>
          <w:rFonts w:hint="eastAsia"/>
        </w:rPr>
        <w:t>要更换板上的设备树文件，你可以使用S</w:t>
      </w:r>
      <w:r>
        <w:t>D</w:t>
      </w:r>
      <w:r>
        <w:rPr>
          <w:rFonts w:hint="eastAsia"/>
        </w:rPr>
        <w:t>卡启动开发板后，更换这个文件：/</w:t>
      </w:r>
      <w:r>
        <w:t>boot/imx6ull-14x14-ebf.dtb</w:t>
      </w:r>
    </w:p>
    <w:p w:rsidR="001A4312" w:rsidRDefault="001A4312" w:rsidP="001A4312">
      <w:pPr>
        <w:pStyle w:val="42"/>
      </w:pPr>
      <w:r>
        <w:rPr>
          <w:rFonts w:hint="eastAsia"/>
        </w:rPr>
        <w:lastRenderedPageBreak/>
        <w:t>11.3.4</w:t>
      </w:r>
      <w:r>
        <w:rPr>
          <w:rFonts w:hint="eastAsia"/>
        </w:rPr>
        <w:tab/>
      </w:r>
      <w:r>
        <w:rPr>
          <w:rFonts w:hint="eastAsia"/>
        </w:rPr>
        <w:t>板子启动后查看设备树</w:t>
      </w:r>
    </w:p>
    <w:p w:rsidR="001A4312" w:rsidRDefault="001A4312" w:rsidP="001A4312">
      <w:pPr>
        <w:ind w:firstLine="420"/>
      </w:pPr>
      <w:r>
        <w:rPr>
          <w:rFonts w:hint="eastAsia"/>
        </w:rPr>
        <w:t>板子启动后执行下面的命令：</w:t>
      </w:r>
    </w:p>
    <w:p w:rsidR="001A4312" w:rsidRDefault="001A4312" w:rsidP="001A4312">
      <w:pPr>
        <w:shd w:val="clear" w:color="auto" w:fill="C0C0C0"/>
        <w:ind w:firstLine="420"/>
      </w:pPr>
      <w:r>
        <w:t># ls /sys/firmware/</w:t>
      </w:r>
    </w:p>
    <w:p w:rsidR="001A4312" w:rsidRDefault="001A4312" w:rsidP="001A4312">
      <w:pPr>
        <w:shd w:val="clear" w:color="auto" w:fill="C0C0C0"/>
        <w:ind w:firstLine="420"/>
      </w:pPr>
      <w:r>
        <w:t>devicetree  fdt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/sys/firmware/devicetree</w:t>
      </w:r>
      <w:r>
        <w:rPr>
          <w:rFonts w:hint="eastAsia"/>
        </w:rPr>
        <w:t>目录下是以目录结构程现的</w:t>
      </w:r>
      <w:r>
        <w:t>dtb文件, 根节点对应base目录, 每一个节点对应一个目录, 每一个属性对应一个文件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这些属性的值如果是字符串，可以使用c</w:t>
      </w:r>
      <w:r>
        <w:t>at</w:t>
      </w:r>
      <w:r>
        <w:rPr>
          <w:rFonts w:hint="eastAsia"/>
        </w:rPr>
        <w:t>命令把它打印出来；对于数值，可以用h</w:t>
      </w:r>
      <w:r>
        <w:t>exdump</w:t>
      </w:r>
      <w:r>
        <w:rPr>
          <w:rFonts w:hint="eastAsia"/>
        </w:rPr>
        <w:t>把它打印出来。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还可以看到</w:t>
      </w:r>
      <w:r>
        <w:t>/sys/firmware/fdt</w:t>
      </w:r>
      <w:r>
        <w:rPr>
          <w:rFonts w:hint="eastAsia"/>
        </w:rPr>
        <w:t>文件，它就是d</w:t>
      </w:r>
      <w:r>
        <w:t>tb</w:t>
      </w:r>
      <w:r>
        <w:rPr>
          <w:rFonts w:hint="eastAsia"/>
        </w:rPr>
        <w:t>格式的设备树文件，可以把它复制出来放到u</w:t>
      </w:r>
      <w:r>
        <w:t>buntu</w:t>
      </w:r>
      <w:r>
        <w:rPr>
          <w:rFonts w:hint="eastAsia"/>
        </w:rPr>
        <w:t>上，执行下面的命令反编译出来(</w:t>
      </w:r>
      <w:r>
        <w:t>-I dtb</w:t>
      </w:r>
      <w:r>
        <w:rPr>
          <w:rFonts w:hint="eastAsia"/>
        </w:rPr>
        <w:t>：输入格式是d</w:t>
      </w:r>
      <w:r>
        <w:t>tb</w:t>
      </w:r>
      <w:r>
        <w:rPr>
          <w:rFonts w:hint="eastAsia"/>
        </w:rPr>
        <w:t>，-</w:t>
      </w:r>
      <w:r>
        <w:t>O dts</w:t>
      </w:r>
      <w:r>
        <w:rPr>
          <w:rFonts w:hint="eastAsia"/>
        </w:rPr>
        <w:t>：输出格式是d</w:t>
      </w:r>
      <w:r>
        <w:t>ts)</w:t>
      </w:r>
      <w:r>
        <w:rPr>
          <w:rFonts w:hint="eastAsia"/>
        </w:rPr>
        <w:t>：</w:t>
      </w:r>
    </w:p>
    <w:p w:rsidR="001A4312" w:rsidRDefault="001A4312" w:rsidP="001A4312">
      <w:pPr>
        <w:shd w:val="clear" w:color="auto" w:fill="C0C0C0"/>
        <w:ind w:firstLine="420"/>
      </w:pPr>
      <w:r>
        <w:t xml:space="preserve">cd  </w:t>
      </w:r>
      <w:r>
        <w:rPr>
          <w:rFonts w:hint="eastAsia"/>
        </w:rPr>
        <w:t>板子所用的内核源码目录</w:t>
      </w:r>
    </w:p>
    <w:p w:rsidR="001A4312" w:rsidRDefault="001A4312" w:rsidP="001A4312">
      <w:pPr>
        <w:shd w:val="clear" w:color="auto" w:fill="C0C0C0"/>
        <w:ind w:firstLine="420"/>
      </w:pPr>
      <w:r>
        <w:t>./scripts/dtc/dtc  -I  dtb  -O  dts   /</w:t>
      </w:r>
      <w:r>
        <w:rPr>
          <w:rFonts w:hint="eastAsia"/>
        </w:rPr>
        <w:t>从板子上</w:t>
      </w:r>
      <w:r>
        <w:t>/</w:t>
      </w:r>
      <w:r>
        <w:rPr>
          <w:rFonts w:hint="eastAsia"/>
        </w:rPr>
        <w:t>复制出来的</w:t>
      </w:r>
      <w:r>
        <w:t>/fdt  -o   tmp.dts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11.4 </w:t>
      </w:r>
      <w:r>
        <w:rPr>
          <w:rFonts w:hint="eastAsia"/>
        </w:rPr>
        <w:t>内核对设备树的处理</w:t>
      </w:r>
    </w:p>
    <w:p w:rsidR="001A4312" w:rsidRDefault="001A4312" w:rsidP="001A4312">
      <w:pPr>
        <w:ind w:firstLine="420"/>
      </w:pPr>
      <w:r>
        <w:rPr>
          <w:rFonts w:hint="eastAsia"/>
        </w:rPr>
        <w:t>从源代码文件d</w:t>
      </w:r>
      <w:r>
        <w:t>ts</w:t>
      </w:r>
      <w:r>
        <w:rPr>
          <w:rFonts w:hint="eastAsia"/>
        </w:rPr>
        <w:t>文件开始，设备树的处理过程为：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3780F1D0" wp14:editId="68C99C97">
            <wp:extent cx="5274310" cy="568325"/>
            <wp:effectExtent l="0" t="0" r="2540" b="3175"/>
            <wp:docPr id="1395" name="图片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图片 139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t>① dts</w:t>
      </w:r>
      <w:r>
        <w:rPr>
          <w:rFonts w:hint="eastAsia"/>
        </w:rPr>
        <w:t>在P</w:t>
      </w:r>
      <w:r>
        <w:t>C</w:t>
      </w:r>
      <w:r>
        <w:rPr>
          <w:rFonts w:hint="eastAsia"/>
        </w:rPr>
        <w:t>机上被编译为d</w:t>
      </w:r>
      <w:r>
        <w:t>tb</w:t>
      </w:r>
      <w:r>
        <w:rPr>
          <w:rFonts w:hint="eastAsia"/>
        </w:rPr>
        <w:t>文件；</w:t>
      </w:r>
    </w:p>
    <w:p w:rsidR="001A4312" w:rsidRDefault="001A4312" w:rsidP="001A4312">
      <w:pPr>
        <w:ind w:firstLine="420"/>
      </w:pPr>
      <w:r>
        <w:t xml:space="preserve">② </w:t>
      </w:r>
      <w:r>
        <w:rPr>
          <w:rFonts w:hint="eastAsia"/>
        </w:rPr>
        <w:t>u</w:t>
      </w:r>
      <w:r>
        <w:t>-boot</w:t>
      </w:r>
      <w:r>
        <w:rPr>
          <w:rFonts w:hint="eastAsia"/>
        </w:rPr>
        <w:t>把d</w:t>
      </w:r>
      <w:r>
        <w:t>tb</w:t>
      </w:r>
      <w:r>
        <w:rPr>
          <w:rFonts w:hint="eastAsia"/>
        </w:rPr>
        <w:t>文件传给内核；</w:t>
      </w:r>
    </w:p>
    <w:p w:rsidR="001A4312" w:rsidRDefault="001A4312" w:rsidP="001A4312">
      <w:pPr>
        <w:ind w:firstLine="420"/>
      </w:pPr>
      <w:r>
        <w:rPr>
          <w:rFonts w:hint="eastAsia"/>
        </w:rPr>
        <w:t>③ 内核解析d</w:t>
      </w:r>
      <w:r>
        <w:t>tb</w:t>
      </w:r>
      <w:r>
        <w:rPr>
          <w:rFonts w:hint="eastAsia"/>
        </w:rPr>
        <w:t>文件，把每一个节点都转换为d</w:t>
      </w:r>
      <w:r>
        <w:t>evice_node</w:t>
      </w:r>
      <w:r>
        <w:rPr>
          <w:rFonts w:hint="eastAsia"/>
        </w:rPr>
        <w:t>结构体；</w:t>
      </w:r>
    </w:p>
    <w:p w:rsidR="001A4312" w:rsidRDefault="001A4312" w:rsidP="001A4312">
      <w:pPr>
        <w:ind w:firstLine="420"/>
      </w:pPr>
      <w:r>
        <w:t xml:space="preserve">④ </w:t>
      </w:r>
      <w:r>
        <w:rPr>
          <w:rFonts w:hint="eastAsia"/>
        </w:rPr>
        <w:t>对于某些d</w:t>
      </w:r>
      <w:r>
        <w:t>evice_node</w:t>
      </w:r>
      <w:r>
        <w:rPr>
          <w:rFonts w:hint="eastAsia"/>
        </w:rPr>
        <w:t>结构体，会被转换为p</w:t>
      </w:r>
      <w:r>
        <w:t>latform_device</w:t>
      </w:r>
      <w:r>
        <w:rPr>
          <w:rFonts w:hint="eastAsia"/>
        </w:rPr>
        <w:t>结构体。</w:t>
      </w:r>
    </w:p>
    <w:p w:rsidR="001A4312" w:rsidRDefault="001A4312" w:rsidP="001A4312">
      <w:pPr>
        <w:pStyle w:val="42"/>
      </w:pPr>
      <w:r>
        <w:rPr>
          <w:rFonts w:hint="eastAsia"/>
        </w:rPr>
        <w:t>11.4.1</w:t>
      </w:r>
      <w:r>
        <w:rPr>
          <w:rFonts w:hint="eastAsia"/>
        </w:rPr>
        <w:tab/>
        <w:t>d</w:t>
      </w:r>
      <w:r>
        <w:t>tb</w:t>
      </w:r>
      <w:r>
        <w:rPr>
          <w:rFonts w:hint="eastAsia"/>
        </w:rPr>
        <w:t>中每一个节点都被转换为</w:t>
      </w:r>
      <w:r>
        <w:rPr>
          <w:rFonts w:hint="eastAsia"/>
        </w:rPr>
        <w:t>d</w:t>
      </w:r>
      <w:r>
        <w:t>evice_node</w:t>
      </w:r>
      <w:r>
        <w:rPr>
          <w:rFonts w:hint="eastAsia"/>
        </w:rPr>
        <w:t>结构体</w:t>
      </w:r>
    </w:p>
    <w:p w:rsidR="001A4312" w:rsidRDefault="001A4312" w:rsidP="001A4312">
      <w:pPr>
        <w:ind w:firstLine="420"/>
      </w:pPr>
      <w:r>
        <w:rPr>
          <w:noProof/>
        </w:rPr>
        <w:drawing>
          <wp:inline distT="0" distB="0" distL="0" distR="0" wp14:anchorId="19893981" wp14:editId="406FCBE0">
            <wp:extent cx="5274310" cy="2115820"/>
            <wp:effectExtent l="0" t="0" r="2540" b="0"/>
            <wp:docPr id="1396" name="图片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图片 139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rPr>
          <w:rFonts w:hint="eastAsia"/>
        </w:rPr>
        <w:t>根节点被保存在全局变量</w:t>
      </w:r>
      <w:r>
        <w:t>of_root</w:t>
      </w:r>
      <w:r>
        <w:rPr>
          <w:rFonts w:hint="eastAsia"/>
        </w:rPr>
        <w:t>中，从o</w:t>
      </w:r>
      <w:r>
        <w:t>f_root</w:t>
      </w:r>
      <w:r>
        <w:rPr>
          <w:rFonts w:hint="eastAsia"/>
        </w:rPr>
        <w:t>开始可以访问到任意节点。</w:t>
      </w:r>
    </w:p>
    <w:p w:rsidR="001A4312" w:rsidRDefault="001A4312" w:rsidP="001A4312">
      <w:pPr>
        <w:pStyle w:val="42"/>
      </w:pPr>
      <w:r>
        <w:rPr>
          <w:rFonts w:hint="eastAsia"/>
        </w:rPr>
        <w:t>11.4.2</w:t>
      </w:r>
      <w:r>
        <w:rPr>
          <w:rFonts w:hint="eastAsia"/>
        </w:rPr>
        <w:tab/>
      </w:r>
      <w:r>
        <w:rPr>
          <w:rFonts w:hint="eastAsia"/>
        </w:rPr>
        <w:t>哪些设备树节点会被转换为</w:t>
      </w:r>
      <w:r>
        <w:rPr>
          <w:rFonts w:hint="eastAsia"/>
        </w:rPr>
        <w:t>p</w:t>
      </w:r>
      <w:r>
        <w:t>latform_device</w:t>
      </w:r>
    </w:p>
    <w:p w:rsidR="001A4312" w:rsidRDefault="001A4312" w:rsidP="001A4312">
      <w:pPr>
        <w:ind w:firstLine="420"/>
        <w:rPr>
          <w:color w:val="FF0000"/>
        </w:rPr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根节点下含有</w:t>
      </w:r>
      <w:r>
        <w:t>compatile属性的</w:t>
      </w:r>
      <w:r>
        <w:rPr>
          <w:color w:val="FF0000"/>
        </w:rPr>
        <w:t>子节点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含有特定</w:t>
      </w:r>
      <w:r>
        <w:t>compatile属性</w:t>
      </w:r>
      <w:r>
        <w:rPr>
          <w:rFonts w:hint="eastAsia"/>
        </w:rPr>
        <w:t>的节点的</w:t>
      </w:r>
      <w:r>
        <w:rPr>
          <w:rFonts w:hint="eastAsia"/>
          <w:color w:val="FF0000"/>
        </w:rPr>
        <w:t>子节点</w:t>
      </w:r>
    </w:p>
    <w:p w:rsidR="001A4312" w:rsidRDefault="001A4312" w:rsidP="001A4312">
      <w:pPr>
        <w:ind w:firstLine="420"/>
      </w:pPr>
      <w:r>
        <w:rPr>
          <w:rFonts w:hint="eastAsia"/>
        </w:rPr>
        <w:lastRenderedPageBreak/>
        <w:t>如果一个节点的</w:t>
      </w:r>
      <w:r>
        <w:t>compatile属性</w:t>
      </w:r>
      <w:r>
        <w:rPr>
          <w:rFonts w:hint="eastAsia"/>
        </w:rPr>
        <w:t>，它的</w:t>
      </w:r>
      <w:r>
        <w:t>值</w:t>
      </w:r>
      <w:r>
        <w:rPr>
          <w:rFonts w:hint="eastAsia"/>
        </w:rPr>
        <w:t>是这4者之一：</w:t>
      </w:r>
      <w:r>
        <w:t xml:space="preserve">"simple-bus","simple-mfd","isa","arm,amba-bus", </w:t>
      </w:r>
    </w:p>
    <w:p w:rsidR="001A4312" w:rsidRDefault="001A4312" w:rsidP="001A4312">
      <w:pPr>
        <w:ind w:firstLine="420"/>
      </w:pPr>
      <w:r>
        <w:t>那么它的</w:t>
      </w:r>
      <w:r>
        <w:rPr>
          <w:color w:val="FF0000"/>
        </w:rPr>
        <w:t>子结点</w:t>
      </w:r>
      <w:r>
        <w:t>(需含compatile属性)也可以转换为platform_device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C. 总线I2C</w:t>
      </w:r>
      <w:r>
        <w:rPr>
          <w:rFonts w:hint="eastAsia"/>
        </w:rPr>
        <w:t>、S</w:t>
      </w:r>
      <w:r>
        <w:t>PI节点下的子节点</w:t>
      </w:r>
      <w:r>
        <w:rPr>
          <w:rFonts w:hint="eastAsia"/>
        </w:rPr>
        <w:t>：</w:t>
      </w:r>
      <w:r>
        <w:rPr>
          <w:rFonts w:hint="eastAsia"/>
          <w:color w:val="FF0000"/>
        </w:rPr>
        <w:t>不转换</w:t>
      </w:r>
      <w:r>
        <w:rPr>
          <w:rFonts w:hint="eastAsia"/>
        </w:rPr>
        <w:t>为p</w:t>
      </w:r>
      <w:r>
        <w:t>latform_device</w:t>
      </w:r>
    </w:p>
    <w:p w:rsidR="001A4312" w:rsidRDefault="001A4312" w:rsidP="001A4312">
      <w:pPr>
        <w:ind w:firstLine="420"/>
      </w:pPr>
      <w:r>
        <w:rPr>
          <w:rFonts w:hint="eastAsia"/>
        </w:rPr>
        <w:t>某个总线下到子节点，</w:t>
      </w:r>
      <w:r>
        <w:t>应该交给对应的总线驱动程序来处理, 它们不应该被转换为platform_device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>比如以下的节点</w:t>
      </w:r>
      <w:r>
        <w:rPr>
          <w:rFonts w:hint="eastAsia"/>
        </w:rPr>
        <w:t>中：</w:t>
      </w:r>
    </w:p>
    <w:p w:rsidR="001A4312" w:rsidRDefault="001A4312" w:rsidP="001A4312">
      <w:pPr>
        <w:ind w:firstLine="420"/>
      </w:pPr>
      <w:r>
        <w:t>/mytest会被转换为platform_device, 因为它兼容"simple-bus";</w:t>
      </w:r>
    </w:p>
    <w:p w:rsidR="001A4312" w:rsidRDefault="001A4312" w:rsidP="001A4312">
      <w:pPr>
        <w:ind w:firstLine="420"/>
      </w:pPr>
      <w:r>
        <w:t>它的子节点/mytest/mytest@0 也会被转换为platform_device</w:t>
      </w:r>
    </w:p>
    <w:p w:rsidR="001A4312" w:rsidRDefault="001A4312" w:rsidP="001A4312">
      <w:pPr>
        <w:ind w:firstLine="420"/>
      </w:pPr>
      <w:r>
        <w:t>/i2c节点一般表示i2c控制器, 它会被转换为platform_device, 在内核中有对应的platform_driver;</w:t>
      </w:r>
    </w:p>
    <w:p w:rsidR="001A4312" w:rsidRDefault="001A4312" w:rsidP="001A4312">
      <w:pPr>
        <w:ind w:firstLine="420"/>
      </w:pPr>
      <w:r>
        <w:t>/i2c/at24c02节点不会被转换为platform_device, 它被如何处理完全由父节点的platform_driver决定, 一般是被创建为一个i2c_client。</w:t>
      </w:r>
    </w:p>
    <w:p w:rsidR="001A4312" w:rsidRDefault="001A4312" w:rsidP="001A4312">
      <w:pPr>
        <w:ind w:firstLine="420"/>
      </w:pPr>
      <w:r>
        <w:t>类似的也有/spi节点, 它一般也是用来表示SPI控制器, 它会被转换为platform_device, 在内核中有对应的platform_driver;</w:t>
      </w:r>
    </w:p>
    <w:p w:rsidR="001A4312" w:rsidRDefault="001A4312" w:rsidP="001A4312">
      <w:pPr>
        <w:ind w:firstLine="420"/>
      </w:pPr>
      <w:r>
        <w:t xml:space="preserve">/spi/flash@0节点不会被转换为platform_device, 它被如何处理完全由父节点的platform_driver决定, 一般是被创建为一个spi_device。    </w:t>
      </w:r>
    </w:p>
    <w:p w:rsidR="001A4312" w:rsidRDefault="001A4312" w:rsidP="001A4312">
      <w:pPr>
        <w:shd w:val="clear" w:color="auto" w:fill="C0C0C0"/>
        <w:ind w:firstLine="420"/>
      </w:pPr>
      <w:r>
        <w:t>/ {</w:t>
      </w:r>
    </w:p>
    <w:p w:rsidR="001A4312" w:rsidRDefault="001A4312" w:rsidP="001A4312">
      <w:pPr>
        <w:shd w:val="clear" w:color="auto" w:fill="C0C0C0"/>
        <w:ind w:firstLine="420"/>
      </w:pPr>
      <w:r>
        <w:tab/>
        <w:t xml:space="preserve">  mytest {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 xml:space="preserve">  compatile = "mytest", "simple-bus";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 xml:space="preserve">  mytest@0 {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compatile = "mytest_0";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 xml:space="preserve">  };</w:t>
      </w:r>
    </w:p>
    <w:p w:rsidR="001A4312" w:rsidRDefault="001A4312" w:rsidP="001A4312">
      <w:pPr>
        <w:shd w:val="clear" w:color="auto" w:fill="C0C0C0"/>
        <w:ind w:firstLine="420"/>
      </w:pPr>
      <w:r>
        <w:tab/>
        <w:t xml:space="preserve">  };</w:t>
      </w:r>
    </w:p>
    <w:p w:rsidR="001A4312" w:rsidRDefault="001A4312" w:rsidP="001A4312">
      <w:pPr>
        <w:shd w:val="clear" w:color="auto" w:fill="C0C0C0"/>
        <w:ind w:firstLine="420"/>
      </w:pPr>
      <w:r>
        <w:tab/>
        <w:t xml:space="preserve">  </w:t>
      </w:r>
    </w:p>
    <w:p w:rsidR="001A4312" w:rsidRDefault="001A4312" w:rsidP="001A4312">
      <w:pPr>
        <w:shd w:val="clear" w:color="auto" w:fill="C0C0C0"/>
        <w:ind w:firstLine="420"/>
      </w:pPr>
      <w:r>
        <w:tab/>
        <w:t xml:space="preserve">  i2c {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 xml:space="preserve">  compatile = "samsung,i2c";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 xml:space="preserve">  at24c02 {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 xml:space="preserve">compatile = "at24c02";                      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 xml:space="preserve">  };</w:t>
      </w:r>
    </w:p>
    <w:p w:rsidR="001A4312" w:rsidRDefault="001A4312" w:rsidP="001A4312">
      <w:pPr>
        <w:shd w:val="clear" w:color="auto" w:fill="C0C0C0"/>
        <w:ind w:firstLine="420"/>
      </w:pPr>
      <w:r>
        <w:tab/>
        <w:t xml:space="preserve">  };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ab/>
        <w:t xml:space="preserve">  spi {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 xml:space="preserve">  compatile = "samsung,spi";              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  <w:t xml:space="preserve">  flash@0 {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compatible = "winbond,w25q32dw";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spi-max-frequency = &lt;25000000&gt;;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reg = &lt;0&gt;;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  <w:t xml:space="preserve">  };</w:t>
      </w:r>
    </w:p>
    <w:p w:rsidR="001A4312" w:rsidRDefault="001A4312" w:rsidP="001A4312">
      <w:pPr>
        <w:shd w:val="clear" w:color="auto" w:fill="C0C0C0"/>
        <w:ind w:firstLine="420"/>
      </w:pPr>
      <w:r>
        <w:tab/>
        <w:t xml:space="preserve">  };</w:t>
      </w:r>
    </w:p>
    <w:p w:rsidR="001A4312" w:rsidRDefault="001A4312" w:rsidP="001A4312">
      <w:pPr>
        <w:shd w:val="clear" w:color="auto" w:fill="C0C0C0"/>
        <w:ind w:firstLine="420"/>
      </w:pPr>
      <w:r>
        <w:t xml:space="preserve">  };      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lastRenderedPageBreak/>
        <w:t>11.4.3</w:t>
      </w:r>
      <w:r>
        <w:rPr>
          <w:rFonts w:hint="eastAsia"/>
        </w:rPr>
        <w:tab/>
      </w:r>
      <w:r>
        <w:rPr>
          <w:rFonts w:hint="eastAsia"/>
        </w:rPr>
        <w:t>怎么转换为</w:t>
      </w:r>
      <w:r>
        <w:rPr>
          <w:rFonts w:hint="eastAsia"/>
        </w:rPr>
        <w:t>p</w:t>
      </w:r>
      <w:r>
        <w:t>latform_device</w:t>
      </w:r>
    </w:p>
    <w:p w:rsidR="001A4312" w:rsidRDefault="001A4312" w:rsidP="001A4312">
      <w:pPr>
        <w:ind w:firstLine="420"/>
      </w:pPr>
      <w:r>
        <w:rPr>
          <w:rFonts w:hint="eastAsia"/>
        </w:rPr>
        <w:t>内核处理设备树的函数调用过程，这里不去分析；我们只需要得到如下结论：</w:t>
      </w:r>
    </w:p>
    <w:p w:rsidR="001A4312" w:rsidRDefault="001A4312" w:rsidP="001A4312">
      <w:pPr>
        <w:ind w:firstLine="420"/>
      </w:pPr>
      <w:r>
        <w:t>A. platform_device中含有resource数组, 它来自device_node的reg, interrupts属性;</w:t>
      </w:r>
    </w:p>
    <w:p w:rsidR="001A4312" w:rsidRDefault="001A4312" w:rsidP="001A4312">
      <w:pPr>
        <w:ind w:firstLine="420"/>
      </w:pPr>
      <w:r>
        <w:t>B. platform_device.dev.of_node指向device_node, 可以通过它获得其他属性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11.5 </w:t>
      </w:r>
      <w:r>
        <w:t>platform_device</w:t>
      </w:r>
      <w:r>
        <w:rPr>
          <w:rFonts w:hint="eastAsia"/>
        </w:rPr>
        <w:t>如何与</w:t>
      </w:r>
      <w:r>
        <w:rPr>
          <w:rFonts w:hint="eastAsia"/>
        </w:rPr>
        <w:t>p</w:t>
      </w:r>
      <w:r>
        <w:t>latform_driver</w:t>
      </w:r>
      <w:r>
        <w:rPr>
          <w:rFonts w:hint="eastAsia"/>
        </w:rPr>
        <w:t>配对</w:t>
      </w:r>
    </w:p>
    <w:p w:rsidR="001A4312" w:rsidRDefault="001A4312" w:rsidP="001A4312">
      <w:pPr>
        <w:ind w:firstLine="420"/>
      </w:pPr>
      <w:r>
        <w:rPr>
          <w:rFonts w:hint="eastAsia"/>
        </w:rPr>
        <w:t>从设备树转换得来的p</w:t>
      </w:r>
      <w:r>
        <w:t>latform_device</w:t>
      </w:r>
      <w:r>
        <w:rPr>
          <w:rFonts w:hint="eastAsia"/>
        </w:rPr>
        <w:t>会被注册进内核里，以后当我们每注册一个p</w:t>
      </w:r>
      <w:r>
        <w:t>latform_driver</w:t>
      </w:r>
      <w:r>
        <w:rPr>
          <w:rFonts w:hint="eastAsia"/>
        </w:rPr>
        <w:t>时，它们就会两两确定能否配对，如果能配对成功就调用p</w:t>
      </w:r>
      <w:r>
        <w:t>latform_driver</w:t>
      </w:r>
      <w:r>
        <w:rPr>
          <w:rFonts w:hint="eastAsia"/>
        </w:rPr>
        <w:t>的p</w:t>
      </w:r>
      <w:r>
        <w:t>robe</w:t>
      </w:r>
      <w:r>
        <w:rPr>
          <w:rFonts w:hint="eastAsia"/>
        </w:rPr>
        <w:t>函数。</w:t>
      </w:r>
    </w:p>
    <w:p w:rsidR="001A4312" w:rsidRDefault="001A4312" w:rsidP="001A4312">
      <w:pPr>
        <w:ind w:firstLine="420"/>
      </w:pPr>
      <w:r>
        <w:rPr>
          <w:rFonts w:hint="eastAsia"/>
        </w:rPr>
        <w:t>套路是一样的。</w:t>
      </w:r>
    </w:p>
    <w:p w:rsidR="001A4312" w:rsidRDefault="001A4312" w:rsidP="001A4312">
      <w:pPr>
        <w:ind w:firstLine="420"/>
      </w:pPr>
      <w:r>
        <w:rPr>
          <w:rFonts w:hint="eastAsia"/>
        </w:rPr>
        <w:t>我们需要将前面讲过的“匹配规则”再完善一下：</w:t>
      </w:r>
    </w:p>
    <w:p w:rsidR="001A4312" w:rsidRDefault="001A4312" w:rsidP="001A4312">
      <w:pPr>
        <w:ind w:firstLine="420"/>
      </w:pPr>
      <w:r>
        <w:rPr>
          <w:rFonts w:hint="eastAsia"/>
        </w:rPr>
        <w:t>先贴源码：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1BED2B31" wp14:editId="749EAFF8">
            <wp:extent cx="4434205" cy="2785745"/>
            <wp:effectExtent l="0" t="0" r="4445" b="0"/>
            <wp:docPr id="1397" name="图片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图片 139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3024" cy="27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pStyle w:val="42"/>
      </w:pPr>
      <w:r>
        <w:rPr>
          <w:rFonts w:hint="eastAsia"/>
        </w:rPr>
        <w:t>11.5.1</w:t>
      </w:r>
      <w:r>
        <w:rPr>
          <w:rFonts w:hint="eastAsia"/>
        </w:rPr>
        <w:tab/>
      </w:r>
      <w:r>
        <w:rPr>
          <w:rFonts w:hint="eastAsia"/>
        </w:rPr>
        <w:t>最先比较：是否强制选择某个</w:t>
      </w:r>
      <w:r>
        <w:rPr>
          <w:rFonts w:hint="eastAsia"/>
        </w:rPr>
        <w:t>d</w:t>
      </w:r>
      <w:r>
        <w:t>river</w:t>
      </w:r>
    </w:p>
    <w:p w:rsidR="001A4312" w:rsidRDefault="001A4312" w:rsidP="001A4312">
      <w:pPr>
        <w:ind w:firstLine="420"/>
      </w:pPr>
      <w:r>
        <w:rPr>
          <w:rFonts w:hint="eastAsia"/>
        </w:rPr>
        <w:t>比较</w:t>
      </w:r>
      <w:r>
        <w:t>platform_device</w:t>
      </w:r>
      <w:r>
        <w:rPr>
          <w:rFonts w:hint="eastAsia"/>
        </w:rPr>
        <w:t>.</w:t>
      </w:r>
      <w:r>
        <w:t xml:space="preserve"> driver_override</w:t>
      </w:r>
      <w:r>
        <w:rPr>
          <w:rFonts w:hint="eastAsia"/>
        </w:rPr>
        <w:t>和p</w:t>
      </w:r>
      <w:r>
        <w:t>latform_driver.driver.name</w:t>
      </w:r>
    </w:p>
    <w:p w:rsidR="001A4312" w:rsidRDefault="001A4312" w:rsidP="001A4312">
      <w:pPr>
        <w:ind w:firstLine="420"/>
      </w:pPr>
      <w:r>
        <w:rPr>
          <w:rFonts w:hint="eastAsia"/>
        </w:rPr>
        <w:t>可以设置p</w:t>
      </w:r>
      <w:r>
        <w:t>latform_device</w:t>
      </w:r>
      <w:r>
        <w:rPr>
          <w:rFonts w:hint="eastAsia"/>
        </w:rPr>
        <w:t>的</w:t>
      </w:r>
      <w:r>
        <w:t>driver_override</w:t>
      </w:r>
      <w:r>
        <w:rPr>
          <w:rFonts w:hint="eastAsia"/>
        </w:rPr>
        <w:t>，强制选择某个p</w:t>
      </w:r>
      <w:r>
        <w:t>latform_driver</w:t>
      </w:r>
      <w:r>
        <w:rPr>
          <w:rFonts w:hint="eastAsia"/>
        </w:rPr>
        <w:t>。</w:t>
      </w:r>
    </w:p>
    <w:p w:rsidR="001A4312" w:rsidRDefault="001A4312" w:rsidP="001A4312">
      <w:pPr>
        <w:pStyle w:val="42"/>
      </w:pPr>
      <w:r>
        <w:rPr>
          <w:rFonts w:hint="eastAsia"/>
        </w:rPr>
        <w:t>11.5.2</w:t>
      </w:r>
      <w:r>
        <w:rPr>
          <w:rFonts w:hint="eastAsia"/>
        </w:rPr>
        <w:tab/>
      </w:r>
      <w:r>
        <w:rPr>
          <w:rFonts w:hint="eastAsia"/>
        </w:rPr>
        <w:t>然后比较：设备树信息</w:t>
      </w:r>
    </w:p>
    <w:p w:rsidR="001A4312" w:rsidRDefault="001A4312" w:rsidP="001A4312">
      <w:pPr>
        <w:ind w:firstLine="420"/>
      </w:pPr>
      <w:r>
        <w:rPr>
          <w:rFonts w:hint="eastAsia"/>
        </w:rPr>
        <w:t>比较：</w:t>
      </w:r>
      <w:r>
        <w:t>platform_device</w:t>
      </w:r>
      <w:r>
        <w:rPr>
          <w:rFonts w:hint="eastAsia"/>
        </w:rPr>
        <w:t>.</w:t>
      </w:r>
      <w:r>
        <w:t xml:space="preserve"> dev.of_node</w:t>
      </w:r>
      <w:r>
        <w:rPr>
          <w:rFonts w:hint="eastAsia"/>
        </w:rPr>
        <w:t>和p</w:t>
      </w:r>
      <w:r>
        <w:t>latform_driver.driver.of_match_table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由设备树节点转换得来的p</w:t>
      </w:r>
      <w:r>
        <w:t>latform_device</w:t>
      </w:r>
      <w:r>
        <w:rPr>
          <w:rFonts w:hint="eastAsia"/>
        </w:rPr>
        <w:t>中，含有一个结构体：o</w:t>
      </w:r>
      <w:r>
        <w:t>f_node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它的类型如下：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6D1ADA4" wp14:editId="34FF1976">
            <wp:extent cx="3688715" cy="1229360"/>
            <wp:effectExtent l="0" t="0" r="6985" b="8890"/>
            <wp:docPr id="1398" name="图片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" name="图片 139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7930" cy="12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rPr>
          <w:rFonts w:hint="eastAsia"/>
        </w:rPr>
        <w:t>如果一个p</w:t>
      </w:r>
      <w:r>
        <w:t>latform_driver</w:t>
      </w:r>
      <w:r>
        <w:rPr>
          <w:rFonts w:hint="eastAsia"/>
        </w:rPr>
        <w:t>支持设备树，它的p</w:t>
      </w:r>
      <w:r>
        <w:t>latform_driver.driver.of_match_table</w:t>
      </w:r>
      <w:r>
        <w:rPr>
          <w:rFonts w:hint="eastAsia"/>
        </w:rPr>
        <w:t>是一个数组，类型如下：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39809624" wp14:editId="150CA77E">
            <wp:extent cx="2489200" cy="1080770"/>
            <wp:effectExtent l="0" t="0" r="6350" b="5080"/>
            <wp:docPr id="1399" name="图片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图片 139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4921" cy="10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rPr>
          <w:rFonts w:hint="eastAsia"/>
        </w:rPr>
        <w:t>使用设备树信息来判断d</w:t>
      </w:r>
      <w:r>
        <w:t>ev</w:t>
      </w:r>
      <w:r>
        <w:rPr>
          <w:rFonts w:hint="eastAsia"/>
        </w:rPr>
        <w:t>和d</w:t>
      </w:r>
      <w:r>
        <w:t>rv</w:t>
      </w:r>
      <w:r>
        <w:rPr>
          <w:rFonts w:hint="eastAsia"/>
        </w:rPr>
        <w:t>是否配对时，</w:t>
      </w:r>
    </w:p>
    <w:p w:rsidR="001A4312" w:rsidRDefault="001A4312" w:rsidP="001A4312">
      <w:pPr>
        <w:ind w:firstLine="420"/>
      </w:pPr>
      <w:r>
        <w:rPr>
          <w:rFonts w:hint="eastAsia"/>
          <w:color w:val="FF0000"/>
        </w:rPr>
        <w:t>首先</w:t>
      </w:r>
      <w:r>
        <w:rPr>
          <w:rFonts w:hint="eastAsia"/>
        </w:rPr>
        <w:t>，如果</w:t>
      </w:r>
      <w:r>
        <w:t>of_match_table</w:t>
      </w:r>
      <w:r>
        <w:rPr>
          <w:rFonts w:hint="eastAsia"/>
        </w:rPr>
        <w:t>中含有c</w:t>
      </w:r>
      <w:r>
        <w:t>ompatible</w:t>
      </w:r>
      <w:r>
        <w:rPr>
          <w:rFonts w:hint="eastAsia"/>
        </w:rPr>
        <w:t>值，就跟d</w:t>
      </w:r>
      <w:r>
        <w:t>ev</w:t>
      </w:r>
      <w:r>
        <w:rPr>
          <w:rFonts w:hint="eastAsia"/>
        </w:rPr>
        <w:t>的c</w:t>
      </w:r>
      <w:r>
        <w:t>ompatile</w:t>
      </w:r>
      <w:r>
        <w:rPr>
          <w:rFonts w:hint="eastAsia"/>
        </w:rPr>
        <w:t>属性比较，若一致则成功，否则返回失败；</w:t>
      </w:r>
    </w:p>
    <w:p w:rsidR="001A4312" w:rsidRDefault="001A4312" w:rsidP="001A4312">
      <w:pPr>
        <w:ind w:firstLine="420"/>
      </w:pPr>
      <w:r>
        <w:rPr>
          <w:rFonts w:hint="eastAsia"/>
          <w:color w:val="FF0000"/>
        </w:rPr>
        <w:t>其次</w:t>
      </w:r>
      <w:r>
        <w:rPr>
          <w:rFonts w:hint="eastAsia"/>
        </w:rPr>
        <w:t>，如果</w:t>
      </w:r>
      <w:r>
        <w:t>of_match_table</w:t>
      </w:r>
      <w:r>
        <w:rPr>
          <w:rFonts w:hint="eastAsia"/>
        </w:rPr>
        <w:t>中含有</w:t>
      </w:r>
      <w:r>
        <w:t>type</w:t>
      </w:r>
      <w:r>
        <w:rPr>
          <w:rFonts w:hint="eastAsia"/>
        </w:rPr>
        <w:t>值，就跟d</w:t>
      </w:r>
      <w:r>
        <w:t>ev</w:t>
      </w:r>
      <w:r>
        <w:rPr>
          <w:rFonts w:hint="eastAsia"/>
        </w:rPr>
        <w:t>的</w:t>
      </w:r>
      <w:r>
        <w:t>device_type</w:t>
      </w:r>
      <w:r>
        <w:rPr>
          <w:rFonts w:hint="eastAsia"/>
        </w:rPr>
        <w:t>属性比较，若一致则成功，否则返回失败；</w:t>
      </w:r>
    </w:p>
    <w:p w:rsidR="001A4312" w:rsidRDefault="001A4312" w:rsidP="001A4312">
      <w:pPr>
        <w:ind w:firstLine="420"/>
      </w:pPr>
      <w:r>
        <w:rPr>
          <w:rFonts w:hint="eastAsia"/>
          <w:color w:val="FF0000"/>
        </w:rPr>
        <w:t>最后</w:t>
      </w:r>
      <w:r>
        <w:rPr>
          <w:rFonts w:hint="eastAsia"/>
        </w:rPr>
        <w:t>，如果</w:t>
      </w:r>
      <w:r>
        <w:t>of_match_table</w:t>
      </w:r>
      <w:r>
        <w:rPr>
          <w:rFonts w:hint="eastAsia"/>
        </w:rPr>
        <w:t>中含有</w:t>
      </w:r>
      <w:r>
        <w:t>name</w:t>
      </w:r>
      <w:r>
        <w:rPr>
          <w:rFonts w:hint="eastAsia"/>
        </w:rPr>
        <w:t>值，就跟d</w:t>
      </w:r>
      <w:r>
        <w:t>ev</w:t>
      </w:r>
      <w:r>
        <w:rPr>
          <w:rFonts w:hint="eastAsia"/>
        </w:rPr>
        <w:t>的</w:t>
      </w:r>
      <w:r>
        <w:t>name</w:t>
      </w:r>
      <w:r>
        <w:rPr>
          <w:rFonts w:hint="eastAsia"/>
        </w:rPr>
        <w:t>属性比较，若一致则成功，否则返回失败。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而设备树中建议不再使用</w:t>
      </w:r>
      <w:r>
        <w:t>devcie_type</w:t>
      </w:r>
      <w:r>
        <w:rPr>
          <w:rFonts w:hint="eastAsia"/>
        </w:rPr>
        <w:t>和n</w:t>
      </w:r>
      <w:r>
        <w:t>ame</w:t>
      </w:r>
      <w:r>
        <w:rPr>
          <w:rFonts w:hint="eastAsia"/>
        </w:rPr>
        <w:t>属性，所以基本上只使用设备节点的c</w:t>
      </w:r>
      <w:r>
        <w:t>ompatible</w:t>
      </w:r>
      <w:r>
        <w:rPr>
          <w:rFonts w:hint="eastAsia"/>
        </w:rPr>
        <w:t>属性来寻找匹配的p</w:t>
      </w:r>
      <w:r>
        <w:t>latform_driver</w:t>
      </w:r>
      <w:r>
        <w:rPr>
          <w:rFonts w:hint="eastAsia"/>
        </w:rPr>
        <w:t>。</w:t>
      </w:r>
    </w:p>
    <w:p w:rsidR="001A4312" w:rsidRDefault="001A4312" w:rsidP="001A4312">
      <w:pPr>
        <w:pStyle w:val="42"/>
      </w:pPr>
      <w:r>
        <w:rPr>
          <w:rFonts w:hint="eastAsia"/>
        </w:rPr>
        <w:t>11.5.3</w:t>
      </w:r>
      <w:r>
        <w:rPr>
          <w:rFonts w:hint="eastAsia"/>
        </w:rPr>
        <w:tab/>
      </w:r>
      <w:r>
        <w:rPr>
          <w:rFonts w:hint="eastAsia"/>
        </w:rPr>
        <w:t>接下来比较：</w:t>
      </w:r>
      <w:r>
        <w:rPr>
          <w:rFonts w:hint="eastAsia"/>
        </w:rPr>
        <w:t>p</w:t>
      </w:r>
      <w:r>
        <w:t>latform_device_id</w:t>
      </w:r>
    </w:p>
    <w:p w:rsidR="001A4312" w:rsidRDefault="001A4312" w:rsidP="001A4312">
      <w:pPr>
        <w:ind w:firstLine="420"/>
      </w:pPr>
      <w:r>
        <w:rPr>
          <w:rFonts w:hint="eastAsia"/>
        </w:rPr>
        <w:t>比较</w:t>
      </w:r>
      <w:r>
        <w:t>platform_device</w:t>
      </w:r>
      <w:r>
        <w:rPr>
          <w:rFonts w:hint="eastAsia"/>
        </w:rPr>
        <w:t>.</w:t>
      </w:r>
      <w:r>
        <w:t xml:space="preserve"> name</w:t>
      </w:r>
      <w:r>
        <w:rPr>
          <w:rFonts w:hint="eastAsia"/>
        </w:rPr>
        <w:t>和p</w:t>
      </w:r>
      <w:r>
        <w:t>latform_driver.id_table[i].name</w:t>
      </w:r>
      <w:r>
        <w:rPr>
          <w:rFonts w:hint="eastAsia"/>
        </w:rPr>
        <w:t>，i</w:t>
      </w:r>
      <w:r>
        <w:t>d_table</w:t>
      </w:r>
      <w:r>
        <w:rPr>
          <w:rFonts w:hint="eastAsia"/>
        </w:rPr>
        <w:t>中可能有多项。</w:t>
      </w:r>
    </w:p>
    <w:p w:rsidR="001A4312" w:rsidRDefault="001A4312" w:rsidP="001A4312">
      <w:pPr>
        <w:ind w:firstLine="420"/>
      </w:pPr>
      <w:r>
        <w:t>platform_driver.id_table</w:t>
      </w:r>
      <w:r>
        <w:rPr>
          <w:rFonts w:hint="eastAsia"/>
        </w:rPr>
        <w:t>是“p</w:t>
      </w:r>
      <w:r>
        <w:t>latform_device_id</w:t>
      </w:r>
      <w:r>
        <w:rPr>
          <w:rFonts w:hint="eastAsia"/>
        </w:rPr>
        <w:t>”指针，表示该d</w:t>
      </w:r>
      <w:r>
        <w:t>rv</w:t>
      </w:r>
      <w:r>
        <w:rPr>
          <w:rFonts w:hint="eastAsia"/>
        </w:rPr>
        <w:t>支持若干个d</w:t>
      </w:r>
      <w:r>
        <w:t>evice</w:t>
      </w:r>
      <w:r>
        <w:rPr>
          <w:rFonts w:hint="eastAsia"/>
        </w:rPr>
        <w:t>，它里面列出了各个d</w:t>
      </w:r>
      <w:r>
        <w:t>evice</w:t>
      </w:r>
      <w:r>
        <w:rPr>
          <w:rFonts w:hint="eastAsia"/>
        </w:rPr>
        <w:t>的</w:t>
      </w:r>
      <w:r>
        <w:rPr>
          <w:rFonts w:hint="eastAsia"/>
          <w:color w:val="FF0000"/>
        </w:rPr>
        <w:t>{</w:t>
      </w:r>
      <w:r>
        <w:rPr>
          <w:color w:val="FF0000"/>
        </w:rPr>
        <w:t>.name, .driver_data}</w:t>
      </w:r>
      <w:r>
        <w:rPr>
          <w:rFonts w:hint="eastAsia"/>
        </w:rPr>
        <w:t>，其中的“n</w:t>
      </w:r>
      <w:r>
        <w:t>ame</w:t>
      </w:r>
      <w:r>
        <w:rPr>
          <w:rFonts w:hint="eastAsia"/>
        </w:rPr>
        <w:t>”表示该d</w:t>
      </w:r>
      <w:r>
        <w:t>rv</w:t>
      </w:r>
      <w:r>
        <w:rPr>
          <w:rFonts w:hint="eastAsia"/>
        </w:rPr>
        <w:t>支持的设备的名字，d</w:t>
      </w:r>
      <w:r>
        <w:t>river_data</w:t>
      </w:r>
      <w:r>
        <w:rPr>
          <w:rFonts w:hint="eastAsia"/>
        </w:rPr>
        <w:t>是些提供给该d</w:t>
      </w:r>
      <w:r>
        <w:t>evice</w:t>
      </w:r>
      <w:r>
        <w:rPr>
          <w:rFonts w:hint="eastAsia"/>
        </w:rPr>
        <w:t>的私有数据。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11.5.4</w:t>
      </w:r>
      <w:r>
        <w:rPr>
          <w:rFonts w:hint="eastAsia"/>
        </w:rPr>
        <w:tab/>
      </w:r>
      <w:r>
        <w:rPr>
          <w:rFonts w:hint="eastAsia"/>
        </w:rPr>
        <w:t>最后比较：</w:t>
      </w:r>
      <w:r>
        <w:t>platform_device</w:t>
      </w:r>
      <w:r>
        <w:rPr>
          <w:rFonts w:hint="eastAsia"/>
        </w:rPr>
        <w:t>.</w:t>
      </w:r>
      <w:r>
        <w:t>name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latform_driver.driver.name</w:t>
      </w:r>
    </w:p>
    <w:p w:rsidR="001A4312" w:rsidRDefault="001A4312" w:rsidP="001A4312">
      <w:pPr>
        <w:ind w:firstLine="420"/>
      </w:pPr>
      <w:r>
        <w:t>platform_driver.id_table</w:t>
      </w:r>
      <w:r>
        <w:rPr>
          <w:rFonts w:hint="eastAsia"/>
        </w:rPr>
        <w:t>可能为空，</w:t>
      </w:r>
    </w:p>
    <w:p w:rsidR="001A4312" w:rsidRDefault="001A4312" w:rsidP="001A4312">
      <w:pPr>
        <w:ind w:firstLine="420"/>
      </w:pPr>
      <w:r>
        <w:rPr>
          <w:rFonts w:hint="eastAsia"/>
        </w:rPr>
        <w:t>这时可以根据p</w:t>
      </w:r>
      <w:r>
        <w:t>latform_driver.driver.name</w:t>
      </w:r>
      <w:r>
        <w:rPr>
          <w:rFonts w:hint="eastAsia"/>
        </w:rPr>
        <w:t>来寻找同名的p</w:t>
      </w:r>
      <w:r>
        <w:t>latform_device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11.5.5</w:t>
      </w:r>
      <w:r>
        <w:rPr>
          <w:rFonts w:hint="eastAsia"/>
        </w:rPr>
        <w:tab/>
      </w:r>
      <w:r>
        <w:rPr>
          <w:rFonts w:hint="eastAsia"/>
        </w:rPr>
        <w:t>一个图概括所有的配对过程</w:t>
      </w:r>
    </w:p>
    <w:p w:rsidR="001A4312" w:rsidRDefault="001A4312" w:rsidP="001A4312">
      <w:pPr>
        <w:ind w:firstLine="420"/>
      </w:pPr>
      <w:r>
        <w:rPr>
          <w:rFonts w:hint="eastAsia"/>
        </w:rPr>
        <w:t>概括出了这个图：</w:t>
      </w:r>
    </w:p>
    <w:p w:rsidR="001A4312" w:rsidRDefault="001A4312" w:rsidP="001A4312">
      <w:pPr>
        <w:ind w:firstLine="420"/>
        <w:jc w:val="center"/>
      </w:pPr>
      <w:r>
        <w:rPr>
          <w:noProof/>
        </w:rPr>
        <w:drawing>
          <wp:inline distT="0" distB="0" distL="0" distR="0" wp14:anchorId="21823A08" wp14:editId="1BF913A9">
            <wp:extent cx="5274310" cy="3204210"/>
            <wp:effectExtent l="0" t="0" r="2540" b="0"/>
            <wp:docPr id="1400" name="图片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图片 140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11.6 </w:t>
      </w:r>
      <w:r>
        <w:rPr>
          <w:rFonts w:hint="eastAsia"/>
        </w:rPr>
        <w:t>没有转换为</w:t>
      </w:r>
      <w:r>
        <w:rPr>
          <w:rFonts w:hint="eastAsia"/>
        </w:rPr>
        <w:t>p</w:t>
      </w:r>
      <w:r>
        <w:t>latform_device</w:t>
      </w:r>
      <w:r>
        <w:rPr>
          <w:rFonts w:hint="eastAsia"/>
        </w:rPr>
        <w:t>的节点，如何使用</w:t>
      </w:r>
    </w:p>
    <w:p w:rsidR="001A4312" w:rsidRDefault="001A4312" w:rsidP="001A4312">
      <w:pPr>
        <w:ind w:firstLine="420"/>
      </w:pPr>
      <w:r>
        <w:rPr>
          <w:rFonts w:hint="eastAsia"/>
        </w:rPr>
        <w:t>任意驱动程序里，都可以直接访问设备树。</w:t>
      </w:r>
    </w:p>
    <w:p w:rsidR="001A4312" w:rsidRDefault="001A4312" w:rsidP="001A4312">
      <w:pPr>
        <w:ind w:firstLine="420"/>
      </w:pPr>
      <w:r>
        <w:rPr>
          <w:rFonts w:hint="eastAsia"/>
        </w:rPr>
        <w:t>你可以使用“1</w:t>
      </w:r>
      <w:r>
        <w:t>1.7</w:t>
      </w:r>
      <w:r>
        <w:rPr>
          <w:rFonts w:hint="eastAsia"/>
        </w:rPr>
        <w:t>”节中介绍的函数找到节点，读出里面的值。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11.7 </w:t>
      </w:r>
      <w:r>
        <w:rPr>
          <w:rFonts w:hint="eastAsia"/>
        </w:rPr>
        <w:t>内核里操作设备树的常用函数</w:t>
      </w:r>
    </w:p>
    <w:p w:rsidR="001A4312" w:rsidRDefault="001A4312" w:rsidP="001A4312">
      <w:pPr>
        <w:ind w:firstLine="420"/>
      </w:pPr>
      <w:r>
        <w:rPr>
          <w:rFonts w:hint="eastAsia"/>
        </w:rPr>
        <w:t>内核源码中</w:t>
      </w:r>
      <w:r>
        <w:t>include/linux/目录下有很多of开头的头文件</w:t>
      </w:r>
      <w:r>
        <w:rPr>
          <w:rFonts w:hint="eastAsia"/>
        </w:rPr>
        <w:t>，o</w:t>
      </w:r>
      <w:r>
        <w:t>f</w:t>
      </w:r>
      <w:r>
        <w:rPr>
          <w:rFonts w:hint="eastAsia"/>
        </w:rPr>
        <w:t>表示“o</w:t>
      </w:r>
      <w:r>
        <w:t>pen firmware</w:t>
      </w:r>
      <w:r>
        <w:rPr>
          <w:rFonts w:hint="eastAsia"/>
        </w:rPr>
        <w:t>”即开放固件。</w:t>
      </w:r>
    </w:p>
    <w:p w:rsidR="001A4312" w:rsidRDefault="001A4312" w:rsidP="001A4312">
      <w:pPr>
        <w:pStyle w:val="42"/>
      </w:pPr>
      <w:r>
        <w:rPr>
          <w:rFonts w:hint="eastAsia"/>
        </w:rPr>
        <w:t>11.7.1</w:t>
      </w:r>
      <w:r>
        <w:rPr>
          <w:rFonts w:hint="eastAsia"/>
        </w:rPr>
        <w:tab/>
      </w:r>
      <w:r>
        <w:rPr>
          <w:rFonts w:hint="eastAsia"/>
        </w:rPr>
        <w:t>内核中设备树相关的头文件介绍</w:t>
      </w:r>
    </w:p>
    <w:p w:rsidR="001A4312" w:rsidRDefault="001A4312" w:rsidP="001A4312">
      <w:pPr>
        <w:ind w:firstLine="420"/>
      </w:pPr>
      <w:r>
        <w:rPr>
          <w:rFonts w:hint="eastAsia"/>
        </w:rPr>
        <w:t>设备树的处理过程是：</w:t>
      </w:r>
      <w:r>
        <w:t>dtb -&gt; device_node -&gt; platform_device</w:t>
      </w:r>
      <w:r>
        <w:rPr>
          <w:rFonts w:hint="eastAsia"/>
        </w:rPr>
        <w:t>。</w:t>
      </w:r>
    </w:p>
    <w:p w:rsidR="001A4312" w:rsidRDefault="001A4312" w:rsidP="001A4312">
      <w:pPr>
        <w:pStyle w:val="51"/>
      </w:pPr>
      <w:r>
        <w:rPr>
          <w:rFonts w:hint="eastAsia"/>
        </w:rPr>
        <w:t xml:space="preserve">11.7.1.1 </w:t>
      </w:r>
      <w:r>
        <w:t>处理DTB</w:t>
      </w:r>
    </w:p>
    <w:p w:rsidR="001A4312" w:rsidRDefault="001A4312" w:rsidP="001A4312">
      <w:pPr>
        <w:shd w:val="clear" w:color="auto" w:fill="C0C0C0"/>
        <w:ind w:firstLine="420"/>
      </w:pPr>
      <w:r>
        <w:t xml:space="preserve">of_fdt.h           // dtb文件的相关操作函数, 我们一般用不到, </w:t>
      </w:r>
    </w:p>
    <w:p w:rsidR="001A4312" w:rsidRDefault="001A4312" w:rsidP="001A4312">
      <w:pPr>
        <w:shd w:val="clear" w:color="auto" w:fill="C0C0C0"/>
        <w:ind w:firstLineChars="900" w:firstLine="1890"/>
      </w:pPr>
      <w:r>
        <w:t>// 因为dtb文件在内核中已经被转换为device_node树(它更易于使用)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11.7.1.2 </w:t>
      </w:r>
      <w:r>
        <w:t>处理device_node</w:t>
      </w:r>
    </w:p>
    <w:p w:rsidR="001A4312" w:rsidRDefault="001A4312" w:rsidP="001A4312">
      <w:pPr>
        <w:shd w:val="clear" w:color="auto" w:fill="C0C0C0"/>
        <w:ind w:firstLine="420"/>
      </w:pPr>
      <w:r>
        <w:t xml:space="preserve">of.h               // 提供设备树的一般处理函数, </w:t>
      </w:r>
    </w:p>
    <w:p w:rsidR="001A4312" w:rsidRDefault="001A4312" w:rsidP="001A4312">
      <w:pPr>
        <w:shd w:val="clear" w:color="auto" w:fill="C0C0C0"/>
        <w:ind w:firstLineChars="900" w:firstLine="1890"/>
      </w:pPr>
      <w:r>
        <w:t>// 比如 of_property_read_u32(读取某个属性的u32值),</w:t>
      </w:r>
    </w:p>
    <w:p w:rsidR="001A4312" w:rsidRDefault="001A4312" w:rsidP="001A4312">
      <w:pPr>
        <w:shd w:val="clear" w:color="auto" w:fill="C0C0C0"/>
        <w:ind w:firstLineChars="900" w:firstLine="1890"/>
      </w:pPr>
      <w:r>
        <w:t>// of_get_child_count(获取某个device_node的子节点数)</w:t>
      </w:r>
    </w:p>
    <w:p w:rsidR="001A4312" w:rsidRDefault="001A4312" w:rsidP="001A4312">
      <w:pPr>
        <w:shd w:val="clear" w:color="auto" w:fill="C0C0C0"/>
        <w:ind w:firstLine="420"/>
      </w:pPr>
      <w:r>
        <w:t xml:space="preserve">of_address.h       // 地址相关的函数, </w:t>
      </w:r>
    </w:p>
    <w:p w:rsidR="001A4312" w:rsidRDefault="001A4312" w:rsidP="001A4312">
      <w:pPr>
        <w:shd w:val="clear" w:color="auto" w:fill="C0C0C0"/>
        <w:ind w:firstLineChars="900" w:firstLine="1890"/>
      </w:pPr>
      <w:r>
        <w:rPr>
          <w:rFonts w:hint="eastAsia"/>
        </w:rPr>
        <w:t>/</w:t>
      </w:r>
      <w:r>
        <w:t>/ 比如 of_get_address(获得reg属性中的addr, size值)</w:t>
      </w:r>
    </w:p>
    <w:p w:rsidR="001A4312" w:rsidRDefault="001A4312" w:rsidP="001A4312">
      <w:pPr>
        <w:shd w:val="clear" w:color="auto" w:fill="C0C0C0"/>
        <w:ind w:firstLineChars="900" w:firstLine="1890"/>
      </w:pPr>
      <w:r>
        <w:t>// of_match_device (从matches数组中取出与当前设备最匹配的一项)</w:t>
      </w:r>
    </w:p>
    <w:p w:rsidR="001A4312" w:rsidRDefault="001A4312" w:rsidP="001A4312">
      <w:pPr>
        <w:shd w:val="clear" w:color="auto" w:fill="C0C0C0"/>
        <w:ind w:firstLine="420"/>
      </w:pPr>
      <w:r>
        <w:t>of_dma.h           // 设备树中DMA相关属性的函数</w:t>
      </w:r>
    </w:p>
    <w:p w:rsidR="001A4312" w:rsidRDefault="001A4312" w:rsidP="001A4312">
      <w:pPr>
        <w:shd w:val="clear" w:color="auto" w:fill="C0C0C0"/>
        <w:ind w:firstLine="420"/>
      </w:pPr>
      <w:r>
        <w:t>of_gpio.h          // GPIO相关的函数</w:t>
      </w:r>
    </w:p>
    <w:p w:rsidR="001A4312" w:rsidRDefault="001A4312" w:rsidP="001A4312">
      <w:pPr>
        <w:shd w:val="clear" w:color="auto" w:fill="C0C0C0"/>
        <w:ind w:firstLine="420"/>
      </w:pPr>
      <w:r>
        <w:t>of_graph.h         // GPU相关驱动中用到的函数, 从设备树中获得GPU信息</w:t>
      </w:r>
    </w:p>
    <w:p w:rsidR="001A4312" w:rsidRDefault="001A4312" w:rsidP="001A4312">
      <w:pPr>
        <w:shd w:val="clear" w:color="auto" w:fill="C0C0C0"/>
        <w:ind w:firstLine="420"/>
      </w:pPr>
      <w:r>
        <w:t>of_iommu.h         // 很少用到</w:t>
      </w:r>
    </w:p>
    <w:p w:rsidR="001A4312" w:rsidRDefault="001A4312" w:rsidP="001A4312">
      <w:pPr>
        <w:shd w:val="clear" w:color="auto" w:fill="C0C0C0"/>
        <w:ind w:firstLine="420"/>
      </w:pPr>
      <w:r>
        <w:t>of_irq.h           // 中断相关的函数</w:t>
      </w:r>
    </w:p>
    <w:p w:rsidR="001A4312" w:rsidRDefault="001A4312" w:rsidP="001A4312">
      <w:pPr>
        <w:shd w:val="clear" w:color="auto" w:fill="C0C0C0"/>
        <w:ind w:firstLine="420"/>
      </w:pPr>
      <w:r>
        <w:t>of_mdio.h          // MDIO (Ethernet PHY) API</w:t>
      </w:r>
    </w:p>
    <w:p w:rsidR="001A4312" w:rsidRDefault="001A4312" w:rsidP="001A4312">
      <w:pPr>
        <w:shd w:val="clear" w:color="auto" w:fill="C0C0C0"/>
        <w:ind w:firstLine="420"/>
      </w:pPr>
      <w:r>
        <w:t xml:space="preserve">of_net.h           // OF helpers for network devices. </w:t>
      </w:r>
    </w:p>
    <w:p w:rsidR="001A4312" w:rsidRDefault="001A4312" w:rsidP="001A4312">
      <w:pPr>
        <w:shd w:val="clear" w:color="auto" w:fill="C0C0C0"/>
        <w:ind w:firstLine="420"/>
      </w:pPr>
      <w:r>
        <w:t>of_pci.h           // PCI相关函数</w:t>
      </w:r>
    </w:p>
    <w:p w:rsidR="001A4312" w:rsidRDefault="001A4312" w:rsidP="001A4312">
      <w:pPr>
        <w:shd w:val="clear" w:color="auto" w:fill="C0C0C0"/>
        <w:ind w:firstLine="420"/>
      </w:pPr>
      <w:r>
        <w:t>of_pdt.h           // 很少用到</w:t>
      </w:r>
    </w:p>
    <w:p w:rsidR="001A4312" w:rsidRDefault="001A4312" w:rsidP="001A4312">
      <w:pPr>
        <w:shd w:val="clear" w:color="auto" w:fill="C0C0C0"/>
        <w:ind w:firstLine="420"/>
      </w:pPr>
      <w:r>
        <w:t>of_reserved_mem.h  // reserved_mem的相关函数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11.7.1.3 </w:t>
      </w:r>
      <w:r>
        <w:t>处理 platform_device</w:t>
      </w:r>
    </w:p>
    <w:p w:rsidR="001A4312" w:rsidRDefault="001A4312" w:rsidP="001A4312">
      <w:pPr>
        <w:shd w:val="clear" w:color="auto" w:fill="C0C0C0"/>
        <w:ind w:firstLine="420"/>
      </w:pPr>
      <w:r>
        <w:t xml:space="preserve">of_platform.h      // 把device_node转换为platform_device时用到的函数,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       // 比如of_device_alloc(根据device_node分配设置platform_device), 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       // of_find_device_by_node (根据device_node查找到platform_device),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                //   of_platform_bus_probe (处理device_node及它的子节点)</w:t>
      </w:r>
    </w:p>
    <w:p w:rsidR="001A4312" w:rsidRDefault="001A4312" w:rsidP="001A4312">
      <w:pPr>
        <w:shd w:val="clear" w:color="auto" w:fill="C0C0C0"/>
        <w:ind w:firstLine="420"/>
      </w:pPr>
      <w:r>
        <w:t>of_device.h        // 设备相关的函数, 比如 of_match_device</w:t>
      </w:r>
    </w:p>
    <w:p w:rsidR="001A4312" w:rsidRDefault="001A4312" w:rsidP="001A4312">
      <w:pPr>
        <w:pStyle w:val="42"/>
      </w:pPr>
      <w:r>
        <w:rPr>
          <w:rFonts w:hint="eastAsia"/>
        </w:rPr>
        <w:lastRenderedPageBreak/>
        <w:t>11.7.2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p</w:t>
      </w:r>
      <w:r>
        <w:t>latform_device</w:t>
      </w:r>
      <w:r>
        <w:rPr>
          <w:rFonts w:hint="eastAsia"/>
        </w:rPr>
        <w:t>相关的函数</w:t>
      </w:r>
    </w:p>
    <w:p w:rsidR="001A4312" w:rsidRDefault="001A4312" w:rsidP="001A4312">
      <w:pPr>
        <w:ind w:firstLine="420"/>
      </w:pPr>
      <w:r>
        <w:t>of_platform.h</w:t>
      </w:r>
      <w:r>
        <w:rPr>
          <w:rFonts w:hint="eastAsia"/>
        </w:rPr>
        <w:t>中声明了很多函数，但是作为驱动开发者，我们只使用其中的1、2个。其他的都是给内核自己使用的，内核使用它们来处理设备树，转换得到p</w:t>
      </w:r>
      <w:r>
        <w:t>latform_device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11.7.2.1 </w:t>
      </w:r>
      <w:r>
        <w:t>of_find_device_by_node</w:t>
      </w:r>
    </w:p>
    <w:p w:rsidR="001A4312" w:rsidRDefault="001A4312" w:rsidP="001A4312">
      <w:pPr>
        <w:ind w:firstLine="420"/>
      </w:pPr>
      <w:r>
        <w:rPr>
          <w:rFonts w:hint="eastAsia"/>
        </w:rPr>
        <w:t>函数原型为：</w:t>
      </w:r>
    </w:p>
    <w:p w:rsidR="001A4312" w:rsidRDefault="001A4312" w:rsidP="001A4312">
      <w:pPr>
        <w:shd w:val="clear" w:color="auto" w:fill="C0C0C0"/>
        <w:ind w:firstLine="420"/>
      </w:pPr>
      <w:r>
        <w:t>extern struct platform_device *of_find_device_by_node(struct device_node *np);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设备树中的每一个节点，在内核里都有一个d</w:t>
      </w:r>
      <w:r>
        <w:t>evice_node</w:t>
      </w:r>
      <w:r>
        <w:rPr>
          <w:rFonts w:hint="eastAsia"/>
        </w:rPr>
        <w:t>；你可以使用d</w:t>
      </w:r>
      <w:r>
        <w:t>evice_node</w:t>
      </w:r>
      <w:r>
        <w:rPr>
          <w:rFonts w:hint="eastAsia"/>
        </w:rPr>
        <w:t>去找到对应的p</w:t>
      </w:r>
      <w:r>
        <w:t>latform_device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 xml:space="preserve">11.7.2.2 </w:t>
      </w:r>
      <w:r>
        <w:t>platform_get_resource</w:t>
      </w:r>
    </w:p>
    <w:p w:rsidR="001A4312" w:rsidRDefault="001A4312" w:rsidP="001A4312">
      <w:pPr>
        <w:ind w:firstLine="420"/>
      </w:pPr>
      <w:r>
        <w:rPr>
          <w:rFonts w:hint="eastAsia"/>
        </w:rPr>
        <w:t>这个函数跟设备树没什么关系，但是设备树中的节点被转换为p</w:t>
      </w:r>
      <w:r>
        <w:t>latform_device</w:t>
      </w:r>
      <w:r>
        <w:rPr>
          <w:rFonts w:hint="eastAsia"/>
        </w:rPr>
        <w:t>后，设备树中的r</w:t>
      </w:r>
      <w:r>
        <w:t>eg</w:t>
      </w:r>
      <w:r>
        <w:rPr>
          <w:rFonts w:hint="eastAsia"/>
        </w:rPr>
        <w:t>属性、</w:t>
      </w:r>
      <w:r>
        <w:t>interrupts</w:t>
      </w:r>
      <w:r>
        <w:rPr>
          <w:rFonts w:hint="eastAsia"/>
        </w:rPr>
        <w:t>属性也会被转换为“r</w:t>
      </w:r>
      <w:r>
        <w:t>esource</w:t>
      </w:r>
      <w:r>
        <w:rPr>
          <w:rFonts w:hint="eastAsia"/>
        </w:rPr>
        <w:t>”。</w:t>
      </w:r>
    </w:p>
    <w:p w:rsidR="001A4312" w:rsidRDefault="001A4312" w:rsidP="001A4312">
      <w:pPr>
        <w:ind w:firstLine="420"/>
      </w:pPr>
      <w:r>
        <w:rPr>
          <w:rFonts w:hint="eastAsia"/>
        </w:rPr>
        <w:t>这时，你可以使用这个函数取出这些资源。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函数原型为：</w:t>
      </w:r>
    </w:p>
    <w:p w:rsidR="001A4312" w:rsidRDefault="001A4312" w:rsidP="001A4312">
      <w:pPr>
        <w:shd w:val="clear" w:color="auto" w:fill="C0C0C0"/>
        <w:ind w:firstLine="420"/>
      </w:pPr>
      <w:r>
        <w:t>/**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platform_get_resource - get a resource for a device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@dev: platform device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@type: resource type   // </w:t>
      </w:r>
      <w:r>
        <w:rPr>
          <w:rFonts w:hint="eastAsia"/>
        </w:rPr>
        <w:t>取哪类资源？</w:t>
      </w:r>
      <w:r>
        <w:t>IORESOURCE_MEM</w:t>
      </w:r>
      <w:r>
        <w:rPr>
          <w:rFonts w:hint="eastAsia"/>
        </w:rPr>
        <w:t>、</w:t>
      </w:r>
      <w:r>
        <w:t>IORESOURCE_REG</w:t>
      </w:r>
    </w:p>
    <w:p w:rsidR="001A4312" w:rsidRDefault="001A4312" w:rsidP="001A4312">
      <w:pPr>
        <w:shd w:val="clear" w:color="auto" w:fill="C0C0C0"/>
        <w:ind w:firstLineChars="50" w:firstLine="105"/>
      </w:pPr>
      <w:r>
        <w:rPr>
          <w:rFonts w:hint="eastAsia"/>
        </w:rPr>
        <w:t>*</w:t>
      </w:r>
      <w:r>
        <w:t xml:space="preserve">                      // IORESOURCE_IRQ</w:t>
      </w:r>
      <w:r>
        <w:rPr>
          <w:rFonts w:hint="eastAsia"/>
        </w:rPr>
        <w:t>等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@num: resource index  // </w:t>
      </w:r>
      <w:r>
        <w:rPr>
          <w:rFonts w:hint="eastAsia"/>
        </w:rPr>
        <w:t>这类资源中的哪一个？</w:t>
      </w:r>
    </w:p>
    <w:p w:rsidR="001A4312" w:rsidRDefault="001A4312" w:rsidP="001A4312">
      <w:pPr>
        <w:shd w:val="clear" w:color="auto" w:fill="C0C0C0"/>
        <w:ind w:firstLine="420"/>
      </w:pPr>
      <w:r>
        <w:t xml:space="preserve"> */</w:t>
      </w:r>
    </w:p>
    <w:p w:rsidR="001A4312" w:rsidRDefault="001A4312" w:rsidP="001A4312">
      <w:pPr>
        <w:shd w:val="clear" w:color="auto" w:fill="C0C0C0"/>
        <w:ind w:firstLine="420"/>
      </w:pPr>
      <w:r>
        <w:t>struct resource *platform_get_resource(struct platform_device *dev,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 xml:space="preserve">       unsigned int type, unsigned int num);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对于设备树节点中的r</w:t>
      </w:r>
      <w:r>
        <w:t>eg</w:t>
      </w:r>
      <w:r>
        <w:rPr>
          <w:rFonts w:hint="eastAsia"/>
        </w:rPr>
        <w:t>属性，它对应</w:t>
      </w:r>
      <w:r>
        <w:t>IORESOURCE_MEM</w:t>
      </w:r>
      <w:r>
        <w:rPr>
          <w:rFonts w:hint="eastAsia"/>
        </w:rPr>
        <w:t>类型的资源；</w:t>
      </w:r>
    </w:p>
    <w:p w:rsidR="001A4312" w:rsidRDefault="001A4312" w:rsidP="001A4312">
      <w:pPr>
        <w:ind w:firstLine="420"/>
      </w:pPr>
      <w:r>
        <w:rPr>
          <w:rFonts w:hint="eastAsia"/>
        </w:rPr>
        <w:t>对于设备树节点中的</w:t>
      </w:r>
      <w:r>
        <w:t>interrupts</w:t>
      </w:r>
      <w:r>
        <w:rPr>
          <w:rFonts w:hint="eastAsia"/>
        </w:rPr>
        <w:t>属性，它对应</w:t>
      </w:r>
      <w:r>
        <w:t>IORESOURCE_IRQ</w:t>
      </w:r>
      <w:r>
        <w:rPr>
          <w:rFonts w:hint="eastAsia"/>
        </w:rPr>
        <w:t>类型的资源。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11.7.3</w:t>
      </w:r>
      <w:r>
        <w:rPr>
          <w:rFonts w:hint="eastAsia"/>
        </w:rPr>
        <w:tab/>
      </w:r>
      <w:r>
        <w:rPr>
          <w:rFonts w:hint="eastAsia"/>
        </w:rPr>
        <w:t>有些节点不会生成</w:t>
      </w:r>
      <w:r>
        <w:rPr>
          <w:rFonts w:hint="eastAsia"/>
        </w:rPr>
        <w:t>p</w:t>
      </w:r>
      <w:r>
        <w:t>latform_device</w:t>
      </w:r>
      <w:r>
        <w:rPr>
          <w:rFonts w:hint="eastAsia"/>
        </w:rPr>
        <w:t>，怎么访问它们</w:t>
      </w:r>
    </w:p>
    <w:p w:rsidR="001A4312" w:rsidRDefault="001A4312" w:rsidP="001A4312">
      <w:pPr>
        <w:ind w:firstLine="420"/>
      </w:pPr>
      <w:r>
        <w:rPr>
          <w:rFonts w:hint="eastAsia"/>
        </w:rPr>
        <w:t>内核会把d</w:t>
      </w:r>
      <w:r>
        <w:t>tb</w:t>
      </w:r>
      <w:r>
        <w:rPr>
          <w:rFonts w:hint="eastAsia"/>
        </w:rPr>
        <w:t>文件解析出一系列的d</w:t>
      </w:r>
      <w:r>
        <w:t>evice_node</w:t>
      </w:r>
      <w:r>
        <w:rPr>
          <w:rFonts w:hint="eastAsia"/>
        </w:rPr>
        <w:t>结构体，我们可以直接访问这些d</w:t>
      </w:r>
      <w:r>
        <w:t>evice_node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内核源码i</w:t>
      </w:r>
      <w:r>
        <w:t>ncldue/linux/of.h</w:t>
      </w:r>
      <w:r>
        <w:rPr>
          <w:rFonts w:hint="eastAsia"/>
        </w:rPr>
        <w:t>中声明了d</w:t>
      </w:r>
      <w:r>
        <w:t>evice_node</w:t>
      </w:r>
      <w:r>
        <w:rPr>
          <w:rFonts w:hint="eastAsia"/>
        </w:rPr>
        <w:t>和属性p</w:t>
      </w:r>
      <w:r>
        <w:t>roperty</w:t>
      </w:r>
      <w:r>
        <w:rPr>
          <w:rFonts w:hint="eastAsia"/>
        </w:rPr>
        <w:t>的操作函数，d</w:t>
      </w:r>
      <w:r>
        <w:t>evice_node</w:t>
      </w:r>
      <w:r>
        <w:rPr>
          <w:rFonts w:hint="eastAsia"/>
        </w:rPr>
        <w:t>和p</w:t>
      </w:r>
      <w:r>
        <w:t>roperty</w:t>
      </w:r>
      <w:r>
        <w:rPr>
          <w:rFonts w:hint="eastAsia"/>
        </w:rPr>
        <w:t>的结构体定义如下：</w:t>
      </w:r>
    </w:p>
    <w:p w:rsidR="001A4312" w:rsidRDefault="001A4312" w:rsidP="001A4312">
      <w:pPr>
        <w:ind w:firstLine="420"/>
      </w:pPr>
      <w:r>
        <w:rPr>
          <w:noProof/>
        </w:rPr>
        <w:lastRenderedPageBreak/>
        <w:drawing>
          <wp:inline distT="0" distB="0" distL="0" distR="0" wp14:anchorId="3D73EA33" wp14:editId="22EC7C06">
            <wp:extent cx="5274310" cy="2115820"/>
            <wp:effectExtent l="0" t="0" r="2540" b="0"/>
            <wp:docPr id="1401" name="图片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图片 140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pStyle w:val="51"/>
      </w:pPr>
      <w:r>
        <w:rPr>
          <w:rFonts w:hint="eastAsia"/>
        </w:rPr>
        <w:t>11.7.3.1 找到节点</w:t>
      </w:r>
    </w:p>
    <w:p w:rsidR="001A4312" w:rsidRDefault="001A4312" w:rsidP="001A4312">
      <w:pPr>
        <w:ind w:firstLine="422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. of_find_node_by_path</w:t>
      </w:r>
    </w:p>
    <w:p w:rsidR="001A4312" w:rsidRDefault="001A4312" w:rsidP="001A4312">
      <w:pPr>
        <w:ind w:firstLine="420"/>
      </w:pPr>
      <w:r>
        <w:rPr>
          <w:rFonts w:hint="eastAsia"/>
        </w:rPr>
        <w:t>根据路径找到节点，比如“/”就对应根节点，“/</w:t>
      </w:r>
      <w:r>
        <w:t>memory</w:t>
      </w:r>
      <w:r>
        <w:rPr>
          <w:rFonts w:hint="eastAsia"/>
        </w:rPr>
        <w:t>”对应m</w:t>
      </w:r>
      <w:r>
        <w:t>emory</w:t>
      </w:r>
      <w:r>
        <w:rPr>
          <w:rFonts w:hint="eastAsia"/>
        </w:rPr>
        <w:t>节点。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static inline struct device_node *of_find_node_by_path(const char *path);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b. of_find_node_by_name</w:t>
      </w:r>
    </w:p>
    <w:p w:rsidR="001A4312" w:rsidRDefault="001A4312" w:rsidP="001A4312">
      <w:pPr>
        <w:ind w:firstLine="420"/>
      </w:pPr>
      <w:r>
        <w:rPr>
          <w:rFonts w:hint="eastAsia"/>
        </w:rPr>
        <w:t>根据名字找到节点，节点如果定义了n</w:t>
      </w:r>
      <w:r>
        <w:t>ame</w:t>
      </w:r>
      <w:r>
        <w:rPr>
          <w:rFonts w:hint="eastAsia"/>
        </w:rPr>
        <w:t>属性，那我们可以根据名字找到它。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extern struct device_node *of_find_node_by_name(struct device_node *from,</w:t>
      </w:r>
    </w:p>
    <w:p w:rsidR="001A4312" w:rsidRDefault="001A4312" w:rsidP="001A4312">
      <w:pPr>
        <w:shd w:val="clear" w:color="auto" w:fill="C0C0C0"/>
        <w:ind w:firstLine="420"/>
      </w:pPr>
      <w:r>
        <w:tab/>
        <w:t>const char *name);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参数f</w:t>
      </w:r>
      <w:r>
        <w:t>rom</w:t>
      </w:r>
      <w:r>
        <w:rPr>
          <w:rFonts w:hint="eastAsia"/>
        </w:rPr>
        <w:t>表示从哪一个节点开始寻找，传入N</w:t>
      </w:r>
      <w:r>
        <w:t>ULL</w:t>
      </w:r>
      <w:r>
        <w:rPr>
          <w:rFonts w:hint="eastAsia"/>
        </w:rPr>
        <w:t>表示从根节点开始寻找。</w:t>
      </w:r>
    </w:p>
    <w:p w:rsidR="001A4312" w:rsidRDefault="001A4312" w:rsidP="001A4312">
      <w:pPr>
        <w:ind w:firstLine="420"/>
      </w:pPr>
      <w:r>
        <w:rPr>
          <w:rFonts w:hint="eastAsia"/>
        </w:rPr>
        <w:t>但是在设备树的官方规范中不建议使用“n</w:t>
      </w:r>
      <w:r>
        <w:t>ame</w:t>
      </w:r>
      <w:r>
        <w:rPr>
          <w:rFonts w:hint="eastAsia"/>
        </w:rPr>
        <w:t>”属性，所以这函数也不建议使用。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c. of_find_node_by_type</w:t>
      </w:r>
    </w:p>
    <w:p w:rsidR="001A4312" w:rsidRDefault="001A4312" w:rsidP="001A4312">
      <w:pPr>
        <w:ind w:firstLine="420"/>
      </w:pPr>
      <w:r>
        <w:rPr>
          <w:rFonts w:hint="eastAsia"/>
        </w:rPr>
        <w:t>根据类型找到节点，节点如果定义了d</w:t>
      </w:r>
      <w:r>
        <w:t>evice_type</w:t>
      </w:r>
      <w:r>
        <w:rPr>
          <w:rFonts w:hint="eastAsia"/>
        </w:rPr>
        <w:t>属性，那我们可以根据类型找到它。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extern struct device_node *of_find_node_by_type(struct device_node *from,</w:t>
      </w:r>
    </w:p>
    <w:p w:rsidR="001A4312" w:rsidRDefault="001A4312" w:rsidP="001A4312">
      <w:pPr>
        <w:shd w:val="clear" w:color="auto" w:fill="C0C0C0"/>
        <w:ind w:firstLine="420"/>
      </w:pPr>
      <w:r>
        <w:tab/>
        <w:t>const char *type);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参数f</w:t>
      </w:r>
      <w:r>
        <w:t>rom</w:t>
      </w:r>
      <w:r>
        <w:rPr>
          <w:rFonts w:hint="eastAsia"/>
        </w:rPr>
        <w:t>表示从哪一个节点开始寻找，传入N</w:t>
      </w:r>
      <w:r>
        <w:t>ULL</w:t>
      </w:r>
      <w:r>
        <w:rPr>
          <w:rFonts w:hint="eastAsia"/>
        </w:rPr>
        <w:t>表示从根节点开始寻找。</w:t>
      </w:r>
    </w:p>
    <w:p w:rsidR="001A4312" w:rsidRDefault="001A4312" w:rsidP="001A4312">
      <w:pPr>
        <w:ind w:firstLine="420"/>
      </w:pPr>
      <w:r>
        <w:rPr>
          <w:rFonts w:hint="eastAsia"/>
        </w:rPr>
        <w:t>但是在设备树的官方规范中不建议使用“</w:t>
      </w:r>
      <w:r>
        <w:t>device_type</w:t>
      </w:r>
      <w:r>
        <w:rPr>
          <w:rFonts w:hint="eastAsia"/>
        </w:rPr>
        <w:t>”属性，所以这函数也不建议使用。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d. of_find_compatible_node</w:t>
      </w:r>
    </w:p>
    <w:p w:rsidR="001A4312" w:rsidRDefault="001A4312" w:rsidP="001A4312">
      <w:pPr>
        <w:ind w:firstLine="420"/>
      </w:pPr>
      <w:r>
        <w:rPr>
          <w:rFonts w:hint="eastAsia"/>
        </w:rPr>
        <w:t>根据</w:t>
      </w:r>
      <w:r>
        <w:t>compatible</w:t>
      </w:r>
      <w:r>
        <w:rPr>
          <w:rFonts w:hint="eastAsia"/>
        </w:rPr>
        <w:t>找到节点，节点如果定义了</w:t>
      </w:r>
      <w:r>
        <w:t>compatible</w:t>
      </w:r>
      <w:r>
        <w:rPr>
          <w:rFonts w:hint="eastAsia"/>
        </w:rPr>
        <w:t>属性，那我们可以根据</w:t>
      </w:r>
      <w:r>
        <w:t>compatible</w:t>
      </w:r>
      <w:r>
        <w:rPr>
          <w:rFonts w:hint="eastAsia"/>
        </w:rPr>
        <w:t>属性找到它。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extern struct device_node *of_find_compatible_node(struct device_node *from,</w:t>
      </w:r>
    </w:p>
    <w:p w:rsidR="001A4312" w:rsidRDefault="001A4312" w:rsidP="001A4312">
      <w:pPr>
        <w:shd w:val="clear" w:color="auto" w:fill="C0C0C0"/>
        <w:ind w:firstLine="420"/>
      </w:pPr>
      <w:r>
        <w:tab/>
        <w:t>const char *type, const char *compat);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参数f</w:t>
      </w:r>
      <w:r>
        <w:t>rom</w:t>
      </w:r>
      <w:r>
        <w:rPr>
          <w:rFonts w:hint="eastAsia"/>
        </w:rPr>
        <w:t>表示从哪一个节点开始寻找，传入N</w:t>
      </w:r>
      <w:r>
        <w:t>ULL</w:t>
      </w:r>
      <w:r>
        <w:rPr>
          <w:rFonts w:hint="eastAsia"/>
        </w:rPr>
        <w:t>表示从根节点开始寻找。</w:t>
      </w:r>
    </w:p>
    <w:p w:rsidR="001A4312" w:rsidRDefault="001A4312" w:rsidP="001A4312">
      <w:pPr>
        <w:ind w:firstLine="420"/>
      </w:pPr>
      <w:r>
        <w:rPr>
          <w:rFonts w:hint="eastAsia"/>
        </w:rPr>
        <w:lastRenderedPageBreak/>
        <w:t>参数</w:t>
      </w:r>
      <w:r>
        <w:t>compat</w:t>
      </w:r>
      <w:r>
        <w:rPr>
          <w:rFonts w:hint="eastAsia"/>
        </w:rPr>
        <w:t>是一个字符串，用来指定</w:t>
      </w:r>
      <w:r>
        <w:t>compatible</w:t>
      </w:r>
      <w:r>
        <w:rPr>
          <w:rFonts w:hint="eastAsia"/>
        </w:rPr>
        <w:t>属性的值；</w:t>
      </w:r>
    </w:p>
    <w:p w:rsidR="001A4312" w:rsidRDefault="001A4312" w:rsidP="001A4312">
      <w:pPr>
        <w:ind w:firstLine="420"/>
      </w:pPr>
      <w:r>
        <w:rPr>
          <w:rFonts w:hint="eastAsia"/>
        </w:rPr>
        <w:t>参数</w:t>
      </w:r>
      <w:r>
        <w:t>type</w:t>
      </w:r>
      <w:r>
        <w:rPr>
          <w:rFonts w:hint="eastAsia"/>
        </w:rPr>
        <w:t>是一个字符串，用来指定d</w:t>
      </w:r>
      <w:r>
        <w:t>evice_type</w:t>
      </w:r>
      <w:r>
        <w:rPr>
          <w:rFonts w:hint="eastAsia"/>
        </w:rPr>
        <w:t>属性的值，可以传入N</w:t>
      </w:r>
      <w:r>
        <w:t>ULL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e. of_find_node_by_phandle</w:t>
      </w:r>
    </w:p>
    <w:p w:rsidR="001A4312" w:rsidRDefault="001A4312" w:rsidP="001A4312">
      <w:pPr>
        <w:ind w:firstLine="420"/>
      </w:pPr>
      <w:r>
        <w:rPr>
          <w:rFonts w:hint="eastAsia"/>
        </w:rPr>
        <w:t>根据</w:t>
      </w:r>
      <w:r>
        <w:t>phandle</w:t>
      </w:r>
      <w:r>
        <w:rPr>
          <w:rFonts w:hint="eastAsia"/>
        </w:rPr>
        <w:t>找到节点。</w:t>
      </w:r>
    </w:p>
    <w:p w:rsidR="001A4312" w:rsidRDefault="001A4312" w:rsidP="001A4312">
      <w:pPr>
        <w:ind w:firstLine="420"/>
      </w:pPr>
      <w:r>
        <w:t>dts</w:t>
      </w:r>
      <w:r>
        <w:rPr>
          <w:rFonts w:hint="eastAsia"/>
        </w:rPr>
        <w:t>文件被编译为d</w:t>
      </w:r>
      <w:r>
        <w:t>tb</w:t>
      </w:r>
      <w:r>
        <w:rPr>
          <w:rFonts w:hint="eastAsia"/>
        </w:rPr>
        <w:t>文件时，每一个节点都有一个数字I</w:t>
      </w:r>
      <w:r>
        <w:t>D</w:t>
      </w:r>
      <w:r>
        <w:rPr>
          <w:rFonts w:hint="eastAsia"/>
        </w:rPr>
        <w:t>，这些数字I</w:t>
      </w:r>
      <w:r>
        <w:t>D</w:t>
      </w:r>
      <w:r>
        <w:rPr>
          <w:rFonts w:hint="eastAsia"/>
        </w:rPr>
        <w:t>彼此不同。可以使用数字I</w:t>
      </w:r>
      <w:r>
        <w:t>D</w:t>
      </w:r>
      <w:r>
        <w:rPr>
          <w:rFonts w:hint="eastAsia"/>
        </w:rPr>
        <w:t>来找到d</w:t>
      </w:r>
      <w:r>
        <w:t>evice_node</w:t>
      </w:r>
      <w:r>
        <w:rPr>
          <w:rFonts w:hint="eastAsia"/>
        </w:rPr>
        <w:t>。这些数字</w:t>
      </w:r>
      <w:r>
        <w:t>ID</w:t>
      </w:r>
      <w:r>
        <w:rPr>
          <w:rFonts w:hint="eastAsia"/>
        </w:rPr>
        <w:t>就是</w:t>
      </w:r>
      <w:r>
        <w:t>phandle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extern struct device_node *of_find_node_by_phandle(phandle handle);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参数f</w:t>
      </w:r>
      <w:r>
        <w:t>rom</w:t>
      </w:r>
      <w:r>
        <w:rPr>
          <w:rFonts w:hint="eastAsia"/>
        </w:rPr>
        <w:t>表示从哪一个节点开始寻找，传入N</w:t>
      </w:r>
      <w:r>
        <w:t>ULL</w:t>
      </w:r>
      <w:r>
        <w:rPr>
          <w:rFonts w:hint="eastAsia"/>
        </w:rPr>
        <w:t>表示从根节点开始寻找。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. of_get_parent</w:t>
      </w:r>
    </w:p>
    <w:p w:rsidR="001A4312" w:rsidRDefault="001A4312" w:rsidP="001A4312">
      <w:pPr>
        <w:ind w:firstLine="420"/>
      </w:pPr>
      <w:r>
        <w:rPr>
          <w:rFonts w:hint="eastAsia"/>
        </w:rPr>
        <w:t>找到d</w:t>
      </w:r>
      <w:r>
        <w:t>evice_node</w:t>
      </w:r>
      <w:r>
        <w:rPr>
          <w:rFonts w:hint="eastAsia"/>
        </w:rPr>
        <w:t>的父节点。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extern struct device_node *of_get_parent(const struct device_node *node);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参数f</w:t>
      </w:r>
      <w:r>
        <w:t>rom</w:t>
      </w:r>
      <w:r>
        <w:rPr>
          <w:rFonts w:hint="eastAsia"/>
        </w:rPr>
        <w:t>表示从哪一个节点开始寻找，传入N</w:t>
      </w:r>
      <w:r>
        <w:t>ULL</w:t>
      </w:r>
      <w:r>
        <w:rPr>
          <w:rFonts w:hint="eastAsia"/>
        </w:rPr>
        <w:t>表示从根节点开始寻找。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g. of_get_next_parent</w:t>
      </w:r>
    </w:p>
    <w:p w:rsidR="001A4312" w:rsidRDefault="001A4312" w:rsidP="001A4312">
      <w:pPr>
        <w:ind w:firstLine="420"/>
      </w:pPr>
      <w:r>
        <w:rPr>
          <w:rFonts w:hint="eastAsia"/>
        </w:rPr>
        <w:t>这个函数名比较奇怪，怎么可能有“n</w:t>
      </w:r>
      <w:r>
        <w:t>ext parent</w:t>
      </w:r>
      <w:r>
        <w:rPr>
          <w:rFonts w:hint="eastAsia"/>
        </w:rPr>
        <w:t>”？</w:t>
      </w:r>
    </w:p>
    <w:p w:rsidR="001A4312" w:rsidRDefault="001A4312" w:rsidP="001A4312">
      <w:pPr>
        <w:ind w:firstLine="420"/>
      </w:pPr>
      <w:r>
        <w:rPr>
          <w:rFonts w:hint="eastAsia"/>
        </w:rPr>
        <w:t>它实际上也是找到d</w:t>
      </w:r>
      <w:r>
        <w:t>evice_node</w:t>
      </w:r>
      <w:r>
        <w:rPr>
          <w:rFonts w:hint="eastAsia"/>
        </w:rPr>
        <w:t>的父节点，跟</w:t>
      </w:r>
      <w:r>
        <w:t>of_get_parent</w:t>
      </w:r>
      <w:r>
        <w:rPr>
          <w:rFonts w:hint="eastAsia"/>
        </w:rPr>
        <w:t>的返回结果是一样的。</w:t>
      </w:r>
    </w:p>
    <w:p w:rsidR="001A4312" w:rsidRDefault="001A4312" w:rsidP="001A4312">
      <w:pPr>
        <w:ind w:firstLine="420"/>
      </w:pPr>
      <w:r>
        <w:rPr>
          <w:rFonts w:hint="eastAsia"/>
        </w:rPr>
        <w:t>差别在于它多调用下列函数，把n</w:t>
      </w:r>
      <w:r>
        <w:t>ode</w:t>
      </w:r>
      <w:r>
        <w:rPr>
          <w:rFonts w:hint="eastAsia"/>
        </w:rPr>
        <w:t>节点的引用计数减少了1。这意味着调用</w:t>
      </w:r>
      <w:r>
        <w:t>of_get_next_parent</w:t>
      </w:r>
      <w:r>
        <w:rPr>
          <w:rFonts w:hint="eastAsia"/>
        </w:rPr>
        <w:t>之后，你不再需要调用</w:t>
      </w:r>
      <w:r>
        <w:t>of_node_put</w:t>
      </w:r>
      <w:r>
        <w:rPr>
          <w:rFonts w:hint="eastAsia"/>
        </w:rPr>
        <w:t>释放n</w:t>
      </w:r>
      <w:r>
        <w:t>ode</w:t>
      </w:r>
      <w:r>
        <w:rPr>
          <w:rFonts w:hint="eastAsia"/>
        </w:rPr>
        <w:t>节点。</w:t>
      </w:r>
    </w:p>
    <w:p w:rsidR="001A4312" w:rsidRDefault="001A4312" w:rsidP="001A4312">
      <w:pPr>
        <w:shd w:val="clear" w:color="auto" w:fill="C0C0C0"/>
        <w:ind w:firstLine="420"/>
      </w:pPr>
      <w:r>
        <w:t>of_node_put(node);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extern struct device_node *of_get_next_parent(struct device_node *node);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参数f</w:t>
      </w:r>
      <w:r>
        <w:t>rom</w:t>
      </w:r>
      <w:r>
        <w:rPr>
          <w:rFonts w:hint="eastAsia"/>
        </w:rPr>
        <w:t>表示从哪一个节点开始寻找，传入N</w:t>
      </w:r>
      <w:r>
        <w:t>ULL</w:t>
      </w:r>
      <w:r>
        <w:rPr>
          <w:rFonts w:hint="eastAsia"/>
        </w:rPr>
        <w:t>表示从根节点开始寻找。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h. of_get_next_child</w:t>
      </w:r>
    </w:p>
    <w:p w:rsidR="001A4312" w:rsidRDefault="001A4312" w:rsidP="001A4312">
      <w:pPr>
        <w:ind w:firstLine="420"/>
      </w:pPr>
      <w:r>
        <w:rPr>
          <w:rFonts w:hint="eastAsia"/>
        </w:rPr>
        <w:t>取出下一个子节点。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extern struct device_node *of_get_next_child(const struct device_node *node,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 xml:space="preserve">     struct device_node *prev);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</w:t>
      </w:r>
      <w:r>
        <w:t>node</w:t>
      </w:r>
      <w:r>
        <w:rPr>
          <w:rFonts w:hint="eastAsia"/>
        </w:rPr>
        <w:t>表示父节点；</w:t>
      </w:r>
    </w:p>
    <w:p w:rsidR="001A4312" w:rsidRDefault="001A4312" w:rsidP="001A4312">
      <w:pPr>
        <w:ind w:firstLine="420"/>
      </w:pPr>
      <w:r>
        <w:rPr>
          <w:rFonts w:hint="eastAsia"/>
        </w:rPr>
        <w:t>p</w:t>
      </w:r>
      <w:r>
        <w:t>rev</w:t>
      </w:r>
      <w:r>
        <w:rPr>
          <w:rFonts w:hint="eastAsia"/>
        </w:rPr>
        <w:t>表示上一个子节点，设为N</w:t>
      </w:r>
      <w:r>
        <w:t>ULL</w:t>
      </w:r>
      <w:r>
        <w:rPr>
          <w:rFonts w:hint="eastAsia"/>
        </w:rPr>
        <w:t>时表示想找到第1个子节点。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不断调用</w:t>
      </w:r>
      <w:r>
        <w:t>of_get_next_child</w:t>
      </w:r>
      <w:r>
        <w:rPr>
          <w:rFonts w:hint="eastAsia"/>
        </w:rPr>
        <w:t>时，不断更新p</w:t>
      </w:r>
      <w:r>
        <w:t>re</w:t>
      </w:r>
      <w:r>
        <w:rPr>
          <w:rFonts w:hint="eastAsia"/>
        </w:rPr>
        <w:t>参数，就可以得到所有的子节点。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i. of_get_next_available_child</w:t>
      </w:r>
    </w:p>
    <w:p w:rsidR="001A4312" w:rsidRDefault="001A4312" w:rsidP="001A4312">
      <w:pPr>
        <w:ind w:firstLine="420"/>
      </w:pPr>
      <w:r>
        <w:rPr>
          <w:rFonts w:hint="eastAsia"/>
        </w:rPr>
        <w:t>取出下一个“可用”的子节点，有些节点的s</w:t>
      </w:r>
      <w:r>
        <w:t>tatus</w:t>
      </w:r>
      <w:r>
        <w:rPr>
          <w:rFonts w:hint="eastAsia"/>
        </w:rPr>
        <w:t>是“</w:t>
      </w:r>
      <w:r>
        <w:t>disabled</w:t>
      </w:r>
      <w:r>
        <w:rPr>
          <w:rFonts w:hint="eastAsia"/>
        </w:rPr>
        <w:t>”，那就会跳过这些节点。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struct device_node *of_get_next_available_child(const struct device_node *node,</w:t>
      </w:r>
    </w:p>
    <w:p w:rsidR="001A4312" w:rsidRDefault="001A4312" w:rsidP="001A4312">
      <w:pPr>
        <w:shd w:val="clear" w:color="auto" w:fill="C0C0C0"/>
        <w:ind w:firstLine="420"/>
      </w:pPr>
      <w:r>
        <w:tab/>
        <w:t>struct device_node *prev);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</w:t>
      </w:r>
      <w:r>
        <w:t>node</w:t>
      </w:r>
      <w:r>
        <w:rPr>
          <w:rFonts w:hint="eastAsia"/>
        </w:rPr>
        <w:t>表示父节点；</w:t>
      </w:r>
    </w:p>
    <w:p w:rsidR="001A4312" w:rsidRDefault="001A4312" w:rsidP="001A4312">
      <w:pPr>
        <w:ind w:firstLine="420"/>
      </w:pPr>
      <w:r>
        <w:rPr>
          <w:rFonts w:hint="eastAsia"/>
        </w:rPr>
        <w:t>p</w:t>
      </w:r>
      <w:r>
        <w:t>rev</w:t>
      </w:r>
      <w:r>
        <w:rPr>
          <w:rFonts w:hint="eastAsia"/>
        </w:rPr>
        <w:t>表示上一个子节点，设为N</w:t>
      </w:r>
      <w:r>
        <w:t>ULL</w:t>
      </w:r>
      <w:r>
        <w:rPr>
          <w:rFonts w:hint="eastAsia"/>
        </w:rPr>
        <w:t>时表示想找到第1个子节点。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j. of_get_child_by_name</w:t>
      </w:r>
    </w:p>
    <w:p w:rsidR="001A4312" w:rsidRDefault="001A4312" w:rsidP="001A4312">
      <w:pPr>
        <w:ind w:firstLine="420"/>
      </w:pPr>
      <w:r>
        <w:rPr>
          <w:rFonts w:hint="eastAsia"/>
        </w:rPr>
        <w:t>根据名字取出子节点。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extern struct device_node *of_get_child_by_name(const struct device_node *node,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>const char *name);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</w:t>
      </w:r>
      <w:r>
        <w:t>node</w:t>
      </w:r>
      <w:r>
        <w:rPr>
          <w:rFonts w:hint="eastAsia"/>
        </w:rPr>
        <w:t>表示父节点；</w:t>
      </w:r>
    </w:p>
    <w:p w:rsidR="001A4312" w:rsidRDefault="001A4312" w:rsidP="001A4312">
      <w:pPr>
        <w:ind w:firstLine="420"/>
      </w:pPr>
      <w:r>
        <w:t>name</w:t>
      </w:r>
      <w:r>
        <w:rPr>
          <w:rFonts w:hint="eastAsia"/>
        </w:rPr>
        <w:t>表示子节点的名字。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>11.7.3.2 找到属性</w:t>
      </w:r>
    </w:p>
    <w:p w:rsidR="001A4312" w:rsidRDefault="001A4312" w:rsidP="001A4312">
      <w:pPr>
        <w:ind w:firstLine="420"/>
      </w:pPr>
      <w:r>
        <w:rPr>
          <w:rFonts w:hint="eastAsia"/>
        </w:rPr>
        <w:t>内核源码i</w:t>
      </w:r>
      <w:r>
        <w:t>ncldue/linux/of.h</w:t>
      </w:r>
      <w:r>
        <w:rPr>
          <w:rFonts w:hint="eastAsia"/>
        </w:rPr>
        <w:t>中声明了d</w:t>
      </w:r>
      <w:r>
        <w:t>evice_node</w:t>
      </w:r>
      <w:r>
        <w:rPr>
          <w:rFonts w:hint="eastAsia"/>
        </w:rPr>
        <w:t>的操作函数，当然也包括属性的操作函数。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a. of_find_property</w:t>
      </w:r>
    </w:p>
    <w:p w:rsidR="001A4312" w:rsidRDefault="001A4312" w:rsidP="001A4312">
      <w:pPr>
        <w:ind w:firstLine="420"/>
      </w:pPr>
      <w:r>
        <w:rPr>
          <w:rFonts w:hint="eastAsia"/>
        </w:rPr>
        <w:lastRenderedPageBreak/>
        <w:t>找到节点中的属性。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extern struct property *of_find_property(const struct device_node *np,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 xml:space="preserve"> const char *name,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 xml:space="preserve"> int *lenp);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参数n</w:t>
      </w:r>
      <w:r>
        <w:t>p</w:t>
      </w:r>
      <w:r>
        <w:rPr>
          <w:rFonts w:hint="eastAsia"/>
        </w:rPr>
        <w:t>表示节点，我们要在这个节点中找到名为n</w:t>
      </w:r>
      <w:r>
        <w:t>ame</w:t>
      </w:r>
      <w:r>
        <w:rPr>
          <w:rFonts w:hint="eastAsia"/>
        </w:rPr>
        <w:t>的属性。</w:t>
      </w:r>
    </w:p>
    <w:p w:rsidR="001A4312" w:rsidRDefault="001A4312" w:rsidP="001A4312">
      <w:pPr>
        <w:ind w:firstLine="420"/>
      </w:pPr>
      <w:r>
        <w:t>lenp</w:t>
      </w:r>
      <w:r>
        <w:rPr>
          <w:rFonts w:hint="eastAsia"/>
        </w:rPr>
        <w:t>用来保存这个属性的长度，即它的值的长度。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在设备树中，节点大概是这样：</w:t>
      </w:r>
    </w:p>
    <w:p w:rsidR="001A4312" w:rsidRDefault="001A4312" w:rsidP="001A4312">
      <w:pPr>
        <w:shd w:val="clear" w:color="auto" w:fill="C0C0C0"/>
        <w:ind w:firstLine="420"/>
      </w:pPr>
      <w:r>
        <w:t>xxx_node {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xxx_pp_name = “hello”;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  <w:r>
        <w:rPr>
          <w:rFonts w:hint="eastAsia"/>
        </w:rPr>
        <w:t>上述节点中，“</w:t>
      </w:r>
      <w:r>
        <w:t>xxx_pp_name”</w:t>
      </w:r>
      <w:r>
        <w:rPr>
          <w:rFonts w:hint="eastAsia"/>
        </w:rPr>
        <w:t>就是属性的名字，值的长度是6。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>11.7.3.3 获取属性的值</w:t>
      </w: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a. of_get_property</w:t>
      </w:r>
    </w:p>
    <w:p w:rsidR="001A4312" w:rsidRDefault="001A4312" w:rsidP="001A4312">
      <w:pPr>
        <w:ind w:firstLine="420"/>
      </w:pPr>
      <w:r>
        <w:rPr>
          <w:rFonts w:hint="eastAsia"/>
        </w:rPr>
        <w:t>根据名字找到节点的属性，并且返回它的值。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/*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Find a property with a given name for a given node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and return the value.</w:t>
      </w:r>
    </w:p>
    <w:p w:rsidR="001A4312" w:rsidRDefault="001A4312" w:rsidP="001A4312">
      <w:pPr>
        <w:shd w:val="clear" w:color="auto" w:fill="C0C0C0"/>
        <w:ind w:firstLine="420"/>
      </w:pPr>
      <w:r>
        <w:t xml:space="preserve"> */</w:t>
      </w:r>
    </w:p>
    <w:p w:rsidR="001A4312" w:rsidRDefault="001A4312" w:rsidP="001A4312">
      <w:pPr>
        <w:shd w:val="clear" w:color="auto" w:fill="C0C0C0"/>
        <w:ind w:firstLine="420"/>
      </w:pPr>
      <w:r>
        <w:t>const void *of_get_property(const struct device_node *np, const char *name,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  <w:t xml:space="preserve">    int *lenp)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参数n</w:t>
      </w:r>
      <w:r>
        <w:t>p</w:t>
      </w:r>
      <w:r>
        <w:rPr>
          <w:rFonts w:hint="eastAsia"/>
        </w:rPr>
        <w:t>表示节点，我们要在这个节点中找到名为n</w:t>
      </w:r>
      <w:r>
        <w:t>ame</w:t>
      </w:r>
      <w:r>
        <w:rPr>
          <w:rFonts w:hint="eastAsia"/>
        </w:rPr>
        <w:t>的属性，然后返回它的值。</w:t>
      </w:r>
    </w:p>
    <w:p w:rsidR="001A4312" w:rsidRDefault="001A4312" w:rsidP="001A4312">
      <w:pPr>
        <w:ind w:firstLine="420"/>
      </w:pPr>
      <w:r>
        <w:t>lenp</w:t>
      </w:r>
      <w:r>
        <w:rPr>
          <w:rFonts w:hint="eastAsia"/>
        </w:rPr>
        <w:t>用来保存这个属性的长度，即它的值的长度。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>b. of_property_count_elems_of_size</w:t>
      </w:r>
    </w:p>
    <w:p w:rsidR="001A4312" w:rsidRDefault="001A4312" w:rsidP="001A4312">
      <w:pPr>
        <w:ind w:firstLine="420"/>
      </w:pPr>
      <w:r>
        <w:rPr>
          <w:rFonts w:hint="eastAsia"/>
        </w:rPr>
        <w:t>根据名字找到节点的属性，确定它的值有多少个元素(</w:t>
      </w:r>
      <w:r>
        <w:t>elem)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函数原型：</w:t>
      </w:r>
    </w:p>
    <w:p w:rsidR="001A4312" w:rsidRDefault="001A4312" w:rsidP="001A4312">
      <w:pPr>
        <w:shd w:val="clear" w:color="auto" w:fill="C0C0C0"/>
        <w:ind w:firstLine="420"/>
      </w:pPr>
      <w:r>
        <w:t>* of_property_count_elems_of_size - Count the number of elements in a property</w:t>
      </w:r>
    </w:p>
    <w:p w:rsidR="001A4312" w:rsidRDefault="001A4312" w:rsidP="001A4312">
      <w:pPr>
        <w:shd w:val="clear" w:color="auto" w:fill="C0C0C0"/>
        <w:ind w:firstLine="420"/>
      </w:pPr>
      <w:r>
        <w:t xml:space="preserve"> *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@np:</w:t>
      </w:r>
      <w:r>
        <w:tab/>
      </w:r>
      <w:r>
        <w:tab/>
        <w:t>device node from which the property value is to be read.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 xml:space="preserve"> * @propname:</w:t>
      </w:r>
      <w:r>
        <w:tab/>
        <w:t>name of the property to be searched.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@elem_size:</w:t>
      </w:r>
      <w:r>
        <w:tab/>
        <w:t>size of the individual element</w:t>
      </w:r>
    </w:p>
    <w:p w:rsidR="001A4312" w:rsidRDefault="001A4312" w:rsidP="001A4312">
      <w:pPr>
        <w:shd w:val="clear" w:color="auto" w:fill="C0C0C0"/>
        <w:ind w:firstLine="420"/>
      </w:pPr>
      <w:r>
        <w:t xml:space="preserve"> *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Search for a property in a device node and count the number of elements of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size elem_size in it. Returns number of elements on sucess, -EINVAL if the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property does not exist or its length does not match a multiple of elem_size</w:t>
      </w:r>
    </w:p>
    <w:p w:rsidR="001A4312" w:rsidRDefault="001A4312" w:rsidP="001A4312">
      <w:pPr>
        <w:shd w:val="clear" w:color="auto" w:fill="C0C0C0"/>
        <w:ind w:firstLine="420"/>
      </w:pPr>
      <w:r>
        <w:t xml:space="preserve"> * and -ENODATA if the property does not have a value.</w:t>
      </w:r>
    </w:p>
    <w:p w:rsidR="001A4312" w:rsidRDefault="001A4312" w:rsidP="001A4312">
      <w:pPr>
        <w:shd w:val="clear" w:color="auto" w:fill="C0C0C0"/>
        <w:ind w:firstLine="420"/>
      </w:pPr>
      <w:r>
        <w:t xml:space="preserve"> */</w:t>
      </w:r>
    </w:p>
    <w:p w:rsidR="001A4312" w:rsidRDefault="001A4312" w:rsidP="001A4312">
      <w:pPr>
        <w:shd w:val="clear" w:color="auto" w:fill="C0C0C0"/>
        <w:ind w:firstLine="420"/>
      </w:pPr>
      <w:r>
        <w:t>int of_property_count_elems_of_size(const struct device_node *np,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const char *propname, int elem_size)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参数n</w:t>
      </w:r>
      <w:r>
        <w:t>p</w:t>
      </w:r>
      <w:r>
        <w:rPr>
          <w:rFonts w:hint="eastAsia"/>
        </w:rPr>
        <w:t>表示节点，我们要在这个节点中找到名为</w:t>
      </w:r>
      <w:r>
        <w:t>propname</w:t>
      </w:r>
      <w:r>
        <w:rPr>
          <w:rFonts w:hint="eastAsia"/>
        </w:rPr>
        <w:t>的属性，然后返回下列结果：</w:t>
      </w:r>
    </w:p>
    <w:p w:rsidR="001A4312" w:rsidRDefault="001A4312" w:rsidP="001A4312">
      <w:pPr>
        <w:shd w:val="clear" w:color="auto" w:fill="C0C0C0"/>
        <w:ind w:firstLine="420"/>
      </w:pPr>
      <w:r>
        <w:t>return prop-&gt;length / elem_size;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在设备树中，节点大概是这样：</w:t>
      </w:r>
    </w:p>
    <w:p w:rsidR="001A4312" w:rsidRDefault="001A4312" w:rsidP="001A4312">
      <w:pPr>
        <w:shd w:val="clear" w:color="auto" w:fill="C0C0C0"/>
        <w:ind w:firstLine="420"/>
      </w:pPr>
      <w:r>
        <w:t>xxx_node {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xxx_pp_name = &lt;0x50000000 1024&gt;  &lt;0x60000000  2048&gt;;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  <w:r>
        <w:rPr>
          <w:rFonts w:hint="eastAsia"/>
        </w:rPr>
        <w:t>调用</w:t>
      </w:r>
      <w:r>
        <w:t>of_property_count_elems_of_size</w:t>
      </w:r>
      <w:r>
        <w:rPr>
          <w:rFonts w:hint="eastAsia"/>
        </w:rPr>
        <w:t>(</w:t>
      </w:r>
      <w:r>
        <w:t>np, “xxx_pp_name”, 8)</w:t>
      </w:r>
      <w:r>
        <w:rPr>
          <w:rFonts w:hint="eastAsia"/>
        </w:rPr>
        <w:t>时，返回值是2；</w:t>
      </w:r>
    </w:p>
    <w:p w:rsidR="001A4312" w:rsidRDefault="001A4312" w:rsidP="001A4312">
      <w:pPr>
        <w:ind w:firstLine="420"/>
      </w:pPr>
      <w:r>
        <w:rPr>
          <w:rFonts w:hint="eastAsia"/>
        </w:rPr>
        <w:t>调用</w:t>
      </w:r>
      <w:r>
        <w:t>of_property_count_elems_of_size</w:t>
      </w:r>
      <w:r>
        <w:rPr>
          <w:rFonts w:hint="eastAsia"/>
        </w:rPr>
        <w:t>(</w:t>
      </w:r>
      <w:r>
        <w:t>np, “xxx_pp_name”, 4)</w:t>
      </w:r>
      <w:r>
        <w:rPr>
          <w:rFonts w:hint="eastAsia"/>
        </w:rPr>
        <w:t>时，返回值是4。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 xml:space="preserve">c. </w:t>
      </w:r>
      <w:r>
        <w:rPr>
          <w:rFonts w:hint="eastAsia"/>
          <w:b/>
          <w:bCs/>
        </w:rPr>
        <w:t>读整数u</w:t>
      </w:r>
      <w:r>
        <w:rPr>
          <w:b/>
          <w:bCs/>
        </w:rPr>
        <w:t>32/u64</w:t>
      </w:r>
    </w:p>
    <w:p w:rsidR="001A4312" w:rsidRDefault="001A4312" w:rsidP="001A4312">
      <w:pPr>
        <w:ind w:firstLine="420"/>
      </w:pPr>
      <w:r>
        <w:rPr>
          <w:rFonts w:hint="eastAsia"/>
        </w:rPr>
        <w:t>函数原型为：</w:t>
      </w:r>
    </w:p>
    <w:p w:rsidR="001A4312" w:rsidRDefault="001A4312" w:rsidP="001A4312">
      <w:pPr>
        <w:shd w:val="clear" w:color="auto" w:fill="C0C0C0"/>
        <w:ind w:firstLine="420"/>
      </w:pPr>
      <w:r>
        <w:t>static inline int of_property_read_u32(const struct device_node *np,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 xml:space="preserve">       const char *propname,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 xml:space="preserve">       u32 *out_value)</w:t>
      </w:r>
      <w:r>
        <w:rPr>
          <w:rFonts w:hint="eastAsia"/>
        </w:rPr>
        <w:t>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>extern int of_property_read_u64(const struct device_node *np,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const char *propname, u64 *out_value);</w:t>
      </w:r>
    </w:p>
    <w:p w:rsidR="001A4312" w:rsidRDefault="001A4312" w:rsidP="001A4312">
      <w:pPr>
        <w:ind w:firstLine="420"/>
      </w:pPr>
      <w:r>
        <w:rPr>
          <w:rFonts w:hint="eastAsia"/>
        </w:rPr>
        <w:t>在设备树中，节点大概是这样：</w:t>
      </w:r>
    </w:p>
    <w:p w:rsidR="001A4312" w:rsidRDefault="001A4312" w:rsidP="001A4312">
      <w:pPr>
        <w:shd w:val="clear" w:color="auto" w:fill="C0C0C0"/>
        <w:ind w:firstLine="420"/>
      </w:pPr>
      <w:r>
        <w:t>xxx_node {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name1 = &lt;0x50000000&gt;;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name2 = &lt;0x50000000  0x60000000&gt;;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  <w:r>
        <w:rPr>
          <w:rFonts w:hint="eastAsia"/>
        </w:rPr>
        <w:t>调用</w:t>
      </w:r>
      <w:r>
        <w:t>of_property_read_u32</w:t>
      </w:r>
      <w:r>
        <w:rPr>
          <w:rFonts w:hint="eastAsia"/>
        </w:rPr>
        <w:t xml:space="preserve"> (</w:t>
      </w:r>
      <w:r>
        <w:t>np, “name1”, &amp;val)</w:t>
      </w:r>
      <w:r>
        <w:rPr>
          <w:rFonts w:hint="eastAsia"/>
        </w:rPr>
        <w:t>时，val将得到值</w:t>
      </w:r>
      <w:r>
        <w:t>0x50000000</w:t>
      </w:r>
      <w:r>
        <w:rPr>
          <w:rFonts w:hint="eastAsia"/>
        </w:rPr>
        <w:t>；</w:t>
      </w:r>
    </w:p>
    <w:p w:rsidR="001A4312" w:rsidRDefault="001A4312" w:rsidP="001A4312">
      <w:pPr>
        <w:ind w:firstLine="420"/>
      </w:pPr>
      <w:r>
        <w:rPr>
          <w:rFonts w:hint="eastAsia"/>
        </w:rPr>
        <w:t>调用</w:t>
      </w:r>
      <w:r>
        <w:t>of_property_read_u64</w:t>
      </w:r>
      <w:r>
        <w:rPr>
          <w:rFonts w:hint="eastAsia"/>
        </w:rPr>
        <w:t xml:space="preserve"> (</w:t>
      </w:r>
      <w:r>
        <w:t>np, “name2”, &amp;val)</w:t>
      </w:r>
      <w:r>
        <w:rPr>
          <w:rFonts w:hint="eastAsia"/>
        </w:rPr>
        <w:t>时，val将得到值</w:t>
      </w:r>
      <w:r>
        <w:t>0x0x6000000050000000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 xml:space="preserve">d. </w:t>
      </w:r>
      <w:r>
        <w:rPr>
          <w:rFonts w:hint="eastAsia"/>
          <w:b/>
          <w:bCs/>
        </w:rPr>
        <w:t>读某个整数u</w:t>
      </w:r>
      <w:r>
        <w:rPr>
          <w:b/>
          <w:bCs/>
        </w:rPr>
        <w:t>32/u64</w:t>
      </w:r>
    </w:p>
    <w:p w:rsidR="001A4312" w:rsidRDefault="001A4312" w:rsidP="001A4312">
      <w:pPr>
        <w:ind w:firstLine="420"/>
      </w:pPr>
      <w:r>
        <w:rPr>
          <w:rFonts w:hint="eastAsia"/>
        </w:rPr>
        <w:t>函数原型为：</w:t>
      </w:r>
    </w:p>
    <w:p w:rsidR="001A4312" w:rsidRDefault="001A4312" w:rsidP="001A4312">
      <w:pPr>
        <w:shd w:val="clear" w:color="auto" w:fill="C0C0C0"/>
        <w:ind w:firstLine="420"/>
      </w:pPr>
      <w:r>
        <w:t>extern int of_property_read_u32_index(const struct device_node *np,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 xml:space="preserve">       const char *propname,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 xml:space="preserve">       u32 index, u32 *out_value);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在设备树中，节点大概是这样：</w:t>
      </w:r>
    </w:p>
    <w:p w:rsidR="001A4312" w:rsidRDefault="001A4312" w:rsidP="001A4312">
      <w:pPr>
        <w:shd w:val="clear" w:color="auto" w:fill="C0C0C0"/>
        <w:ind w:firstLine="420"/>
      </w:pPr>
      <w:r>
        <w:t>xxx_node {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name2 = &lt;0x50000000  0x60000000&gt;;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  <w:r>
        <w:rPr>
          <w:rFonts w:hint="eastAsia"/>
        </w:rPr>
        <w:t>调用</w:t>
      </w:r>
      <w:r>
        <w:t>of_property_read_u32</w:t>
      </w:r>
      <w:r>
        <w:rPr>
          <w:rFonts w:hint="eastAsia"/>
        </w:rPr>
        <w:t xml:space="preserve"> (</w:t>
      </w:r>
      <w:r>
        <w:t>np, “name2”, 1, &amp;val)</w:t>
      </w:r>
      <w:r>
        <w:rPr>
          <w:rFonts w:hint="eastAsia"/>
        </w:rPr>
        <w:t>时，val将得到值</w:t>
      </w:r>
      <w:r>
        <w:t>0x0x60000000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 xml:space="preserve">e. </w:t>
      </w:r>
      <w:r>
        <w:rPr>
          <w:rFonts w:hint="eastAsia"/>
          <w:b/>
          <w:bCs/>
        </w:rPr>
        <w:t>读数组</w:t>
      </w:r>
    </w:p>
    <w:p w:rsidR="001A4312" w:rsidRDefault="001A4312" w:rsidP="001A4312">
      <w:pPr>
        <w:ind w:firstLine="420"/>
      </w:pPr>
      <w:r>
        <w:rPr>
          <w:rFonts w:hint="eastAsia"/>
        </w:rPr>
        <w:t>函数原型为：</w:t>
      </w:r>
    </w:p>
    <w:p w:rsidR="001A4312" w:rsidRDefault="001A4312" w:rsidP="001A4312">
      <w:pPr>
        <w:shd w:val="clear" w:color="auto" w:fill="C0C0C0"/>
        <w:ind w:firstLine="420"/>
      </w:pPr>
      <w:r>
        <w:t>int of_property_read_variable_u8_array(const struct device_node *np,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>const char *propname, u8 *out_values,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>size_t sz_min, size_t sz_max);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>int of_property_read_variable_u16_array(const struct device_node *np,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>const char *propname, u16 *out_values,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>size_t sz_min, size_t sz_max);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>int of_property_read_variable_u32_array(const struct device_node *np,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  <w:t xml:space="preserve">       const char *propname, u32 *out_values,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  <w:t xml:space="preserve">       size_t sz_min, size_t sz_max);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>int of_property_read_variable_u64_array(const struct device_node *np,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  <w:t xml:space="preserve">       const char *propname, u64 *out_values,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  <w:t xml:space="preserve">       size_t sz_min, size_t sz_max);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在设备树中，节点大概是这样：</w:t>
      </w:r>
    </w:p>
    <w:p w:rsidR="001A4312" w:rsidRDefault="001A4312" w:rsidP="001A4312">
      <w:pPr>
        <w:shd w:val="clear" w:color="auto" w:fill="C0C0C0"/>
        <w:ind w:firstLine="420"/>
      </w:pPr>
      <w:r>
        <w:t>xxx_node {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 xml:space="preserve"> </w:t>
      </w:r>
      <w:r>
        <w:t xml:space="preserve">   name2 = &lt;0x50000012  0x60000034&gt;;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  <w:r>
        <w:rPr>
          <w:rFonts w:hint="eastAsia"/>
        </w:rPr>
        <w:t>上述例子中属性n</w:t>
      </w:r>
      <w:r>
        <w:t>ame2</w:t>
      </w:r>
      <w:r>
        <w:rPr>
          <w:rFonts w:hint="eastAsia"/>
        </w:rPr>
        <w:t>的值，长度为8。</w:t>
      </w:r>
    </w:p>
    <w:p w:rsidR="001A4312" w:rsidRDefault="001A4312" w:rsidP="001A4312">
      <w:pPr>
        <w:ind w:firstLine="420"/>
      </w:pPr>
      <w:r>
        <w:rPr>
          <w:rFonts w:hint="eastAsia"/>
        </w:rPr>
        <w:t>调用</w:t>
      </w:r>
      <w:r>
        <w:t>of_property_read_variable_u8_array</w:t>
      </w:r>
      <w:r>
        <w:rPr>
          <w:rFonts w:hint="eastAsia"/>
        </w:rPr>
        <w:t xml:space="preserve"> (</w:t>
      </w:r>
      <w:r>
        <w:t>np, “name2”, out_values, 1, 10)</w:t>
      </w:r>
      <w:r>
        <w:rPr>
          <w:rFonts w:hint="eastAsia"/>
        </w:rPr>
        <w:t>时，</w:t>
      </w:r>
      <w:r>
        <w:t>out_values</w:t>
      </w:r>
      <w:r>
        <w:rPr>
          <w:rFonts w:hint="eastAsia"/>
        </w:rPr>
        <w:t>中将会保存这8个字节：</w:t>
      </w:r>
      <w:r>
        <w:t xml:space="preserve"> 0x12,0x00,0x00,0x50,0x34,0x00,0x00,0x60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调用</w:t>
      </w:r>
      <w:r>
        <w:t>of_property_read_variable_u16_array</w:t>
      </w:r>
      <w:r>
        <w:rPr>
          <w:rFonts w:hint="eastAsia"/>
        </w:rPr>
        <w:t xml:space="preserve"> (</w:t>
      </w:r>
      <w:r>
        <w:t>np, “name2”, out_values, 1, 10)</w:t>
      </w:r>
      <w:r>
        <w:rPr>
          <w:rFonts w:hint="eastAsia"/>
        </w:rPr>
        <w:t>时，</w:t>
      </w:r>
      <w:r>
        <w:t>out_values</w:t>
      </w:r>
      <w:r>
        <w:rPr>
          <w:rFonts w:hint="eastAsia"/>
        </w:rPr>
        <w:t>中将会保存这</w:t>
      </w:r>
      <w:r>
        <w:t>4</w:t>
      </w:r>
      <w:r>
        <w:rPr>
          <w:rFonts w:hint="eastAsia"/>
        </w:rPr>
        <w:t>个1</w:t>
      </w:r>
      <w:r>
        <w:t>6</w:t>
      </w:r>
      <w:r>
        <w:rPr>
          <w:rFonts w:hint="eastAsia"/>
        </w:rPr>
        <w:t>位数值：</w:t>
      </w:r>
      <w:r>
        <w:t xml:space="preserve"> 0x0012, 0x5000,0x0034,0x6000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总之，这些函数要么能取到</w:t>
      </w:r>
      <w:r>
        <w:rPr>
          <w:rFonts w:hint="eastAsia"/>
          <w:color w:val="FF0000"/>
        </w:rPr>
        <w:t>全部的数值</w:t>
      </w:r>
      <w:r>
        <w:rPr>
          <w:rFonts w:hint="eastAsia"/>
        </w:rPr>
        <w:t>，要么一个数值都取不到；</w:t>
      </w:r>
    </w:p>
    <w:p w:rsidR="001A4312" w:rsidRDefault="001A4312" w:rsidP="001A4312">
      <w:pPr>
        <w:ind w:firstLine="420"/>
      </w:pPr>
      <w:r>
        <w:rPr>
          <w:rFonts w:hint="eastAsia"/>
        </w:rPr>
        <w:t>如果值的长度在s</w:t>
      </w:r>
      <w:r>
        <w:t>z_min</w:t>
      </w:r>
      <w:r>
        <w:rPr>
          <w:rFonts w:hint="eastAsia"/>
        </w:rPr>
        <w:t>和s</w:t>
      </w:r>
      <w:r>
        <w:t>z</w:t>
      </w:r>
      <w:r>
        <w:rPr>
          <w:rFonts w:hint="eastAsia"/>
        </w:rPr>
        <w:t>_</w:t>
      </w:r>
      <w:r>
        <w:t>max</w:t>
      </w:r>
      <w:r>
        <w:rPr>
          <w:rFonts w:hint="eastAsia"/>
        </w:rPr>
        <w:t>之间，就返回全部的数值；否则一个数值都不返回。</w:t>
      </w:r>
    </w:p>
    <w:p w:rsidR="001A4312" w:rsidRDefault="001A4312" w:rsidP="001A4312">
      <w:pPr>
        <w:ind w:firstLine="422"/>
        <w:rPr>
          <w:b/>
          <w:bCs/>
        </w:rPr>
      </w:pPr>
      <w:r>
        <w:rPr>
          <w:b/>
          <w:bCs/>
        </w:rPr>
        <w:t xml:space="preserve">f. </w:t>
      </w:r>
      <w:r>
        <w:rPr>
          <w:rFonts w:hint="eastAsia"/>
          <w:b/>
          <w:bCs/>
        </w:rPr>
        <w:t>读字符串</w:t>
      </w:r>
    </w:p>
    <w:p w:rsidR="001A4312" w:rsidRDefault="001A4312" w:rsidP="001A4312">
      <w:pPr>
        <w:ind w:firstLine="420"/>
      </w:pPr>
      <w:r>
        <w:rPr>
          <w:rFonts w:hint="eastAsia"/>
        </w:rPr>
        <w:t>函数原型为：</w:t>
      </w:r>
    </w:p>
    <w:p w:rsidR="001A4312" w:rsidRDefault="001A4312" w:rsidP="001A4312">
      <w:pPr>
        <w:shd w:val="clear" w:color="auto" w:fill="C0C0C0"/>
        <w:ind w:firstLine="420"/>
      </w:pPr>
      <w:r>
        <w:t>int of_property_read_string(const struct device_node *np, const char *propname,</w:t>
      </w:r>
    </w:p>
    <w:p w:rsidR="001A4312" w:rsidRDefault="001A4312" w:rsidP="001A4312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const char **</w:t>
      </w:r>
      <w:bookmarkStart w:id="0" w:name="_Hlk24017863"/>
      <w:r>
        <w:t>out_string</w:t>
      </w:r>
      <w:bookmarkEnd w:id="0"/>
      <w:r>
        <w:t>);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lastRenderedPageBreak/>
        <w:t>返回节点n</w:t>
      </w:r>
      <w:r>
        <w:t>p</w:t>
      </w:r>
      <w:r>
        <w:rPr>
          <w:rFonts w:hint="eastAsia"/>
        </w:rPr>
        <w:t>的属性(名为</w:t>
      </w:r>
      <w:r>
        <w:t>propname)</w:t>
      </w:r>
      <w:r>
        <w:rPr>
          <w:rFonts w:hint="eastAsia"/>
        </w:rPr>
        <w:t>的值，(</w:t>
      </w:r>
      <w:r>
        <w:t>*out_string)</w:t>
      </w:r>
      <w:r>
        <w:rPr>
          <w:rFonts w:hint="eastAsia"/>
        </w:rPr>
        <w:t>指向这个值，把它当作字符串。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11.8 </w:t>
      </w:r>
      <w:r>
        <w:rPr>
          <w:rFonts w:hint="eastAsia"/>
        </w:rPr>
        <w:t>怎么修改设备树文件</w:t>
      </w:r>
    </w:p>
    <w:p w:rsidR="001A4312" w:rsidRDefault="001A4312" w:rsidP="001A4312">
      <w:pPr>
        <w:ind w:firstLine="420"/>
      </w:pPr>
      <w:r>
        <w:rPr>
          <w:rFonts w:hint="eastAsia"/>
        </w:rPr>
        <w:t>一个写得好的驱动程序</w:t>
      </w:r>
      <w:r>
        <w:t>, 它会尽量确定所用资源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只把不能确定的资源留给设备树</w:t>
      </w:r>
      <w:r>
        <w:t>, 让设备树来指定。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根据原理图确定</w:t>
      </w:r>
      <w:r>
        <w:t>"驱动程序无法确定的硬件资源", 再在设备树文件中填写对应内容</w:t>
      </w:r>
      <w:r>
        <w:rPr>
          <w:rFonts w:hint="eastAsia"/>
        </w:rPr>
        <w:t>。</w:t>
      </w:r>
    </w:p>
    <w:p w:rsidR="001A4312" w:rsidRDefault="001A4312" w:rsidP="001A4312">
      <w:pPr>
        <w:ind w:firstLine="420"/>
      </w:pPr>
      <w:r>
        <w:rPr>
          <w:rFonts w:hint="eastAsia"/>
        </w:rPr>
        <w:t>那么</w:t>
      </w:r>
      <w:r>
        <w:t xml:space="preserve">, 所填写内容的格式是什么? </w:t>
      </w:r>
    </w:p>
    <w:p w:rsidR="001A4312" w:rsidRDefault="001A4312" w:rsidP="001A4312">
      <w:pPr>
        <w:pStyle w:val="42"/>
      </w:pPr>
      <w:r>
        <w:rPr>
          <w:rFonts w:hint="eastAsia"/>
        </w:rPr>
        <w:t>11.8.1</w:t>
      </w:r>
      <w:r>
        <w:rPr>
          <w:rFonts w:hint="eastAsia"/>
        </w:rPr>
        <w:tab/>
      </w:r>
      <w:r>
        <w:rPr>
          <w:rFonts w:hint="eastAsia"/>
        </w:rPr>
        <w:t>使用芯片厂家提供的工具</w:t>
      </w:r>
    </w:p>
    <w:p w:rsidR="001A4312" w:rsidRDefault="001A4312" w:rsidP="001A4312">
      <w:pPr>
        <w:ind w:firstLine="420"/>
      </w:pPr>
      <w:r>
        <w:rPr>
          <w:rFonts w:hint="eastAsia"/>
        </w:rPr>
        <w:t>有些芯片，厂家提供了对应的设备树生成工具，可以选择某个引脚用于某些功能，就可以自动生成设备树节点。</w:t>
      </w:r>
    </w:p>
    <w:p w:rsidR="001A4312" w:rsidRDefault="001A4312" w:rsidP="001A4312">
      <w:pPr>
        <w:ind w:firstLine="420"/>
      </w:pPr>
      <w:r>
        <w:rPr>
          <w:rFonts w:hint="eastAsia"/>
        </w:rPr>
        <w:t>你再把这些节点复制到内核的设备树文件里即可。</w:t>
      </w:r>
    </w:p>
    <w:p w:rsidR="001A4312" w:rsidRDefault="001A4312" w:rsidP="001A4312">
      <w:pPr>
        <w:pStyle w:val="42"/>
      </w:pPr>
      <w:r>
        <w:rPr>
          <w:rFonts w:hint="eastAsia"/>
        </w:rPr>
        <w:t>11.8.2</w:t>
      </w:r>
      <w:r>
        <w:rPr>
          <w:rFonts w:hint="eastAsia"/>
        </w:rPr>
        <w:tab/>
      </w:r>
      <w:r>
        <w:t>看</w:t>
      </w:r>
      <w:r>
        <w:rPr>
          <w:rFonts w:hint="eastAsia"/>
        </w:rPr>
        <w:t>绑定</w:t>
      </w:r>
      <w:r>
        <w:t>文档</w:t>
      </w:r>
    </w:p>
    <w:p w:rsidR="001A4312" w:rsidRDefault="001A4312" w:rsidP="001A4312">
      <w:pPr>
        <w:ind w:firstLine="420"/>
      </w:pPr>
      <w:r>
        <w:t>内核</w:t>
      </w:r>
      <w:r>
        <w:rPr>
          <w:rFonts w:hint="eastAsia"/>
        </w:rPr>
        <w:t>文档</w:t>
      </w:r>
      <w:r>
        <w:t xml:space="preserve"> Documentation/devicetree/bindings/</w:t>
      </w:r>
    </w:p>
    <w:p w:rsidR="001A4312" w:rsidRDefault="001A4312" w:rsidP="001A4312">
      <w:pPr>
        <w:ind w:firstLine="420"/>
      </w:pPr>
      <w:r>
        <w:rPr>
          <w:rFonts w:hint="eastAsia"/>
        </w:rPr>
        <w:t>做得好的厂家也会提供设备树的说明文档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11.8.3</w:t>
      </w:r>
      <w:r>
        <w:rPr>
          <w:rFonts w:hint="eastAsia"/>
        </w:rPr>
        <w:tab/>
      </w:r>
      <w:r>
        <w:t>参考同类型单板的设备树文件</w:t>
      </w:r>
    </w:p>
    <w:p w:rsidR="001A4312" w:rsidRDefault="001A4312" w:rsidP="001A4312">
      <w:pPr>
        <w:pStyle w:val="42"/>
      </w:pPr>
      <w:r>
        <w:rPr>
          <w:rFonts w:hint="eastAsia"/>
        </w:rPr>
        <w:t>11.8.4</w:t>
      </w:r>
      <w:r>
        <w:rPr>
          <w:rFonts w:hint="eastAsia"/>
        </w:rPr>
        <w:tab/>
      </w:r>
      <w:r>
        <w:t>网上搜索</w:t>
      </w:r>
    </w:p>
    <w:p w:rsidR="001A4312" w:rsidRDefault="001A4312" w:rsidP="001A4312">
      <w:pPr>
        <w:pStyle w:val="42"/>
      </w:pPr>
      <w:r>
        <w:rPr>
          <w:rFonts w:hint="eastAsia"/>
        </w:rPr>
        <w:t>11.8.5</w:t>
      </w:r>
      <w:r>
        <w:rPr>
          <w:rFonts w:hint="eastAsia"/>
        </w:rPr>
        <w:tab/>
      </w:r>
      <w:r>
        <w:t>实在没办法时</w:t>
      </w:r>
      <w:r>
        <w:t xml:space="preserve">, </w:t>
      </w:r>
      <w:r>
        <w:t>只能去研究驱动源码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21"/>
      </w:pPr>
      <w:r>
        <w:rPr>
          <w:rFonts w:hint="eastAsia"/>
        </w:rPr>
        <w:lastRenderedPageBreak/>
        <w:t>第十二章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>模板驱动程序的改造：设备树</w:t>
      </w:r>
    </w:p>
    <w:p w:rsidR="001A4312" w:rsidRDefault="001A4312" w:rsidP="001A4312">
      <w:pPr>
        <w:pStyle w:val="32"/>
      </w:pPr>
      <w:r>
        <w:rPr>
          <w:rFonts w:hint="eastAsia"/>
        </w:rPr>
        <w:t xml:space="preserve">12.1 </w:t>
      </w:r>
      <w:r>
        <w:rPr>
          <w:rFonts w:hint="eastAsia"/>
        </w:rPr>
        <w:t>总结</w:t>
      </w:r>
      <w:r>
        <w:rPr>
          <w:rFonts w:hint="eastAsia"/>
        </w:rPr>
        <w:t>3</w:t>
      </w:r>
      <w:r>
        <w:rPr>
          <w:rFonts w:hint="eastAsia"/>
        </w:rPr>
        <w:t>种写驱动程序的方法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noProof/>
        </w:rPr>
        <w:drawing>
          <wp:inline distT="0" distB="0" distL="0" distR="0" wp14:anchorId="655EAF52" wp14:editId="7C78BF04">
            <wp:extent cx="5274310" cy="6817995"/>
            <wp:effectExtent l="0" t="0" r="2540" b="1905"/>
            <wp:docPr id="1402" name="图片 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图片 140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核心永远是f</w:t>
      </w:r>
      <w:r>
        <w:t>ile_operations</w:t>
      </w:r>
      <w:r>
        <w:rPr>
          <w:rFonts w:hint="eastAsia"/>
        </w:rPr>
        <w:t>结构体。</w:t>
      </w:r>
    </w:p>
    <w:p w:rsidR="001A4312" w:rsidRDefault="001A4312" w:rsidP="001A4312">
      <w:pPr>
        <w:ind w:firstLine="420"/>
      </w:pPr>
      <w:r>
        <w:rPr>
          <w:rFonts w:hint="eastAsia"/>
        </w:rPr>
        <w:t>上述三种方法，只是指定“硬件资源”的方式不一样。</w:t>
      </w:r>
    </w:p>
    <w:p w:rsidR="001A4312" w:rsidRDefault="001A4312" w:rsidP="001A4312">
      <w:pPr>
        <w:ind w:firstLine="420"/>
      </w:pPr>
      <w:r>
        <w:rPr>
          <w:rFonts w:hint="eastAsia"/>
        </w:rPr>
        <w:t>从上图可以知道，p</w:t>
      </w:r>
      <w:r>
        <w:t>latform_device/platform_driver</w:t>
      </w:r>
      <w:r>
        <w:rPr>
          <w:rFonts w:hint="eastAsia"/>
        </w:rPr>
        <w:t>只是编程的技巧，不涉及驱动的核心。</w:t>
      </w:r>
    </w:p>
    <w:p w:rsidR="001A4312" w:rsidRDefault="001A4312" w:rsidP="001A4312">
      <w:pPr>
        <w:pStyle w:val="32"/>
      </w:pPr>
      <w:r>
        <w:rPr>
          <w:rFonts w:hint="eastAsia"/>
        </w:rPr>
        <w:lastRenderedPageBreak/>
        <w:t xml:space="preserve">12.2 </w:t>
      </w:r>
      <w:r>
        <w:rPr>
          <w:rFonts w:hint="eastAsia"/>
        </w:rPr>
        <w:t>怎么使用设备树写驱动程序</w:t>
      </w:r>
    </w:p>
    <w:p w:rsidR="001A4312" w:rsidRDefault="001A4312" w:rsidP="001A4312">
      <w:pPr>
        <w:pStyle w:val="42"/>
      </w:pPr>
      <w:r>
        <w:rPr>
          <w:rFonts w:hint="eastAsia"/>
        </w:rPr>
        <w:t>12.2.1</w:t>
      </w:r>
      <w:r>
        <w:rPr>
          <w:rFonts w:hint="eastAsia"/>
        </w:rPr>
        <w:tab/>
      </w:r>
      <w:r>
        <w:rPr>
          <w:rFonts w:hint="eastAsia"/>
        </w:rPr>
        <w:t>设备树节点要与</w:t>
      </w:r>
      <w:r>
        <w:rPr>
          <w:rFonts w:hint="eastAsia"/>
        </w:rPr>
        <w:t>p</w:t>
      </w:r>
      <w:r>
        <w:t>latform_driver</w:t>
      </w:r>
      <w:r>
        <w:rPr>
          <w:rFonts w:hint="eastAsia"/>
        </w:rPr>
        <w:t>能匹配</w:t>
      </w:r>
    </w:p>
    <w:p w:rsidR="001A4312" w:rsidRDefault="001A4312" w:rsidP="001A4312">
      <w:pPr>
        <w:ind w:firstLine="420"/>
      </w:pPr>
      <w:r>
        <w:rPr>
          <w:rFonts w:hint="eastAsia"/>
        </w:rPr>
        <w:t>在我们的工作中，驱动要求设备树节点提供什么，我们就得按这要求去编写设备树。</w:t>
      </w:r>
    </w:p>
    <w:p w:rsidR="001A4312" w:rsidRDefault="001A4312" w:rsidP="001A4312">
      <w:pPr>
        <w:ind w:firstLine="420"/>
      </w:pPr>
      <w:r>
        <w:rPr>
          <w:rFonts w:hint="eastAsia"/>
        </w:rPr>
        <w:t>但是，匹配过程所要求的东西是固定的：</w:t>
      </w:r>
    </w:p>
    <w:p w:rsidR="001A4312" w:rsidRDefault="001A4312" w:rsidP="001A4312">
      <w:pPr>
        <w:ind w:firstLine="420"/>
      </w:pPr>
      <w:r>
        <w:rPr>
          <w:rFonts w:hint="eastAsia"/>
        </w:rPr>
        <w:t>① 设备树要有c</w:t>
      </w:r>
      <w:r>
        <w:t>ompatible</w:t>
      </w:r>
      <w:r>
        <w:rPr>
          <w:rFonts w:hint="eastAsia"/>
        </w:rPr>
        <w:t>属性，它的值是一个字符串</w:t>
      </w:r>
    </w:p>
    <w:p w:rsidR="001A4312" w:rsidRDefault="001A4312" w:rsidP="001A4312">
      <w:pPr>
        <w:ind w:firstLine="420"/>
      </w:pPr>
      <w:r>
        <w:rPr>
          <w:rFonts w:hint="eastAsia"/>
        </w:rPr>
        <w:t xml:space="preserve">② </w:t>
      </w:r>
      <w:r>
        <w:t>platform_driver</w:t>
      </w:r>
      <w:r>
        <w:rPr>
          <w:rFonts w:hint="eastAsia"/>
        </w:rPr>
        <w:t>中要有o</w:t>
      </w:r>
      <w:r>
        <w:t>f_match_table</w:t>
      </w:r>
      <w:r>
        <w:rPr>
          <w:rFonts w:hint="eastAsia"/>
        </w:rPr>
        <w:t>，其中一项的.</w:t>
      </w:r>
      <w:r>
        <w:t>compatible</w:t>
      </w:r>
      <w:r>
        <w:rPr>
          <w:rFonts w:hint="eastAsia"/>
        </w:rPr>
        <w:t>成员设置为一个字符串</w:t>
      </w:r>
    </w:p>
    <w:p w:rsidR="001A4312" w:rsidRDefault="001A4312" w:rsidP="001A4312">
      <w:pPr>
        <w:ind w:firstLine="420"/>
      </w:pPr>
      <w:r>
        <w:rPr>
          <w:rFonts w:hint="eastAsia"/>
        </w:rPr>
        <w:t>③ 上述2个字符串要一致。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示例如下：</w:t>
      </w:r>
    </w:p>
    <w:p w:rsidR="001A4312" w:rsidRDefault="001A4312" w:rsidP="001A4312">
      <w:pPr>
        <w:ind w:firstLine="420"/>
      </w:pPr>
      <w:r>
        <w:rPr>
          <w:noProof/>
        </w:rPr>
        <w:drawing>
          <wp:inline distT="0" distB="0" distL="0" distR="0" wp14:anchorId="3F4501AD" wp14:editId="555E2230">
            <wp:extent cx="5274310" cy="1691005"/>
            <wp:effectExtent l="0" t="0" r="2540" b="4445"/>
            <wp:docPr id="1403" name="图片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图片 140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pStyle w:val="42"/>
      </w:pPr>
      <w:r>
        <w:rPr>
          <w:rFonts w:hint="eastAsia"/>
        </w:rPr>
        <w:t>12.2.2</w:t>
      </w:r>
      <w:r>
        <w:rPr>
          <w:rFonts w:hint="eastAsia"/>
        </w:rPr>
        <w:tab/>
      </w:r>
      <w:r>
        <w:rPr>
          <w:rFonts w:hint="eastAsia"/>
        </w:rPr>
        <w:t>设备树节点指定资源，</w:t>
      </w:r>
      <w:r>
        <w:rPr>
          <w:rFonts w:hint="eastAsia"/>
        </w:rPr>
        <w:t>p</w:t>
      </w:r>
      <w:r>
        <w:t>latform_driver</w:t>
      </w:r>
      <w:r>
        <w:rPr>
          <w:rFonts w:hint="eastAsia"/>
        </w:rPr>
        <w:t>获得资源</w:t>
      </w:r>
    </w:p>
    <w:p w:rsidR="001A4312" w:rsidRDefault="001A4312" w:rsidP="001A4312">
      <w:pPr>
        <w:ind w:firstLine="420"/>
      </w:pPr>
      <w:r>
        <w:rPr>
          <w:rFonts w:hint="eastAsia"/>
        </w:rPr>
        <w:t>如果在设备树节点里使用r</w:t>
      </w:r>
      <w:r>
        <w:t>eg</w:t>
      </w:r>
      <w:r>
        <w:rPr>
          <w:rFonts w:hint="eastAsia"/>
        </w:rPr>
        <w:t>属性，那么内核生成对应的p</w:t>
      </w:r>
      <w:r>
        <w:t>latform_device</w:t>
      </w:r>
      <w:r>
        <w:rPr>
          <w:rFonts w:hint="eastAsia"/>
        </w:rPr>
        <w:t>时会用r</w:t>
      </w:r>
      <w:r>
        <w:t>eg</w:t>
      </w:r>
      <w:r>
        <w:rPr>
          <w:rFonts w:hint="eastAsia"/>
        </w:rPr>
        <w:t>属性来设置</w:t>
      </w:r>
      <w:r>
        <w:t>IORESOURCE_MEM</w:t>
      </w:r>
      <w:r>
        <w:rPr>
          <w:rFonts w:hint="eastAsia"/>
        </w:rPr>
        <w:t>类型的资源。</w:t>
      </w:r>
    </w:p>
    <w:p w:rsidR="001A4312" w:rsidRDefault="001A4312" w:rsidP="001A4312">
      <w:pPr>
        <w:ind w:firstLine="420"/>
      </w:pPr>
      <w:r>
        <w:rPr>
          <w:rFonts w:hint="eastAsia"/>
        </w:rPr>
        <w:t>如果在设备树节点里使用</w:t>
      </w:r>
      <w:r>
        <w:t>interrupts</w:t>
      </w:r>
      <w:r>
        <w:rPr>
          <w:rFonts w:hint="eastAsia"/>
        </w:rPr>
        <w:t>属性，那么内核生成对应的p</w:t>
      </w:r>
      <w:r>
        <w:t>latform_device</w:t>
      </w:r>
      <w:r>
        <w:rPr>
          <w:rFonts w:hint="eastAsia"/>
        </w:rPr>
        <w:t>时会用r</w:t>
      </w:r>
      <w:r>
        <w:t>eg</w:t>
      </w:r>
      <w:r>
        <w:rPr>
          <w:rFonts w:hint="eastAsia"/>
        </w:rPr>
        <w:t>属性来设置</w:t>
      </w:r>
      <w:r>
        <w:t>IORESOURCE_IRQ</w:t>
      </w:r>
      <w:r>
        <w:rPr>
          <w:rFonts w:hint="eastAsia"/>
        </w:rPr>
        <w:t>类型的资源。对于i</w:t>
      </w:r>
      <w:r>
        <w:t>nterrupts</w:t>
      </w:r>
      <w:r>
        <w:rPr>
          <w:rFonts w:hint="eastAsia"/>
        </w:rPr>
        <w:t>属性，内核会检查它的有效性，所以不建议在设备树里使用该属性来表示其他资源。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在我们的工作中，驱动要求设备树节点提供什么，我们就得按这要求去编写设备树。驱动程序中根据p</w:t>
      </w:r>
      <w:r>
        <w:t>in</w:t>
      </w:r>
      <w:r>
        <w:rPr>
          <w:rFonts w:hint="eastAsia"/>
        </w:rPr>
        <w:t>属性来确定引脚，那么我们就在设备树节点中添加p</w:t>
      </w:r>
      <w:r>
        <w:t>in</w:t>
      </w:r>
      <w:r>
        <w:rPr>
          <w:rFonts w:hint="eastAsia"/>
        </w:rPr>
        <w:t>属性。</w:t>
      </w:r>
    </w:p>
    <w:p w:rsidR="001A4312" w:rsidRDefault="001A4312" w:rsidP="001A4312">
      <w:pPr>
        <w:ind w:firstLine="420"/>
      </w:pPr>
      <w:r>
        <w:rPr>
          <w:rFonts w:hint="eastAsia"/>
        </w:rPr>
        <w:t>设备树节点中：</w:t>
      </w:r>
    </w:p>
    <w:p w:rsidR="001A4312" w:rsidRDefault="001A4312" w:rsidP="001A4312">
      <w:pPr>
        <w:shd w:val="clear" w:color="auto" w:fill="C0C0C0"/>
        <w:ind w:firstLine="420"/>
      </w:pPr>
      <w:r>
        <w:t>#define GROUP_PIN(g,p) ((g&lt;&lt;16) | (p))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1</w:t>
      </w:r>
      <w:r>
        <w:t>00ask_led0 {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compatible = “100ask,led”;</w:t>
      </w:r>
    </w:p>
    <w:p w:rsidR="001A4312" w:rsidRDefault="001A4312" w:rsidP="001A4312">
      <w:pPr>
        <w:shd w:val="clear" w:color="auto" w:fill="C0C0C0"/>
        <w:ind w:firstLine="420"/>
      </w:pPr>
      <w:r>
        <w:t xml:space="preserve">   pin = &lt;GROUP_PIN(5, 3)&gt;;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t>}</w:t>
      </w:r>
      <w:r>
        <w:t>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驱动程序中，可以从p</w:t>
      </w:r>
      <w:r>
        <w:t>latform_device</w:t>
      </w:r>
      <w:r>
        <w:rPr>
          <w:rFonts w:hint="eastAsia"/>
        </w:rPr>
        <w:t>中得到d</w:t>
      </w:r>
      <w:r>
        <w:t>evice_node</w:t>
      </w:r>
      <w:r>
        <w:rPr>
          <w:rFonts w:hint="eastAsia"/>
        </w:rPr>
        <w:t>，再用</w:t>
      </w:r>
      <w:r>
        <w:t>of_property_read_u32</w:t>
      </w:r>
      <w:r>
        <w:rPr>
          <w:rFonts w:hint="eastAsia"/>
        </w:rPr>
        <w:t>得到属性的值：</w:t>
      </w:r>
    </w:p>
    <w:p w:rsidR="001A4312" w:rsidRDefault="001A4312" w:rsidP="001A4312">
      <w:pPr>
        <w:shd w:val="clear" w:color="auto" w:fill="C0C0C0"/>
        <w:ind w:firstLine="420"/>
      </w:pPr>
      <w:r>
        <w:t>struct  device_node* np = pdev-&gt;dev. of_node;</w:t>
      </w:r>
    </w:p>
    <w:p w:rsidR="001A4312" w:rsidRDefault="001A4312" w:rsidP="001A4312">
      <w:pPr>
        <w:shd w:val="clear" w:color="auto" w:fill="C0C0C0"/>
        <w:ind w:firstLine="420"/>
      </w:pPr>
      <w:r>
        <w:rPr>
          <w:rFonts w:hint="eastAsia"/>
        </w:rPr>
        <w:lastRenderedPageBreak/>
        <w:t>i</w:t>
      </w:r>
      <w:r>
        <w:t>nt led_pin;</w:t>
      </w:r>
    </w:p>
    <w:p w:rsidR="001A4312" w:rsidRDefault="001A4312" w:rsidP="001A4312">
      <w:pPr>
        <w:shd w:val="clear" w:color="auto" w:fill="C0C0C0"/>
        <w:ind w:firstLine="420"/>
      </w:pPr>
      <w:r>
        <w:t>int err = of_property_read_u32(np, “pin”, &amp;led_pin);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12.3 </w:t>
      </w:r>
      <w:r>
        <w:rPr>
          <w:rFonts w:hint="eastAsia"/>
        </w:rPr>
        <w:t>开始编程</w:t>
      </w:r>
    </w:p>
    <w:p w:rsidR="001A4312" w:rsidRDefault="001A4312" w:rsidP="001A4312">
      <w:pPr>
        <w:pStyle w:val="42"/>
      </w:pPr>
      <w:r>
        <w:rPr>
          <w:rFonts w:hint="eastAsia"/>
        </w:rPr>
        <w:t>12.3.1</w:t>
      </w:r>
      <w:r>
        <w:rPr>
          <w:rFonts w:hint="eastAsia"/>
        </w:rPr>
        <w:tab/>
      </w:r>
      <w:r>
        <w:rPr>
          <w:rFonts w:hint="eastAsia"/>
        </w:rPr>
        <w:t>修改设备树添加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设备节点</w:t>
      </w:r>
    </w:p>
    <w:p w:rsidR="001A4312" w:rsidRDefault="001A4312" w:rsidP="001A4312">
      <w:pPr>
        <w:ind w:firstLine="420"/>
      </w:pPr>
      <w:r>
        <w:rPr>
          <w:rFonts w:hint="eastAsia"/>
        </w:rPr>
        <w:t>在本实验中，需要添加的设备节点代码是一样的，你需要找到你的单板所用的设备树文件，在它的根节点下添加如下内容：</w:t>
      </w:r>
    </w:p>
    <w:p w:rsidR="001A4312" w:rsidRDefault="001A4312" w:rsidP="001A4312">
      <w:pPr>
        <w:shd w:val="clear" w:color="auto" w:fill="C0C0C0"/>
        <w:ind w:firstLine="420"/>
      </w:pPr>
      <w:r>
        <w:t>#define GROUP_PIN(g,p) ((g&lt;&lt;16) | (p))</w:t>
      </w:r>
    </w:p>
    <w:p w:rsidR="001A4312" w:rsidRDefault="001A4312" w:rsidP="001A4312">
      <w:pPr>
        <w:shd w:val="clear" w:color="auto" w:fill="C0C0C0"/>
        <w:ind w:firstLine="420"/>
      </w:pPr>
      <w:r>
        <w:t>100ask_led@0 {</w:t>
      </w:r>
    </w:p>
    <w:p w:rsidR="001A4312" w:rsidRDefault="001A4312" w:rsidP="001A4312">
      <w:pPr>
        <w:shd w:val="clear" w:color="auto" w:fill="C0C0C0"/>
        <w:ind w:firstLine="420"/>
      </w:pPr>
      <w:r>
        <w:tab/>
        <w:t>compatible = "100as,leddrv";</w:t>
      </w:r>
    </w:p>
    <w:p w:rsidR="001A4312" w:rsidRDefault="001A4312" w:rsidP="001A4312">
      <w:pPr>
        <w:shd w:val="clear" w:color="auto" w:fill="C0C0C0"/>
        <w:ind w:firstLine="420"/>
      </w:pPr>
      <w:r>
        <w:tab/>
        <w:t>pin = &lt;GROUP_PIN(3, 1)&gt;;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shd w:val="clear" w:color="auto" w:fill="C0C0C0"/>
        <w:ind w:firstLine="420"/>
      </w:pPr>
    </w:p>
    <w:p w:rsidR="001A4312" w:rsidRDefault="001A4312" w:rsidP="001A4312">
      <w:pPr>
        <w:shd w:val="clear" w:color="auto" w:fill="C0C0C0"/>
        <w:ind w:firstLine="420"/>
      </w:pPr>
      <w:r>
        <w:t>100ask_led@1 {</w:t>
      </w:r>
    </w:p>
    <w:p w:rsidR="001A4312" w:rsidRDefault="001A4312" w:rsidP="001A4312">
      <w:pPr>
        <w:shd w:val="clear" w:color="auto" w:fill="C0C0C0"/>
        <w:ind w:firstLine="420"/>
      </w:pPr>
      <w:r>
        <w:tab/>
        <w:t>compatible = "100as,leddrv";</w:t>
      </w:r>
    </w:p>
    <w:p w:rsidR="001A4312" w:rsidRDefault="001A4312" w:rsidP="001A4312">
      <w:pPr>
        <w:shd w:val="clear" w:color="auto" w:fill="C0C0C0"/>
        <w:ind w:firstLine="420"/>
      </w:pPr>
      <w:r>
        <w:tab/>
        <w:t>pin = &lt;GROUP_PIN(5, 8)&gt;;</w:t>
      </w:r>
    </w:p>
    <w:p w:rsidR="001A4312" w:rsidRDefault="001A4312" w:rsidP="001A4312">
      <w:pPr>
        <w:shd w:val="clear" w:color="auto" w:fill="C0C0C0"/>
        <w:ind w:firstLine="420"/>
      </w:pPr>
      <w:r>
        <w:t>};</w:t>
      </w:r>
    </w:p>
    <w:p w:rsidR="001A4312" w:rsidRDefault="001A4312" w:rsidP="001A4312">
      <w:pPr>
        <w:pStyle w:val="51"/>
      </w:pPr>
      <w:r>
        <w:rPr>
          <w:rFonts w:hint="eastAsia"/>
        </w:rPr>
        <w:t>12.3.1.</w:t>
      </w:r>
      <w:r>
        <w:t>1</w:t>
      </w:r>
      <w:r>
        <w:rPr>
          <w:rFonts w:hint="eastAsia"/>
        </w:rPr>
        <w:t xml:space="preserve"> 对百问网</w:t>
      </w:r>
      <w:r>
        <w:t>imx6ull</w:t>
      </w:r>
      <w:r>
        <w:rPr>
          <w:rFonts w:hint="eastAsia"/>
        </w:rPr>
        <w:t xml:space="preserve"> Pro板</w:t>
      </w:r>
    </w:p>
    <w:p w:rsidR="001A4312" w:rsidRDefault="001A4312" w:rsidP="001A4312">
      <w:pPr>
        <w:ind w:firstLine="420"/>
      </w:pPr>
      <w:r>
        <w:rPr>
          <w:rFonts w:hint="eastAsia"/>
        </w:rPr>
        <w:t>设备树文件是：内核源码目录中</w:t>
      </w:r>
      <w:r>
        <w:t>arch/arm/boot/dts/</w:t>
      </w:r>
      <w:r w:rsidRPr="007A7F8A">
        <w:t>100ask_imx6ull-14x14.dt</w:t>
      </w:r>
      <w:r>
        <w:t>s</w:t>
      </w:r>
    </w:p>
    <w:p w:rsidR="001A4312" w:rsidRDefault="001A4312" w:rsidP="001A4312">
      <w:pPr>
        <w:ind w:firstLine="420"/>
      </w:pPr>
      <w:r>
        <w:rPr>
          <w:rFonts w:hint="eastAsia"/>
        </w:rPr>
        <w:t>修改、编译后得到</w:t>
      </w:r>
      <w:r>
        <w:t>arch/arm/boot/dts/</w:t>
      </w:r>
      <w:r w:rsidRPr="007A7F8A">
        <w:t>100ask_imx6ull-14x14.dtb</w:t>
      </w:r>
      <w:r>
        <w:rPr>
          <w:rFonts w:hint="eastAsia"/>
        </w:rPr>
        <w:t>文件。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对于这款板子，本教程中我们使用S</w:t>
      </w:r>
      <w:r>
        <w:t>D</w:t>
      </w:r>
      <w:r>
        <w:rPr>
          <w:rFonts w:hint="eastAsia"/>
        </w:rPr>
        <w:t>卡上的系统。</w:t>
      </w:r>
    </w:p>
    <w:p w:rsidR="001A4312" w:rsidRDefault="001A4312" w:rsidP="001A4312">
      <w:pPr>
        <w:ind w:firstLine="420"/>
      </w:pPr>
      <w:r>
        <w:rPr>
          <w:rFonts w:hint="eastAsia"/>
        </w:rPr>
        <w:t>要更换板上的设备树文件，你可以使用S</w:t>
      </w:r>
      <w:r>
        <w:t>D</w:t>
      </w:r>
      <w:r>
        <w:rPr>
          <w:rFonts w:hint="eastAsia"/>
        </w:rPr>
        <w:t>卡启动开发板后，更换这个文件：/</w:t>
      </w:r>
      <w:r>
        <w:t>boot/</w:t>
      </w:r>
      <w:r w:rsidRPr="007A7F8A">
        <w:t xml:space="preserve">100ask_imx6ull-14x14.dtb 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51"/>
      </w:pPr>
      <w:r>
        <w:rPr>
          <w:rFonts w:hint="eastAsia"/>
        </w:rPr>
        <w:t>12.3.1.</w:t>
      </w:r>
      <w:r>
        <w:t>2</w:t>
      </w:r>
      <w:r>
        <w:rPr>
          <w:rFonts w:hint="eastAsia"/>
        </w:rPr>
        <w:t xml:space="preserve"> 对百问网</w:t>
      </w:r>
      <w:r>
        <w:t xml:space="preserve">imx6ull </w:t>
      </w:r>
      <w:r>
        <w:rPr>
          <w:rFonts w:hint="eastAsia"/>
        </w:rPr>
        <w:t>MINI</w:t>
      </w:r>
      <w:r>
        <w:t xml:space="preserve"> </w:t>
      </w:r>
    </w:p>
    <w:p w:rsidR="001A4312" w:rsidRDefault="001A4312" w:rsidP="001A4312">
      <w:pPr>
        <w:ind w:firstLine="420"/>
      </w:pPr>
      <w:r>
        <w:rPr>
          <w:rFonts w:hint="eastAsia"/>
        </w:rPr>
        <w:t>设备树文件是：内核源码目录中</w:t>
      </w:r>
      <w:r>
        <w:t>arch/arm/boot/dts/</w:t>
      </w:r>
      <w:r w:rsidRPr="002B183B">
        <w:t>100ask_imx6ull_mini.dts</w:t>
      </w:r>
    </w:p>
    <w:p w:rsidR="001A4312" w:rsidRDefault="001A4312" w:rsidP="001A4312">
      <w:pPr>
        <w:ind w:firstLine="420"/>
      </w:pPr>
      <w:r>
        <w:rPr>
          <w:rFonts w:hint="eastAsia"/>
        </w:rPr>
        <w:t>修改、编译后得到</w:t>
      </w:r>
      <w:r>
        <w:t>arch/arm/boot/dts/</w:t>
      </w:r>
      <w:r w:rsidRPr="002B183B">
        <w:t>100ask_imx6ull_mini.dt</w:t>
      </w:r>
      <w:r>
        <w:rPr>
          <w:rFonts w:hint="eastAsia"/>
        </w:rPr>
        <w:t>b文件。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对于这款板子，本教程中我们使用S</w:t>
      </w:r>
      <w:r>
        <w:t>D</w:t>
      </w:r>
      <w:r>
        <w:rPr>
          <w:rFonts w:hint="eastAsia"/>
        </w:rPr>
        <w:t>卡上的系统。</w:t>
      </w:r>
    </w:p>
    <w:p w:rsidR="001A4312" w:rsidRDefault="001A4312" w:rsidP="001A4312">
      <w:r>
        <w:rPr>
          <w:rFonts w:hint="eastAsia"/>
        </w:rPr>
        <w:t>要更换板上的设备树文件，你可以使用S</w:t>
      </w:r>
      <w:r>
        <w:t>D</w:t>
      </w:r>
      <w:r>
        <w:rPr>
          <w:rFonts w:hint="eastAsia"/>
        </w:rPr>
        <w:t>卡启动开发板后，更换这个文件：/</w:t>
      </w:r>
      <w:r>
        <w:t>boot/</w:t>
      </w:r>
      <w:r w:rsidRPr="002B183B">
        <w:t>100ask_imx6ull_mini.dt</w:t>
      </w:r>
      <w:r>
        <w:rPr>
          <w:rFonts w:hint="eastAsia"/>
        </w:rPr>
        <w:t>b</w:t>
      </w:r>
    </w:p>
    <w:p w:rsidR="001A4312" w:rsidRDefault="001A4312" w:rsidP="001A4312"/>
    <w:p w:rsidR="001A4312" w:rsidRDefault="001A4312" w:rsidP="001A4312">
      <w:pPr>
        <w:pStyle w:val="51"/>
      </w:pPr>
      <w:r>
        <w:rPr>
          <w:rFonts w:hint="eastAsia"/>
        </w:rPr>
        <w:t>12.3.1.</w:t>
      </w:r>
      <w:r>
        <w:t>3</w:t>
      </w:r>
      <w:r>
        <w:rPr>
          <w:rFonts w:hint="eastAsia"/>
        </w:rPr>
        <w:t xml:space="preserve"> 对于百问网使用Q</w:t>
      </w:r>
      <w:r>
        <w:t>EMU</w:t>
      </w:r>
      <w:r>
        <w:rPr>
          <w:rFonts w:hint="eastAsia"/>
        </w:rPr>
        <w:t>模拟的I</w:t>
      </w:r>
      <w:r>
        <w:t>MX6ULL</w:t>
      </w:r>
      <w:r>
        <w:rPr>
          <w:rFonts w:hint="eastAsia"/>
        </w:rPr>
        <w:t>板子</w:t>
      </w:r>
    </w:p>
    <w:p w:rsidR="001A4312" w:rsidRDefault="001A4312" w:rsidP="001A4312">
      <w:pPr>
        <w:ind w:firstLine="420"/>
      </w:pPr>
      <w:r>
        <w:rPr>
          <w:rFonts w:hint="eastAsia"/>
        </w:rPr>
        <w:t>设备树文件是：内核源码目录中</w:t>
      </w:r>
      <w:r>
        <w:t>arch/arm/boot/dts/100ask_imx6ul_qemu</w:t>
      </w:r>
      <w:r>
        <w:rPr>
          <w:rFonts w:hint="eastAsia"/>
        </w:rPr>
        <w:t>.</w:t>
      </w:r>
      <w:r>
        <w:t>dts</w:t>
      </w:r>
    </w:p>
    <w:p w:rsidR="001A4312" w:rsidRDefault="001A4312" w:rsidP="001A4312">
      <w:pPr>
        <w:ind w:firstLine="420"/>
      </w:pPr>
      <w:r>
        <w:rPr>
          <w:rFonts w:hint="eastAsia"/>
        </w:rPr>
        <w:t>修改、编译后得到</w:t>
      </w:r>
      <w:r>
        <w:t>arch/arm/boot/dts/100ask_imx6ul_qemu</w:t>
      </w:r>
      <w:r>
        <w:rPr>
          <w:rFonts w:hint="eastAsia"/>
        </w:rPr>
        <w:t>.</w:t>
      </w:r>
      <w:r>
        <w:t>dtb</w:t>
      </w:r>
      <w:r>
        <w:rPr>
          <w:rFonts w:hint="eastAsia"/>
        </w:rPr>
        <w:t>文件。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它是执行q</w:t>
      </w:r>
      <w:r>
        <w:t>emu</w:t>
      </w:r>
      <w:r>
        <w:rPr>
          <w:rFonts w:hint="eastAsia"/>
        </w:rPr>
        <w:t>时直接在命令行中指定设备树文件的，你可以打开脚本文件</w:t>
      </w:r>
      <w:r>
        <w:t>qemu-imx6ul-gui.sh</w:t>
      </w:r>
      <w:r>
        <w:rPr>
          <w:rFonts w:hint="eastAsia"/>
        </w:rPr>
        <w:t>找到d</w:t>
      </w:r>
      <w:r>
        <w:t>tb</w:t>
      </w:r>
      <w:r>
        <w:rPr>
          <w:rFonts w:hint="eastAsia"/>
        </w:rPr>
        <w:t>文件的位置，然后使用新编译出来的d</w:t>
      </w:r>
      <w:r>
        <w:t>tb</w:t>
      </w:r>
      <w:r>
        <w:rPr>
          <w:rFonts w:hint="eastAsia"/>
        </w:rPr>
        <w:t>去覆盖老文件。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12.3.2</w:t>
      </w:r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p</w:t>
      </w:r>
      <w:r>
        <w:t>latform_driver</w:t>
      </w:r>
      <w:r>
        <w:rPr>
          <w:rFonts w:hint="eastAsia"/>
        </w:rPr>
        <w:t>的源码</w:t>
      </w:r>
    </w:p>
    <w:p w:rsidR="001A4312" w:rsidRDefault="001A4312" w:rsidP="001A4312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:rsidR="001A4312" w:rsidRDefault="001A4312" w:rsidP="001A4312">
      <w:pPr>
        <w:shd w:val="clear" w:color="auto" w:fill="C0C0C0"/>
      </w:pPr>
      <w:r>
        <w:lastRenderedPageBreak/>
        <w:t>01_all_series_quickstart\</w:t>
      </w:r>
    </w:p>
    <w:p w:rsidR="001A4312" w:rsidRDefault="001A4312" w:rsidP="001A4312">
      <w:pPr>
        <w:shd w:val="clear" w:color="auto" w:fill="C0C0C0"/>
        <w:ind w:firstLine="420"/>
      </w:pPr>
      <w:r>
        <w:t>05_嵌入式Linux驱动开发基础知识\source\</w:t>
      </w:r>
    </w:p>
    <w:p w:rsidR="001A4312" w:rsidRDefault="001A4312" w:rsidP="001A4312">
      <w:pPr>
        <w:shd w:val="clear" w:color="auto" w:fill="C0C0C0"/>
        <w:ind w:firstLineChars="600" w:firstLine="1260"/>
      </w:pPr>
      <w:r>
        <w:t>02_led_drv\05_led_drv_template_device_tree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关键代码在</w:t>
      </w:r>
      <w:r>
        <w:t>chip_demo_gpio.c</w:t>
      </w:r>
      <w:r>
        <w:rPr>
          <w:rFonts w:hint="eastAsia"/>
        </w:rPr>
        <w:t>，主要看里面的p</w:t>
      </w:r>
      <w:r>
        <w:t>latform_driver</w:t>
      </w:r>
      <w:r>
        <w:rPr>
          <w:rFonts w:hint="eastAsia"/>
        </w:rPr>
        <w:t>，代码如下。</w:t>
      </w:r>
    </w:p>
    <w:p w:rsidR="001A4312" w:rsidRDefault="001A4312" w:rsidP="001A4312">
      <w:pPr>
        <w:ind w:firstLine="420"/>
      </w:pPr>
      <w:r>
        <w:rPr>
          <w:rFonts w:hint="eastAsia"/>
        </w:rPr>
        <w:t>第1</w:t>
      </w:r>
      <w:r>
        <w:t>66</w:t>
      </w:r>
      <w:r>
        <w:rPr>
          <w:rFonts w:hint="eastAsia"/>
        </w:rPr>
        <w:t>行指定了o</w:t>
      </w:r>
      <w:r>
        <w:t>f_match_table</w:t>
      </w:r>
      <w:r>
        <w:rPr>
          <w:rFonts w:hint="eastAsia"/>
        </w:rPr>
        <w:t>，它是用来跟设备树节点匹配的，如果设备树节点中有c</w:t>
      </w:r>
      <w:r>
        <w:t>ompatile</w:t>
      </w:r>
      <w:r>
        <w:rPr>
          <w:rFonts w:hint="eastAsia"/>
        </w:rPr>
        <w:t>属性，并且其值等于第1</w:t>
      </w:r>
      <w:r>
        <w:t>57</w:t>
      </w:r>
      <w:r>
        <w:rPr>
          <w:rFonts w:hint="eastAsia"/>
        </w:rPr>
        <w:t>行的“</w:t>
      </w:r>
      <w:r>
        <w:t>100as,leddrv</w:t>
      </w:r>
      <w:r>
        <w:rPr>
          <w:rFonts w:hint="eastAsia"/>
        </w:rPr>
        <w:t>”，就会导致第1</w:t>
      </w:r>
      <w:r>
        <w:t>62</w:t>
      </w:r>
      <w:r>
        <w:rPr>
          <w:rFonts w:hint="eastAsia"/>
        </w:rPr>
        <w:t>行的p</w:t>
      </w:r>
      <w:r>
        <w:t>robe</w:t>
      </w:r>
      <w:r>
        <w:rPr>
          <w:rFonts w:hint="eastAsia"/>
        </w:rPr>
        <w:t>函数被调用。</w:t>
      </w:r>
    </w:p>
    <w:p w:rsidR="001A4312" w:rsidRDefault="001A4312" w:rsidP="001A4312">
      <w:pPr>
        <w:shd w:val="clear" w:color="auto" w:fill="C0C0C0"/>
        <w:ind w:firstLine="420"/>
      </w:pPr>
      <w:r>
        <w:t>156 static const struct of_device_id ask100_leds[] = {</w:t>
      </w:r>
    </w:p>
    <w:p w:rsidR="001A4312" w:rsidRDefault="001A4312" w:rsidP="001A4312">
      <w:pPr>
        <w:shd w:val="clear" w:color="auto" w:fill="C0C0C0"/>
        <w:ind w:firstLine="420"/>
      </w:pPr>
      <w:r>
        <w:t>157     { .compatible = "100as,leddrv" },</w:t>
      </w:r>
    </w:p>
    <w:p w:rsidR="001A4312" w:rsidRDefault="001A4312" w:rsidP="001A4312">
      <w:pPr>
        <w:shd w:val="clear" w:color="auto" w:fill="C0C0C0"/>
        <w:ind w:firstLine="420"/>
      </w:pPr>
      <w:r>
        <w:t>158     { },</w:t>
      </w:r>
    </w:p>
    <w:p w:rsidR="001A4312" w:rsidRDefault="001A4312" w:rsidP="001A4312">
      <w:pPr>
        <w:shd w:val="clear" w:color="auto" w:fill="C0C0C0"/>
        <w:ind w:firstLine="420"/>
      </w:pPr>
      <w:r>
        <w:t>159 };</w:t>
      </w:r>
    </w:p>
    <w:p w:rsidR="001A4312" w:rsidRDefault="001A4312" w:rsidP="001A4312">
      <w:pPr>
        <w:shd w:val="clear" w:color="auto" w:fill="C0C0C0"/>
        <w:ind w:firstLine="420"/>
      </w:pPr>
      <w:r>
        <w:t>160</w:t>
      </w:r>
    </w:p>
    <w:p w:rsidR="001A4312" w:rsidRDefault="001A4312" w:rsidP="001A4312">
      <w:pPr>
        <w:shd w:val="clear" w:color="auto" w:fill="C0C0C0"/>
        <w:ind w:firstLine="420"/>
      </w:pPr>
      <w:r>
        <w:t>161 static struct platform_driver chip_demo_gpio_driver = {</w:t>
      </w:r>
    </w:p>
    <w:p w:rsidR="001A4312" w:rsidRDefault="001A4312" w:rsidP="001A4312">
      <w:pPr>
        <w:shd w:val="clear" w:color="auto" w:fill="C0C0C0"/>
        <w:ind w:firstLine="420"/>
      </w:pPr>
      <w:r>
        <w:t>162     .probe      = chip_demo_gpio_probe,</w:t>
      </w:r>
    </w:p>
    <w:p w:rsidR="001A4312" w:rsidRDefault="001A4312" w:rsidP="001A4312">
      <w:pPr>
        <w:shd w:val="clear" w:color="auto" w:fill="C0C0C0"/>
        <w:ind w:firstLine="420"/>
      </w:pPr>
      <w:r>
        <w:t>163     .remove     = chip_demo_gpio_remove,</w:t>
      </w:r>
    </w:p>
    <w:p w:rsidR="001A4312" w:rsidRDefault="001A4312" w:rsidP="001A4312">
      <w:pPr>
        <w:shd w:val="clear" w:color="auto" w:fill="C0C0C0"/>
        <w:ind w:firstLine="420"/>
      </w:pPr>
      <w:r>
        <w:t>164     .driver     = {</w:t>
      </w:r>
    </w:p>
    <w:p w:rsidR="001A4312" w:rsidRDefault="001A4312" w:rsidP="001A4312">
      <w:pPr>
        <w:shd w:val="clear" w:color="auto" w:fill="C0C0C0"/>
        <w:ind w:firstLine="420"/>
      </w:pPr>
      <w:r>
        <w:t>165         .name   = "100ask_led",</w:t>
      </w:r>
    </w:p>
    <w:p w:rsidR="001A4312" w:rsidRDefault="001A4312" w:rsidP="001A4312">
      <w:pPr>
        <w:shd w:val="clear" w:color="auto" w:fill="C0C0C0"/>
        <w:ind w:firstLine="420"/>
      </w:pPr>
      <w:r>
        <w:t>166         .of_match_table = ask100_leds,</w:t>
      </w:r>
    </w:p>
    <w:p w:rsidR="001A4312" w:rsidRDefault="001A4312" w:rsidP="001A4312">
      <w:pPr>
        <w:shd w:val="clear" w:color="auto" w:fill="C0C0C0"/>
        <w:ind w:firstLine="420"/>
      </w:pPr>
      <w:r>
        <w:t>167     },</w:t>
      </w:r>
    </w:p>
    <w:p w:rsidR="001A4312" w:rsidRDefault="001A4312" w:rsidP="001A4312">
      <w:pPr>
        <w:shd w:val="clear" w:color="auto" w:fill="C0C0C0"/>
        <w:ind w:firstLine="420"/>
      </w:pPr>
      <w:r>
        <w:t>168 };</w:t>
      </w:r>
    </w:p>
    <w:p w:rsidR="001A4312" w:rsidRDefault="001A4312" w:rsidP="001A4312">
      <w:pPr>
        <w:shd w:val="clear" w:color="auto" w:fill="C0C0C0"/>
        <w:ind w:firstLine="420"/>
      </w:pPr>
      <w:r>
        <w:t>169</w:t>
      </w:r>
    </w:p>
    <w:p w:rsidR="001A4312" w:rsidRDefault="001A4312" w:rsidP="001A4312">
      <w:pPr>
        <w:shd w:val="clear" w:color="auto" w:fill="C0C0C0"/>
        <w:ind w:firstLine="420"/>
      </w:pPr>
      <w:r>
        <w:t>170 static int __init chip_demo_gpio_drv_init(void)</w:t>
      </w:r>
    </w:p>
    <w:p w:rsidR="001A4312" w:rsidRDefault="001A4312" w:rsidP="001A4312">
      <w:pPr>
        <w:shd w:val="clear" w:color="auto" w:fill="C0C0C0"/>
        <w:ind w:firstLine="420"/>
      </w:pPr>
      <w:r>
        <w:t>171 {</w:t>
      </w:r>
    </w:p>
    <w:p w:rsidR="001A4312" w:rsidRDefault="001A4312" w:rsidP="001A4312">
      <w:pPr>
        <w:shd w:val="clear" w:color="auto" w:fill="C0C0C0"/>
        <w:ind w:firstLine="420"/>
      </w:pPr>
      <w:r>
        <w:t>172     int err;</w:t>
      </w:r>
    </w:p>
    <w:p w:rsidR="001A4312" w:rsidRDefault="001A4312" w:rsidP="001A4312">
      <w:pPr>
        <w:shd w:val="clear" w:color="auto" w:fill="C0C0C0"/>
        <w:ind w:firstLine="420"/>
      </w:pPr>
      <w:r>
        <w:t>173</w:t>
      </w:r>
    </w:p>
    <w:p w:rsidR="001A4312" w:rsidRDefault="001A4312" w:rsidP="001A4312">
      <w:pPr>
        <w:shd w:val="clear" w:color="auto" w:fill="C0C0C0"/>
        <w:ind w:firstLine="420"/>
      </w:pPr>
      <w:r>
        <w:t>174     err = platform_driver_register(&amp;chip_demo_gpio_driver);</w:t>
      </w:r>
    </w:p>
    <w:p w:rsidR="001A4312" w:rsidRDefault="001A4312" w:rsidP="001A4312">
      <w:pPr>
        <w:shd w:val="clear" w:color="auto" w:fill="C0C0C0"/>
        <w:ind w:firstLine="420"/>
      </w:pPr>
      <w:r>
        <w:t>175     register_led_operations(&amp;board_demo_led_opr);</w:t>
      </w:r>
    </w:p>
    <w:p w:rsidR="001A4312" w:rsidRDefault="001A4312" w:rsidP="001A4312">
      <w:pPr>
        <w:shd w:val="clear" w:color="auto" w:fill="C0C0C0"/>
        <w:ind w:firstLine="420"/>
      </w:pPr>
      <w:r>
        <w:t>176</w:t>
      </w:r>
    </w:p>
    <w:p w:rsidR="001A4312" w:rsidRDefault="001A4312" w:rsidP="001A4312">
      <w:pPr>
        <w:shd w:val="clear" w:color="auto" w:fill="C0C0C0"/>
        <w:ind w:firstLine="420"/>
      </w:pPr>
      <w:r>
        <w:t>177     return 0;</w:t>
      </w:r>
    </w:p>
    <w:p w:rsidR="001A4312" w:rsidRDefault="001A4312" w:rsidP="001A4312">
      <w:pPr>
        <w:shd w:val="clear" w:color="auto" w:fill="C0C0C0"/>
        <w:ind w:firstLine="420"/>
      </w:pPr>
      <w:r>
        <w:t>178 }</w:t>
      </w:r>
    </w:p>
    <w:p w:rsidR="001A4312" w:rsidRDefault="001A4312" w:rsidP="001A4312">
      <w:pPr>
        <w:shd w:val="clear" w:color="auto" w:fill="C0C0C0"/>
        <w:ind w:firstLine="420"/>
      </w:pPr>
      <w:r>
        <w:t>179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12.4 </w:t>
      </w:r>
      <w:r>
        <w:rPr>
          <w:rFonts w:hint="eastAsia"/>
        </w:rPr>
        <w:t>上机实验</w:t>
      </w:r>
    </w:p>
    <w:p w:rsidR="001A4312" w:rsidRDefault="001A4312" w:rsidP="001A4312">
      <w:pPr>
        <w:ind w:firstLine="420"/>
      </w:pPr>
      <w:r>
        <w:rPr>
          <w:rFonts w:hint="eastAsia"/>
        </w:rPr>
        <w:t>1．使用新的设备树d</w:t>
      </w:r>
      <w:r>
        <w:t>tb</w:t>
      </w:r>
      <w:r>
        <w:rPr>
          <w:rFonts w:hint="eastAsia"/>
        </w:rPr>
        <w:t>文件启动单板，查看</w:t>
      </w:r>
      <w:r>
        <w:t>/sys/firmware/devicetree/base</w:t>
      </w:r>
      <w:r>
        <w:rPr>
          <w:rFonts w:hint="eastAsia"/>
        </w:rPr>
        <w:t>下有无节点</w:t>
      </w:r>
    </w:p>
    <w:p w:rsidR="001A4312" w:rsidRDefault="001A4312" w:rsidP="001A4312">
      <w:pPr>
        <w:ind w:firstLine="420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查看</w:t>
      </w:r>
      <w:r>
        <w:t>/sys/devices/platform</w:t>
      </w:r>
      <w:r>
        <w:rPr>
          <w:rFonts w:hint="eastAsia"/>
        </w:rPr>
        <w:t>目录下有无对应的p</w:t>
      </w:r>
      <w:r>
        <w:t>latform_device</w:t>
      </w:r>
    </w:p>
    <w:p w:rsidR="001A4312" w:rsidRDefault="001A4312" w:rsidP="001A4312">
      <w:pPr>
        <w:ind w:firstLine="420"/>
      </w:pPr>
      <w:r>
        <w:t xml:space="preserve">3. </w:t>
      </w:r>
      <w:r>
        <w:rPr>
          <w:rFonts w:hint="eastAsia"/>
        </w:rPr>
        <w:t>加载驱动：</w:t>
      </w:r>
    </w:p>
    <w:p w:rsidR="001A4312" w:rsidRDefault="001A4312" w:rsidP="001A4312">
      <w:pPr>
        <w:shd w:val="clear" w:color="auto" w:fill="C0C0C0"/>
        <w:ind w:firstLine="420"/>
      </w:pPr>
      <w:r>
        <w:t># insmod  leddrv.ko</w:t>
      </w:r>
    </w:p>
    <w:p w:rsidR="001A4312" w:rsidRDefault="001A4312" w:rsidP="001A4312">
      <w:pPr>
        <w:shd w:val="clear" w:color="auto" w:fill="C0C0C0"/>
        <w:ind w:firstLine="420"/>
      </w:pPr>
      <w:r>
        <w:t># insmod  chip_demo_gpio.ko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t xml:space="preserve">4. </w:t>
      </w:r>
      <w:r>
        <w:rPr>
          <w:rFonts w:hint="eastAsia"/>
        </w:rPr>
        <w:t>测试驱动：</w:t>
      </w:r>
    </w:p>
    <w:p w:rsidR="001A4312" w:rsidRDefault="001A4312" w:rsidP="001A4312">
      <w:pPr>
        <w:shd w:val="clear" w:color="auto" w:fill="C0C0C0"/>
        <w:ind w:firstLine="420"/>
      </w:pPr>
      <w:r>
        <w:t># ./ledtest   /dev/100ask_led0  on</w:t>
      </w:r>
    </w:p>
    <w:p w:rsidR="001A4312" w:rsidRDefault="001A4312" w:rsidP="001A4312">
      <w:pPr>
        <w:shd w:val="clear" w:color="auto" w:fill="C0C0C0"/>
        <w:ind w:firstLine="420"/>
      </w:pPr>
      <w:r>
        <w:t># ./ledtest   /dev/100ask_led0  off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12.5 </w:t>
      </w:r>
      <w:r>
        <w:rPr>
          <w:rFonts w:hint="eastAsia"/>
        </w:rPr>
        <w:t>调试技巧</w:t>
      </w:r>
    </w:p>
    <w:p w:rsidR="001A4312" w:rsidRDefault="001A4312" w:rsidP="001A4312">
      <w:pPr>
        <w:ind w:firstLine="420"/>
      </w:pPr>
      <w:r>
        <w:rPr>
          <w:rFonts w:hint="eastAsia"/>
        </w:rPr>
        <w:t>/</w:t>
      </w:r>
      <w:r>
        <w:t>sys</w:t>
      </w:r>
      <w:r>
        <w:rPr>
          <w:rFonts w:hint="eastAsia"/>
        </w:rPr>
        <w:t>目录下有很多内核、驱动的信息：</w:t>
      </w:r>
    </w:p>
    <w:p w:rsidR="001A4312" w:rsidRDefault="001A4312" w:rsidP="001A4312">
      <w:pPr>
        <w:pStyle w:val="42"/>
      </w:pPr>
      <w:r>
        <w:rPr>
          <w:rFonts w:hint="eastAsia"/>
        </w:rPr>
        <w:t>12.5.1</w:t>
      </w:r>
      <w:r>
        <w:rPr>
          <w:rFonts w:hint="eastAsia"/>
        </w:rPr>
        <w:tab/>
      </w:r>
      <w:r>
        <w:rPr>
          <w:rFonts w:hint="eastAsia"/>
        </w:rPr>
        <w:t>设备树的信息</w:t>
      </w:r>
    </w:p>
    <w:p w:rsidR="001A4312" w:rsidRDefault="001A4312" w:rsidP="001A4312">
      <w:pPr>
        <w:ind w:firstLine="420"/>
      </w:pPr>
      <w:r>
        <w:rPr>
          <w:rFonts w:hint="eastAsia"/>
        </w:rPr>
        <w:t>以下目录对应设备树的根节点，可以从此进去找到自己定义的节点。</w:t>
      </w:r>
    </w:p>
    <w:p w:rsidR="001A4312" w:rsidRDefault="001A4312" w:rsidP="001A4312">
      <w:pPr>
        <w:shd w:val="clear" w:color="auto" w:fill="C0C0C0"/>
        <w:ind w:firstLine="420"/>
      </w:pPr>
      <w:r>
        <w:t>cd /sys/firmware/devicetree/base/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  <w:r>
        <w:rPr>
          <w:rFonts w:hint="eastAsia"/>
        </w:rPr>
        <w:t>节点是目录，属性是文件。</w:t>
      </w:r>
    </w:p>
    <w:p w:rsidR="001A4312" w:rsidRDefault="001A4312" w:rsidP="001A4312">
      <w:pPr>
        <w:ind w:firstLine="420"/>
      </w:pPr>
      <w:r>
        <w:rPr>
          <w:rFonts w:hint="eastAsia"/>
        </w:rPr>
        <w:t>属性值是字符串时，用ca</w:t>
      </w:r>
      <w:r>
        <w:t>t</w:t>
      </w:r>
      <w:r>
        <w:rPr>
          <w:rFonts w:hint="eastAsia"/>
        </w:rPr>
        <w:t>命令可以打印出来；属性值是数值时，用h</w:t>
      </w:r>
      <w:r>
        <w:t>exdump</w:t>
      </w:r>
      <w:r>
        <w:rPr>
          <w:rFonts w:hint="eastAsia"/>
        </w:rPr>
        <w:t>命令可以打印出来。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12.5.2</w:t>
      </w:r>
      <w:r>
        <w:rPr>
          <w:rFonts w:hint="eastAsia"/>
        </w:rPr>
        <w:tab/>
        <w:t>p</w:t>
      </w:r>
      <w:r>
        <w:t>latform_device</w:t>
      </w:r>
      <w:r>
        <w:rPr>
          <w:rFonts w:hint="eastAsia"/>
        </w:rPr>
        <w:t>的信息</w:t>
      </w:r>
    </w:p>
    <w:p w:rsidR="001A4312" w:rsidRDefault="001A4312" w:rsidP="001A4312">
      <w:pPr>
        <w:ind w:firstLine="420"/>
      </w:pPr>
      <w:r>
        <w:rPr>
          <w:rFonts w:hint="eastAsia"/>
        </w:rPr>
        <w:t>以下目录含有注册进内核的所有p</w:t>
      </w:r>
      <w:r>
        <w:t>latform_device</w:t>
      </w:r>
      <w:r>
        <w:rPr>
          <w:rFonts w:hint="eastAsia"/>
        </w:rPr>
        <w:t>：</w:t>
      </w:r>
    </w:p>
    <w:p w:rsidR="001A4312" w:rsidRDefault="001A4312" w:rsidP="001A4312">
      <w:pPr>
        <w:shd w:val="clear" w:color="auto" w:fill="C0C0C0"/>
        <w:ind w:firstLine="420"/>
      </w:pPr>
      <w:r>
        <w:t>/sys/devices/platform</w:t>
      </w:r>
    </w:p>
    <w:p w:rsidR="001A4312" w:rsidRDefault="001A4312" w:rsidP="001A4312">
      <w:pPr>
        <w:ind w:firstLine="420"/>
      </w:pPr>
      <w:r>
        <w:rPr>
          <w:rFonts w:hint="eastAsia"/>
        </w:rPr>
        <w:t>一个设备对应一个目录，进入某个目录后，如果它有“</w:t>
      </w:r>
      <w:r>
        <w:t>driver</w:t>
      </w:r>
      <w:r>
        <w:rPr>
          <w:rFonts w:hint="eastAsia"/>
        </w:rPr>
        <w:t>”子目录，就表示这个p</w:t>
      </w:r>
      <w:r>
        <w:t>latform_device</w:t>
      </w:r>
      <w:r>
        <w:rPr>
          <w:rFonts w:hint="eastAsia"/>
        </w:rPr>
        <w:t>跟某个p</w:t>
      </w:r>
      <w:r>
        <w:t>latform_driver</w:t>
      </w:r>
      <w:r>
        <w:rPr>
          <w:rFonts w:hint="eastAsia"/>
        </w:rPr>
        <w:t>配对了。</w:t>
      </w:r>
    </w:p>
    <w:p w:rsidR="001A4312" w:rsidRDefault="001A4312" w:rsidP="001A4312">
      <w:pPr>
        <w:ind w:firstLine="420"/>
      </w:pPr>
      <w:r>
        <w:rPr>
          <w:rFonts w:hint="eastAsia"/>
        </w:rPr>
        <w:t>比如下面的结果中，平台设备“</w:t>
      </w:r>
      <w:r>
        <w:t>ff8a0000.i2s</w:t>
      </w:r>
      <w:r>
        <w:rPr>
          <w:rFonts w:hint="eastAsia"/>
        </w:rPr>
        <w:t>”已经跟平台驱动“</w:t>
      </w:r>
      <w:r>
        <w:rPr>
          <w:color w:val="FF0000"/>
        </w:rPr>
        <w:t>rockchip-i2s</w:t>
      </w:r>
      <w:r>
        <w:rPr>
          <w:rFonts w:hint="eastAsia"/>
        </w:rPr>
        <w:t>”配对了：</w:t>
      </w:r>
    </w:p>
    <w:p w:rsidR="001A4312" w:rsidRDefault="001A4312" w:rsidP="001A4312">
      <w:pPr>
        <w:shd w:val="clear" w:color="auto" w:fill="C0C0C0"/>
        <w:ind w:firstLine="420"/>
      </w:pPr>
      <w:r>
        <w:t xml:space="preserve">/sys/devices/platform/ff8a0000.i2s]# ls </w:t>
      </w:r>
      <w:r>
        <w:rPr>
          <w:color w:val="FF0000"/>
        </w:rPr>
        <w:t xml:space="preserve">driver </w:t>
      </w:r>
      <w:r>
        <w:t>-ld</w:t>
      </w:r>
    </w:p>
    <w:p w:rsidR="001A4312" w:rsidRDefault="001A4312" w:rsidP="001A4312">
      <w:pPr>
        <w:shd w:val="clear" w:color="auto" w:fill="C0C0C0"/>
        <w:ind w:firstLine="420"/>
      </w:pPr>
      <w:r>
        <w:t>lrwxrwxrwx    1 root     root             0 Jan 18 16:28 driver -&gt; ../../../bus/platform/drivers/</w:t>
      </w:r>
      <w:r>
        <w:rPr>
          <w:color w:val="FF0000"/>
        </w:rPr>
        <w:t>rockchip-i2s</w:t>
      </w: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ind w:firstLine="420"/>
      </w:pPr>
    </w:p>
    <w:p w:rsidR="001A4312" w:rsidRDefault="001A4312" w:rsidP="001A4312">
      <w:pPr>
        <w:pStyle w:val="42"/>
      </w:pPr>
      <w:r>
        <w:rPr>
          <w:rFonts w:hint="eastAsia"/>
        </w:rPr>
        <w:t>12.5.3</w:t>
      </w:r>
      <w:r>
        <w:rPr>
          <w:rFonts w:hint="eastAsia"/>
        </w:rPr>
        <w:tab/>
        <w:t>p</w:t>
      </w:r>
      <w:r>
        <w:t>latform_driver</w:t>
      </w:r>
      <w:r>
        <w:rPr>
          <w:rFonts w:hint="eastAsia"/>
        </w:rPr>
        <w:t>的信息</w:t>
      </w:r>
    </w:p>
    <w:p w:rsidR="001A4312" w:rsidRDefault="001A4312" w:rsidP="001A4312">
      <w:pPr>
        <w:ind w:firstLine="420"/>
      </w:pPr>
      <w:r>
        <w:rPr>
          <w:rFonts w:hint="eastAsia"/>
        </w:rPr>
        <w:t>以下目录含有注册进内核的所有p</w:t>
      </w:r>
      <w:r>
        <w:t>latform_driver</w:t>
      </w:r>
      <w:r>
        <w:rPr>
          <w:rFonts w:hint="eastAsia"/>
        </w:rPr>
        <w:t>：</w:t>
      </w:r>
    </w:p>
    <w:p w:rsidR="001A4312" w:rsidRDefault="001A4312" w:rsidP="001A4312">
      <w:pPr>
        <w:shd w:val="clear" w:color="auto" w:fill="C0C0C0"/>
        <w:ind w:firstLine="420"/>
      </w:pPr>
      <w:r>
        <w:lastRenderedPageBreak/>
        <w:t>/sys/bus/platform/drivers</w:t>
      </w:r>
    </w:p>
    <w:p w:rsidR="001A4312" w:rsidRDefault="001A4312" w:rsidP="001A4312">
      <w:pPr>
        <w:ind w:firstLine="420"/>
      </w:pPr>
      <w:r>
        <w:rPr>
          <w:rFonts w:hint="eastAsia"/>
        </w:rPr>
        <w:t>一个d</w:t>
      </w:r>
      <w:r>
        <w:t>river</w:t>
      </w:r>
      <w:r>
        <w:rPr>
          <w:rFonts w:hint="eastAsia"/>
        </w:rPr>
        <w:t>对应一个目录，进入某个目录后，如果它有配对的设备，可以直接看到。</w:t>
      </w:r>
    </w:p>
    <w:p w:rsidR="001A4312" w:rsidRDefault="001A4312" w:rsidP="001A4312">
      <w:pPr>
        <w:ind w:firstLine="420"/>
      </w:pPr>
      <w:r>
        <w:rPr>
          <w:rFonts w:hint="eastAsia"/>
        </w:rPr>
        <w:t>比如下面的结果中，平台驱动“</w:t>
      </w:r>
      <w:r>
        <w:rPr>
          <w:color w:val="FF0000"/>
        </w:rPr>
        <w:t>rockchip-i2s</w:t>
      </w:r>
      <w:r>
        <w:rPr>
          <w:rFonts w:hint="eastAsia"/>
        </w:rPr>
        <w:t>”跟2个平台设备“平台设备“</w:t>
      </w:r>
      <w:r>
        <w:t>ff890000.i2s</w:t>
      </w:r>
      <w:r>
        <w:rPr>
          <w:rFonts w:hint="eastAsia"/>
        </w:rPr>
        <w:t>”、“</w:t>
      </w:r>
      <w:r>
        <w:t>ff8a0000.i2s</w:t>
      </w:r>
      <w:r>
        <w:rPr>
          <w:rFonts w:hint="eastAsia"/>
        </w:rPr>
        <w:t>”配对了：</w:t>
      </w:r>
    </w:p>
    <w:p w:rsidR="001A4312" w:rsidRDefault="001A4312" w:rsidP="001A4312">
      <w:pPr>
        <w:ind w:firstLine="420"/>
      </w:pPr>
      <w:r>
        <w:rPr>
          <w:noProof/>
        </w:rPr>
        <w:drawing>
          <wp:inline distT="0" distB="0" distL="0" distR="0" wp14:anchorId="17526B33" wp14:editId="4FE73C3F">
            <wp:extent cx="5274310" cy="327025"/>
            <wp:effectExtent l="0" t="0" r="2540" b="0"/>
            <wp:docPr id="1404" name="图片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图片 140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12" w:rsidRDefault="001A4312" w:rsidP="001A4312">
      <w:pPr>
        <w:ind w:firstLine="42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：一个平台设备只能配对一个平台驱动，一个平台驱动可以配对多个平台设备。</w:t>
      </w:r>
    </w:p>
    <w:p w:rsidR="001A4312" w:rsidRDefault="001A4312" w:rsidP="001A4312">
      <w:pPr>
        <w:ind w:firstLine="420"/>
      </w:pPr>
    </w:p>
    <w:p w:rsidR="001A4312" w:rsidRDefault="001A4312" w:rsidP="001A4312">
      <w:pPr>
        <w:pStyle w:val="32"/>
      </w:pPr>
      <w:r>
        <w:rPr>
          <w:rFonts w:hint="eastAsia"/>
        </w:rPr>
        <w:t xml:space="preserve">12.6 </w:t>
      </w:r>
      <w:r>
        <w:rPr>
          <w:rFonts w:hint="eastAsia"/>
        </w:rPr>
        <w:t>课后作业</w:t>
      </w:r>
    </w:p>
    <w:p w:rsidR="001A4312" w:rsidRDefault="001A4312" w:rsidP="001A4312">
      <w:pPr>
        <w:ind w:firstLine="420"/>
      </w:pPr>
      <w:r>
        <w:rPr>
          <w:rFonts w:hint="eastAsia"/>
        </w:rPr>
        <w:t>请仿照本节提供的程序(位于</w:t>
      </w:r>
      <w:r>
        <w:t>05_led_drv_template_device_tree</w:t>
      </w:r>
      <w:r>
        <w:rPr>
          <w:rFonts w:hint="eastAsia"/>
        </w:rPr>
        <w:t>目录</w:t>
      </w:r>
      <w:r>
        <w:t>)</w:t>
      </w:r>
      <w:r>
        <w:rPr>
          <w:rFonts w:hint="eastAsia"/>
        </w:rPr>
        <w:t>，改造你所用的单板的L</w:t>
      </w:r>
      <w:r>
        <w:t>ED</w:t>
      </w:r>
      <w:r>
        <w:rPr>
          <w:rFonts w:hint="eastAsia"/>
        </w:rPr>
        <w:t>驱动程序。</w:t>
      </w:r>
    </w:p>
    <w:p w:rsidR="00A33F96" w:rsidRPr="001A4312" w:rsidRDefault="007A3BA2">
      <w:bookmarkStart w:id="1" w:name="_GoBack"/>
      <w:bookmarkEnd w:id="1"/>
    </w:p>
    <w:sectPr w:rsidR="00A33F96" w:rsidRPr="001A4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BA2" w:rsidRDefault="007A3BA2" w:rsidP="001A4312">
      <w:r>
        <w:separator/>
      </w:r>
    </w:p>
  </w:endnote>
  <w:endnote w:type="continuationSeparator" w:id="0">
    <w:p w:rsidR="007A3BA2" w:rsidRDefault="007A3BA2" w:rsidP="001A4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汉仪细中圆简">
    <w:altName w:val="微软雅黑"/>
    <w:charset w:val="00"/>
    <w:family w:val="auto"/>
    <w:pitch w:val="default"/>
  </w:font>
  <w:font w:name="方正细黑一简体">
    <w:altName w:val="黑体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_GB2312">
    <w:altName w:val="楷体"/>
    <w:charset w:val="00"/>
    <w:family w:val="auto"/>
    <w:pitch w:val="default"/>
  </w:font>
  <w:font w:name="HelveticaLTStd-Roman">
    <w:altName w:val="Arial"/>
    <w:panose1 w:val="00000000000000000000"/>
    <w:charset w:val="00"/>
    <w:family w:val="roman"/>
    <w:notTrueType/>
    <w:pitch w:val="default"/>
  </w:font>
  <w:font w:name="Adobe 黑体 Std R">
    <w:altName w:val="微软雅黑"/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Liberation Mono">
    <w:altName w:val="Calibri"/>
    <w:charset w:val="00"/>
    <w:family w:val="modern"/>
    <w:pitch w:val="fixed"/>
    <w:sig w:usb0="E0000AFF" w:usb1="400078FF" w:usb2="00000001" w:usb3="00000000" w:csb0="000001BF" w:csb1="00000000"/>
  </w:font>
  <w:font w:name="Nimbus Mono L">
    <w:altName w:val="Times New Roman"/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LucidaSansTypewriteX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BA2" w:rsidRDefault="007A3BA2" w:rsidP="001A4312">
      <w:r>
        <w:separator/>
      </w:r>
    </w:p>
  </w:footnote>
  <w:footnote w:type="continuationSeparator" w:id="0">
    <w:p w:rsidR="007A3BA2" w:rsidRDefault="007A3BA2" w:rsidP="001A43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73D5271"/>
    <w:multiLevelType w:val="hybridMultilevel"/>
    <w:tmpl w:val="4DA640F0"/>
    <w:lvl w:ilvl="0" w:tplc="D7AEE0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74356F5"/>
    <w:multiLevelType w:val="hybridMultilevel"/>
    <w:tmpl w:val="5B32F080"/>
    <w:lvl w:ilvl="0" w:tplc="E12CD1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CF13320"/>
    <w:multiLevelType w:val="hybridMultilevel"/>
    <w:tmpl w:val="3EBE82A4"/>
    <w:lvl w:ilvl="0" w:tplc="845AEB4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0B5EB2"/>
    <w:multiLevelType w:val="hybridMultilevel"/>
    <w:tmpl w:val="1938FE5E"/>
    <w:lvl w:ilvl="0" w:tplc="BFD26C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741A2E"/>
    <w:multiLevelType w:val="multilevel"/>
    <w:tmpl w:val="0F741A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B3"/>
      <w:lvlText w:val="%1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18B177F4"/>
    <w:multiLevelType w:val="hybridMultilevel"/>
    <w:tmpl w:val="17BA8A3A"/>
    <w:lvl w:ilvl="0" w:tplc="86FE4B1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CAB74F9"/>
    <w:multiLevelType w:val="multilevel"/>
    <w:tmpl w:val="1CAB74F9"/>
    <w:lvl w:ilvl="0">
      <w:start w:val="1"/>
      <w:numFmt w:val="decimal"/>
      <w:pStyle w:val="4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CD135EF"/>
    <w:multiLevelType w:val="hybridMultilevel"/>
    <w:tmpl w:val="7C66E3C4"/>
    <w:lvl w:ilvl="0" w:tplc="1FB49C0C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 w15:restartNumberingAfterBreak="0">
    <w:nsid w:val="1D422F26"/>
    <w:multiLevelType w:val="hybridMultilevel"/>
    <w:tmpl w:val="14F65F4A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1D975F8A"/>
    <w:multiLevelType w:val="hybridMultilevel"/>
    <w:tmpl w:val="52027976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2550292B"/>
    <w:multiLevelType w:val="hybridMultilevel"/>
    <w:tmpl w:val="2FF2B324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25B07C3F"/>
    <w:multiLevelType w:val="hybridMultilevel"/>
    <w:tmpl w:val="A18CE4AC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2" w15:restartNumberingAfterBreak="0">
    <w:nsid w:val="27B91FBD"/>
    <w:multiLevelType w:val="hybridMultilevel"/>
    <w:tmpl w:val="781C6F9E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2B192619"/>
    <w:multiLevelType w:val="hybridMultilevel"/>
    <w:tmpl w:val="73D04F7C"/>
    <w:lvl w:ilvl="0" w:tplc="2BD4D15A">
      <w:start w:val="1"/>
      <w:numFmt w:val="bullet"/>
      <w:lvlText w:val="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24" w15:restartNumberingAfterBreak="0">
    <w:nsid w:val="2E3852DD"/>
    <w:multiLevelType w:val="hybridMultilevel"/>
    <w:tmpl w:val="539630AA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36604D9C"/>
    <w:multiLevelType w:val="multilevel"/>
    <w:tmpl w:val="36604D9C"/>
    <w:lvl w:ilvl="0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pStyle w:val="31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3A9C2152"/>
    <w:multiLevelType w:val="hybridMultilevel"/>
    <w:tmpl w:val="E90E5084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1FB49C0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3C677CB8"/>
    <w:multiLevelType w:val="hybridMultilevel"/>
    <w:tmpl w:val="588EBF72"/>
    <w:lvl w:ilvl="0" w:tplc="DC789E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3600EF4"/>
    <w:multiLevelType w:val="multilevel"/>
    <w:tmpl w:val="43600EF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pStyle w:val="a1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4C983943"/>
    <w:multiLevelType w:val="hybridMultilevel"/>
    <w:tmpl w:val="02F4BA20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4DE3501B"/>
    <w:multiLevelType w:val="hybridMultilevel"/>
    <w:tmpl w:val="4B52FD6E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4FCE61CF"/>
    <w:multiLevelType w:val="hybridMultilevel"/>
    <w:tmpl w:val="CA944084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44C2564"/>
    <w:multiLevelType w:val="hybridMultilevel"/>
    <w:tmpl w:val="279260D8"/>
    <w:lvl w:ilvl="0" w:tplc="1FB49C0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555446AB"/>
    <w:multiLevelType w:val="hybridMultilevel"/>
    <w:tmpl w:val="B0BA5EFA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5F2A10E8"/>
    <w:multiLevelType w:val="hybridMultilevel"/>
    <w:tmpl w:val="B4C6BD66"/>
    <w:lvl w:ilvl="0" w:tplc="2BD4D15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0C9472A"/>
    <w:multiLevelType w:val="multilevel"/>
    <w:tmpl w:val="60C947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61955B1C"/>
    <w:multiLevelType w:val="hybridMultilevel"/>
    <w:tmpl w:val="DBC83B42"/>
    <w:lvl w:ilvl="0" w:tplc="048CA81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7CF37DF"/>
    <w:multiLevelType w:val="hybridMultilevel"/>
    <w:tmpl w:val="433E0F82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6A307816"/>
    <w:multiLevelType w:val="hybridMultilevel"/>
    <w:tmpl w:val="71867F6E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6B903B45"/>
    <w:multiLevelType w:val="hybridMultilevel"/>
    <w:tmpl w:val="65A4A256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CF37416"/>
    <w:multiLevelType w:val="hybridMultilevel"/>
    <w:tmpl w:val="89DC4D36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6E200BE9"/>
    <w:multiLevelType w:val="multilevel"/>
    <w:tmpl w:val="6E200BE9"/>
    <w:lvl w:ilvl="0">
      <w:start w:val="1"/>
      <w:numFmt w:val="decimal"/>
      <w:pStyle w:val="B30"/>
      <w:lvlText w:val="1.2.%1"/>
      <w:lvlJc w:val="left"/>
      <w:pPr>
        <w:ind w:left="420" w:hanging="42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2" w15:restartNumberingAfterBreak="0">
    <w:nsid w:val="71DC6088"/>
    <w:multiLevelType w:val="multilevel"/>
    <w:tmpl w:val="71DC608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B2"/>
      <w:suff w:val="space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2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 w15:restartNumberingAfterBreak="0">
    <w:nsid w:val="74F81D58"/>
    <w:multiLevelType w:val="hybridMultilevel"/>
    <w:tmpl w:val="036A7904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7AE0DE2"/>
    <w:multiLevelType w:val="hybridMultilevel"/>
    <w:tmpl w:val="1A103492"/>
    <w:lvl w:ilvl="0" w:tplc="92ECF6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046A7"/>
    <w:multiLevelType w:val="multilevel"/>
    <w:tmpl w:val="7A8046A7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2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820" w:hanging="567"/>
      </w:pPr>
      <w:rPr>
        <w:rFonts w:hint="eastAsia"/>
      </w:rPr>
    </w:lvl>
    <w:lvl w:ilvl="3">
      <w:start w:val="1"/>
      <w:numFmt w:val="decimal"/>
      <w:lvlText w:val="%1.%2.1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6" w15:restartNumberingAfterBreak="0">
    <w:nsid w:val="7A8A598E"/>
    <w:multiLevelType w:val="hybridMultilevel"/>
    <w:tmpl w:val="B4C45F88"/>
    <w:lvl w:ilvl="0" w:tplc="2BD4D15A">
      <w:start w:val="1"/>
      <w:numFmt w:val="bullet"/>
      <w:lvlText w:val="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47" w15:restartNumberingAfterBreak="0">
    <w:nsid w:val="7D14390B"/>
    <w:multiLevelType w:val="hybridMultilevel"/>
    <w:tmpl w:val="9992F6F2"/>
    <w:lvl w:ilvl="0" w:tplc="2BD4D15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F390DE5"/>
    <w:multiLevelType w:val="hybridMultilevel"/>
    <w:tmpl w:val="69D477BC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35"/>
  </w:num>
  <w:num w:numId="12">
    <w:abstractNumId w:val="28"/>
  </w:num>
  <w:num w:numId="13">
    <w:abstractNumId w:val="25"/>
  </w:num>
  <w:num w:numId="14">
    <w:abstractNumId w:val="16"/>
  </w:num>
  <w:num w:numId="15">
    <w:abstractNumId w:val="42"/>
  </w:num>
  <w:num w:numId="16">
    <w:abstractNumId w:val="41"/>
  </w:num>
  <w:num w:numId="17">
    <w:abstractNumId w:val="14"/>
  </w:num>
  <w:num w:numId="18">
    <w:abstractNumId w:val="45"/>
  </w:num>
  <w:num w:numId="19">
    <w:abstractNumId w:val="37"/>
  </w:num>
  <w:num w:numId="20">
    <w:abstractNumId w:val="29"/>
  </w:num>
  <w:num w:numId="21">
    <w:abstractNumId w:val="39"/>
  </w:num>
  <w:num w:numId="22">
    <w:abstractNumId w:val="11"/>
  </w:num>
  <w:num w:numId="23">
    <w:abstractNumId w:val="26"/>
  </w:num>
  <w:num w:numId="24">
    <w:abstractNumId w:val="21"/>
  </w:num>
  <w:num w:numId="25">
    <w:abstractNumId w:val="44"/>
  </w:num>
  <w:num w:numId="26">
    <w:abstractNumId w:val="27"/>
  </w:num>
  <w:num w:numId="27">
    <w:abstractNumId w:val="13"/>
  </w:num>
  <w:num w:numId="28">
    <w:abstractNumId w:val="48"/>
  </w:num>
  <w:num w:numId="29">
    <w:abstractNumId w:val="33"/>
  </w:num>
  <w:num w:numId="30">
    <w:abstractNumId w:val="17"/>
  </w:num>
  <w:num w:numId="31">
    <w:abstractNumId w:val="32"/>
  </w:num>
  <w:num w:numId="32">
    <w:abstractNumId w:val="15"/>
  </w:num>
  <w:num w:numId="33">
    <w:abstractNumId w:val="10"/>
  </w:num>
  <w:num w:numId="34">
    <w:abstractNumId w:val="12"/>
  </w:num>
  <w:num w:numId="35">
    <w:abstractNumId w:val="34"/>
  </w:num>
  <w:num w:numId="36">
    <w:abstractNumId w:val="20"/>
  </w:num>
  <w:num w:numId="37">
    <w:abstractNumId w:val="40"/>
  </w:num>
  <w:num w:numId="38">
    <w:abstractNumId w:val="43"/>
  </w:num>
  <w:num w:numId="39">
    <w:abstractNumId w:val="38"/>
  </w:num>
  <w:num w:numId="40">
    <w:abstractNumId w:val="24"/>
  </w:num>
  <w:num w:numId="41">
    <w:abstractNumId w:val="19"/>
  </w:num>
  <w:num w:numId="42">
    <w:abstractNumId w:val="18"/>
  </w:num>
  <w:num w:numId="43">
    <w:abstractNumId w:val="23"/>
  </w:num>
  <w:num w:numId="44">
    <w:abstractNumId w:val="22"/>
  </w:num>
  <w:num w:numId="45">
    <w:abstractNumId w:val="47"/>
  </w:num>
  <w:num w:numId="46">
    <w:abstractNumId w:val="46"/>
  </w:num>
  <w:num w:numId="47">
    <w:abstractNumId w:val="30"/>
  </w:num>
  <w:num w:numId="48">
    <w:abstractNumId w:val="31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4F2"/>
    <w:rsid w:val="00123124"/>
    <w:rsid w:val="001A4312"/>
    <w:rsid w:val="007A3BA2"/>
    <w:rsid w:val="008064F2"/>
    <w:rsid w:val="00C4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2B0F15-6402-41EA-A2AF-D95B2D798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semiHidden="1" w:unhideWhenUsed="1" w:qFormat="1"/>
    <w:lsdException w:name="List Bullet" w:semiHidden="1" w:unhideWhenUsed="1" w:qFormat="1"/>
    <w:lsdException w:name="List Number" w:semiHidden="1" w:unhideWhenUsed="1" w:qFormat="1"/>
    <w:lsdException w:name="List 2" w:semiHidden="1" w:unhideWhenUsed="1" w:qFormat="1"/>
    <w:lsdException w:name="List 3" w:semiHidden="1" w:unhideWhenUsed="1" w:qFormat="1"/>
    <w:lsdException w:name="List 4" w:semiHidden="1" w:unhideWhenUsed="1" w:qFormat="1"/>
    <w:lsdException w:name="List 5" w:semiHidden="1" w:unhideWhenUsed="1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uiPriority="1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 w:qFormat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pPr>
      <w:widowControl w:val="0"/>
      <w:jc w:val="both"/>
    </w:pPr>
  </w:style>
  <w:style w:type="paragraph" w:styleId="10">
    <w:name w:val="heading 1"/>
    <w:basedOn w:val="a3"/>
    <w:next w:val="a3"/>
    <w:link w:val="11"/>
    <w:uiPriority w:val="9"/>
    <w:qFormat/>
    <w:rsid w:val="001A4312"/>
    <w:pPr>
      <w:keepNext/>
      <w:keepLines/>
      <w:widowControl/>
      <w:spacing w:beforeLines="100" w:before="100" w:afterLines="100" w:after="100" w:line="360" w:lineRule="auto"/>
      <w:jc w:val="center"/>
      <w:outlineLvl w:val="0"/>
    </w:pPr>
    <w:rPr>
      <w:rFonts w:ascii="宋体" w:eastAsia="汉仪细中圆简" w:hAnsi="宋体" w:cs="宋体"/>
      <w:b/>
      <w:bCs/>
      <w:kern w:val="44"/>
      <w:sz w:val="32"/>
      <w:szCs w:val="44"/>
    </w:rPr>
  </w:style>
  <w:style w:type="paragraph" w:styleId="21">
    <w:name w:val="heading 2"/>
    <w:basedOn w:val="a3"/>
    <w:next w:val="a3"/>
    <w:link w:val="22"/>
    <w:unhideWhenUsed/>
    <w:qFormat/>
    <w:rsid w:val="001A4312"/>
    <w:pPr>
      <w:keepNext/>
      <w:keepLines/>
      <w:widowControl/>
      <w:spacing w:line="360" w:lineRule="auto"/>
      <w:jc w:val="center"/>
      <w:outlineLvl w:val="1"/>
    </w:pPr>
    <w:rPr>
      <w:rFonts w:ascii="Times New Roman" w:eastAsia="方正细黑一简体" w:hAnsi="Times New Roman" w:cstheme="majorBidi"/>
      <w:b/>
      <w:bCs/>
      <w:sz w:val="32"/>
      <w:szCs w:val="32"/>
    </w:rPr>
  </w:style>
  <w:style w:type="paragraph" w:styleId="32">
    <w:name w:val="heading 3"/>
    <w:basedOn w:val="a3"/>
    <w:next w:val="a3"/>
    <w:link w:val="33"/>
    <w:qFormat/>
    <w:rsid w:val="001A4312"/>
    <w:pPr>
      <w:keepNext/>
      <w:keepLines/>
      <w:topLinePunct/>
      <w:adjustRightInd w:val="0"/>
      <w:spacing w:line="360" w:lineRule="auto"/>
      <w:outlineLvl w:val="2"/>
    </w:pPr>
    <w:rPr>
      <w:rFonts w:ascii="Times New Roman" w:eastAsia="黑体" w:hAnsi="Times New Roman" w:cs="Times New Roman"/>
      <w:bCs/>
      <w:kern w:val="21"/>
      <w:sz w:val="28"/>
      <w:szCs w:val="32"/>
    </w:rPr>
  </w:style>
  <w:style w:type="paragraph" w:styleId="42">
    <w:name w:val="heading 4"/>
    <w:basedOn w:val="a3"/>
    <w:next w:val="a3"/>
    <w:link w:val="43"/>
    <w:uiPriority w:val="9"/>
    <w:unhideWhenUsed/>
    <w:qFormat/>
    <w:rsid w:val="001A4312"/>
    <w:pPr>
      <w:keepNext/>
      <w:keepLines/>
      <w:widowControl/>
      <w:spacing w:line="360" w:lineRule="auto"/>
      <w:outlineLvl w:val="3"/>
    </w:pPr>
    <w:rPr>
      <w:rFonts w:ascii="Times New Roman" w:eastAsia="黑体" w:hAnsi="Times New Roman" w:cstheme="majorBidi"/>
      <w:b/>
      <w:bCs/>
      <w:sz w:val="24"/>
      <w:szCs w:val="28"/>
    </w:rPr>
  </w:style>
  <w:style w:type="paragraph" w:styleId="51">
    <w:name w:val="heading 5"/>
    <w:aliases w:val="五级标题"/>
    <w:basedOn w:val="a3"/>
    <w:next w:val="a3"/>
    <w:link w:val="52"/>
    <w:unhideWhenUsed/>
    <w:qFormat/>
    <w:rsid w:val="001A4312"/>
    <w:pPr>
      <w:keepNext/>
      <w:keepLines/>
      <w:widowControl/>
      <w:adjustRightInd w:val="0"/>
      <w:spacing w:line="240" w:lineRule="atLeast"/>
      <w:outlineLvl w:val="4"/>
    </w:pPr>
    <w:rPr>
      <w:rFonts w:ascii="宋体" w:eastAsia="宋体" w:hAnsi="宋体" w:cs="宋体"/>
      <w:b/>
      <w:bCs/>
      <w:szCs w:val="28"/>
    </w:rPr>
  </w:style>
  <w:style w:type="paragraph" w:styleId="6">
    <w:name w:val="heading 6"/>
    <w:basedOn w:val="a3"/>
    <w:next w:val="a3"/>
    <w:link w:val="60"/>
    <w:uiPriority w:val="9"/>
    <w:unhideWhenUsed/>
    <w:qFormat/>
    <w:rsid w:val="001A4312"/>
    <w:pPr>
      <w:keepNext/>
      <w:keepLines/>
      <w:adjustRightInd w:val="0"/>
      <w:spacing w:before="240" w:after="64" w:line="320" w:lineRule="auto"/>
      <w:ind w:firstLineChars="200" w:firstLine="20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A4312"/>
    <w:pPr>
      <w:keepNext/>
      <w:keepLines/>
      <w:spacing w:before="40"/>
      <w:ind w:firstLineChars="200" w:firstLine="20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A4312"/>
    <w:pPr>
      <w:keepNext/>
      <w:keepLines/>
      <w:spacing w:before="240" w:after="64" w:line="320" w:lineRule="auto"/>
      <w:ind w:firstLineChars="200" w:firstLine="20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A4312"/>
    <w:pPr>
      <w:keepNext/>
      <w:keepLines/>
      <w:spacing w:before="240" w:after="64" w:line="320" w:lineRule="auto"/>
      <w:ind w:firstLineChars="200" w:firstLine="20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qFormat/>
    <w:rsid w:val="001A43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4"/>
    <w:link w:val="a7"/>
    <w:uiPriority w:val="99"/>
    <w:qFormat/>
    <w:rsid w:val="001A4312"/>
    <w:rPr>
      <w:sz w:val="18"/>
      <w:szCs w:val="18"/>
    </w:rPr>
  </w:style>
  <w:style w:type="paragraph" w:styleId="a9">
    <w:name w:val="footer"/>
    <w:basedOn w:val="a3"/>
    <w:link w:val="aa"/>
    <w:uiPriority w:val="99"/>
    <w:unhideWhenUsed/>
    <w:qFormat/>
    <w:rsid w:val="001A43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4"/>
    <w:link w:val="a9"/>
    <w:uiPriority w:val="99"/>
    <w:qFormat/>
    <w:rsid w:val="001A4312"/>
    <w:rPr>
      <w:sz w:val="18"/>
      <w:szCs w:val="18"/>
    </w:rPr>
  </w:style>
  <w:style w:type="character" w:customStyle="1" w:styleId="11">
    <w:name w:val="标题 1 字符"/>
    <w:basedOn w:val="a4"/>
    <w:link w:val="10"/>
    <w:uiPriority w:val="9"/>
    <w:qFormat/>
    <w:rsid w:val="001A4312"/>
    <w:rPr>
      <w:rFonts w:ascii="宋体" w:eastAsia="汉仪细中圆简" w:hAnsi="宋体" w:cs="宋体"/>
      <w:b/>
      <w:bCs/>
      <w:kern w:val="44"/>
      <w:sz w:val="32"/>
      <w:szCs w:val="44"/>
    </w:rPr>
  </w:style>
  <w:style w:type="character" w:customStyle="1" w:styleId="22">
    <w:name w:val="标题 2 字符"/>
    <w:basedOn w:val="a4"/>
    <w:link w:val="21"/>
    <w:qFormat/>
    <w:rsid w:val="001A4312"/>
    <w:rPr>
      <w:rFonts w:ascii="Times New Roman" w:eastAsia="方正细黑一简体" w:hAnsi="Times New Roman" w:cstheme="majorBidi"/>
      <w:b/>
      <w:bCs/>
      <w:sz w:val="32"/>
      <w:szCs w:val="32"/>
    </w:rPr>
  </w:style>
  <w:style w:type="character" w:customStyle="1" w:styleId="33">
    <w:name w:val="标题 3 字符"/>
    <w:basedOn w:val="a4"/>
    <w:link w:val="32"/>
    <w:qFormat/>
    <w:rsid w:val="001A4312"/>
    <w:rPr>
      <w:rFonts w:ascii="Times New Roman" w:eastAsia="黑体" w:hAnsi="Times New Roman" w:cs="Times New Roman"/>
      <w:bCs/>
      <w:kern w:val="21"/>
      <w:sz w:val="28"/>
      <w:szCs w:val="32"/>
    </w:rPr>
  </w:style>
  <w:style w:type="character" w:customStyle="1" w:styleId="43">
    <w:name w:val="标题 4 字符"/>
    <w:basedOn w:val="a4"/>
    <w:link w:val="42"/>
    <w:uiPriority w:val="9"/>
    <w:qFormat/>
    <w:rsid w:val="001A4312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52">
    <w:name w:val="标题 5 字符"/>
    <w:aliases w:val="五级标题 字符"/>
    <w:basedOn w:val="a4"/>
    <w:link w:val="51"/>
    <w:qFormat/>
    <w:rsid w:val="001A4312"/>
    <w:rPr>
      <w:rFonts w:ascii="宋体" w:eastAsia="宋体" w:hAnsi="宋体" w:cs="宋体"/>
      <w:b/>
      <w:bCs/>
      <w:szCs w:val="28"/>
    </w:rPr>
  </w:style>
  <w:style w:type="character" w:customStyle="1" w:styleId="60">
    <w:name w:val="标题 6 字符"/>
    <w:basedOn w:val="a4"/>
    <w:link w:val="6"/>
    <w:uiPriority w:val="9"/>
    <w:qFormat/>
    <w:rsid w:val="001A431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qFormat/>
    <w:rsid w:val="001A4312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标题 8 字符"/>
    <w:basedOn w:val="a4"/>
    <w:link w:val="8"/>
    <w:uiPriority w:val="9"/>
    <w:semiHidden/>
    <w:qFormat/>
    <w:rsid w:val="001A431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qFormat/>
    <w:rsid w:val="001A4312"/>
    <w:rPr>
      <w:rFonts w:asciiTheme="majorHAnsi" w:eastAsiaTheme="majorEastAsia" w:hAnsiTheme="majorHAnsi" w:cstheme="majorBidi"/>
      <w:szCs w:val="21"/>
    </w:rPr>
  </w:style>
  <w:style w:type="paragraph" w:styleId="ab">
    <w:name w:val="macro"/>
    <w:link w:val="ac"/>
    <w:uiPriority w:val="99"/>
    <w:semiHidden/>
    <w:unhideWhenUsed/>
    <w:qFormat/>
    <w:rsid w:val="001A4312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firstLineChars="200" w:firstLine="200"/>
    </w:pPr>
    <w:rPr>
      <w:rFonts w:ascii="Courier New" w:eastAsia="宋体" w:hAnsi="Courier New" w:cs="Courier New"/>
      <w:sz w:val="24"/>
      <w:szCs w:val="24"/>
    </w:rPr>
  </w:style>
  <w:style w:type="character" w:customStyle="1" w:styleId="ac">
    <w:name w:val="宏文本 字符"/>
    <w:basedOn w:val="a4"/>
    <w:link w:val="ab"/>
    <w:uiPriority w:val="99"/>
    <w:semiHidden/>
    <w:qFormat/>
    <w:rsid w:val="001A4312"/>
    <w:rPr>
      <w:rFonts w:ascii="Courier New" w:eastAsia="宋体" w:hAnsi="Courier New" w:cs="Courier New"/>
      <w:sz w:val="24"/>
      <w:szCs w:val="24"/>
    </w:rPr>
  </w:style>
  <w:style w:type="paragraph" w:styleId="34">
    <w:name w:val="List 3"/>
    <w:basedOn w:val="a3"/>
    <w:uiPriority w:val="99"/>
    <w:semiHidden/>
    <w:unhideWhenUsed/>
    <w:qFormat/>
    <w:rsid w:val="001A4312"/>
    <w:pPr>
      <w:ind w:leftChars="400" w:left="100" w:hangingChars="200" w:hanging="200"/>
      <w:contextualSpacing/>
    </w:pPr>
    <w:rPr>
      <w:rFonts w:ascii="Arial" w:eastAsia="宋体" w:hAnsi="Arial"/>
    </w:rPr>
  </w:style>
  <w:style w:type="paragraph" w:styleId="71">
    <w:name w:val="toc 7"/>
    <w:basedOn w:val="a3"/>
    <w:next w:val="a3"/>
    <w:uiPriority w:val="39"/>
    <w:unhideWhenUsed/>
    <w:qFormat/>
    <w:rsid w:val="001A4312"/>
    <w:pPr>
      <w:ind w:leftChars="1200" w:left="2520" w:firstLineChars="200" w:firstLine="200"/>
    </w:pPr>
    <w:rPr>
      <w:rFonts w:ascii="Arial" w:eastAsia="宋体" w:hAnsi="Arial"/>
    </w:rPr>
  </w:style>
  <w:style w:type="paragraph" w:styleId="2">
    <w:name w:val="List Number 2"/>
    <w:basedOn w:val="a3"/>
    <w:uiPriority w:val="99"/>
    <w:semiHidden/>
    <w:unhideWhenUsed/>
    <w:qFormat/>
    <w:rsid w:val="001A4312"/>
    <w:pPr>
      <w:numPr>
        <w:numId w:val="1"/>
      </w:numPr>
      <w:contextualSpacing/>
    </w:pPr>
    <w:rPr>
      <w:rFonts w:ascii="Arial" w:eastAsia="宋体" w:hAnsi="Arial"/>
    </w:rPr>
  </w:style>
  <w:style w:type="paragraph" w:styleId="ad">
    <w:name w:val="table of authorities"/>
    <w:basedOn w:val="a3"/>
    <w:next w:val="a3"/>
    <w:uiPriority w:val="99"/>
    <w:semiHidden/>
    <w:unhideWhenUsed/>
    <w:qFormat/>
    <w:rsid w:val="001A4312"/>
    <w:pPr>
      <w:ind w:leftChars="200" w:left="420" w:firstLineChars="200"/>
    </w:pPr>
    <w:rPr>
      <w:rFonts w:ascii="Arial" w:eastAsia="宋体" w:hAnsi="Arial"/>
    </w:rPr>
  </w:style>
  <w:style w:type="paragraph" w:styleId="ae">
    <w:name w:val="Note Heading"/>
    <w:basedOn w:val="a3"/>
    <w:next w:val="a3"/>
    <w:link w:val="af"/>
    <w:uiPriority w:val="99"/>
    <w:semiHidden/>
    <w:unhideWhenUsed/>
    <w:qFormat/>
    <w:rsid w:val="001A4312"/>
    <w:pPr>
      <w:adjustRightInd w:val="0"/>
      <w:ind w:firstLineChars="200" w:firstLine="200"/>
      <w:jc w:val="center"/>
    </w:pPr>
    <w:rPr>
      <w:rFonts w:ascii="Arial" w:eastAsia="宋体" w:hAnsi="Arial"/>
    </w:rPr>
  </w:style>
  <w:style w:type="character" w:customStyle="1" w:styleId="af">
    <w:name w:val="注释标题 字符"/>
    <w:basedOn w:val="a4"/>
    <w:link w:val="ae"/>
    <w:uiPriority w:val="99"/>
    <w:semiHidden/>
    <w:qFormat/>
    <w:rsid w:val="001A4312"/>
    <w:rPr>
      <w:rFonts w:ascii="Arial" w:eastAsia="宋体" w:hAnsi="Arial"/>
    </w:rPr>
  </w:style>
  <w:style w:type="paragraph" w:styleId="40">
    <w:name w:val="List Bullet 4"/>
    <w:basedOn w:val="a3"/>
    <w:uiPriority w:val="99"/>
    <w:semiHidden/>
    <w:unhideWhenUsed/>
    <w:qFormat/>
    <w:rsid w:val="001A4312"/>
    <w:pPr>
      <w:numPr>
        <w:numId w:val="2"/>
      </w:numPr>
      <w:contextualSpacing/>
    </w:pPr>
    <w:rPr>
      <w:rFonts w:ascii="Arial" w:eastAsia="宋体" w:hAnsi="Arial"/>
    </w:rPr>
  </w:style>
  <w:style w:type="paragraph" w:styleId="81">
    <w:name w:val="index 8"/>
    <w:basedOn w:val="a3"/>
    <w:next w:val="a3"/>
    <w:uiPriority w:val="99"/>
    <w:semiHidden/>
    <w:unhideWhenUsed/>
    <w:qFormat/>
    <w:rsid w:val="001A4312"/>
    <w:pPr>
      <w:ind w:leftChars="1400" w:left="1400" w:firstLineChars="200"/>
    </w:pPr>
    <w:rPr>
      <w:rFonts w:ascii="Arial" w:eastAsia="宋体" w:hAnsi="Arial"/>
    </w:rPr>
  </w:style>
  <w:style w:type="paragraph" w:styleId="af0">
    <w:name w:val="E-mail Signature"/>
    <w:basedOn w:val="a3"/>
    <w:link w:val="af1"/>
    <w:uiPriority w:val="99"/>
    <w:semiHidden/>
    <w:unhideWhenUsed/>
    <w:qFormat/>
    <w:rsid w:val="001A4312"/>
    <w:pPr>
      <w:ind w:firstLineChars="200" w:firstLine="200"/>
    </w:pPr>
    <w:rPr>
      <w:rFonts w:ascii="Arial" w:eastAsia="宋体" w:hAnsi="Arial"/>
    </w:rPr>
  </w:style>
  <w:style w:type="character" w:customStyle="1" w:styleId="af1">
    <w:name w:val="电子邮件签名 字符"/>
    <w:basedOn w:val="a4"/>
    <w:link w:val="af0"/>
    <w:uiPriority w:val="99"/>
    <w:semiHidden/>
    <w:qFormat/>
    <w:rsid w:val="001A4312"/>
    <w:rPr>
      <w:rFonts w:ascii="Arial" w:eastAsia="宋体" w:hAnsi="Arial"/>
    </w:rPr>
  </w:style>
  <w:style w:type="paragraph" w:styleId="a">
    <w:name w:val="List Number"/>
    <w:basedOn w:val="a3"/>
    <w:uiPriority w:val="99"/>
    <w:semiHidden/>
    <w:unhideWhenUsed/>
    <w:qFormat/>
    <w:rsid w:val="001A4312"/>
    <w:pPr>
      <w:numPr>
        <w:numId w:val="3"/>
      </w:numPr>
      <w:contextualSpacing/>
    </w:pPr>
    <w:rPr>
      <w:rFonts w:ascii="Arial" w:eastAsia="宋体" w:hAnsi="Arial"/>
    </w:rPr>
  </w:style>
  <w:style w:type="paragraph" w:styleId="af2">
    <w:name w:val="Normal Indent"/>
    <w:basedOn w:val="a3"/>
    <w:uiPriority w:val="99"/>
    <w:semiHidden/>
    <w:unhideWhenUsed/>
    <w:qFormat/>
    <w:rsid w:val="001A4312"/>
    <w:pPr>
      <w:ind w:firstLineChars="200" w:firstLine="420"/>
    </w:pPr>
    <w:rPr>
      <w:rFonts w:ascii="Arial" w:eastAsia="宋体" w:hAnsi="Arial"/>
    </w:rPr>
  </w:style>
  <w:style w:type="paragraph" w:styleId="af3">
    <w:name w:val="caption"/>
    <w:basedOn w:val="a3"/>
    <w:next w:val="a3"/>
    <w:uiPriority w:val="35"/>
    <w:unhideWhenUsed/>
    <w:qFormat/>
    <w:rsid w:val="001A4312"/>
    <w:pPr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styleId="53">
    <w:name w:val="index 5"/>
    <w:basedOn w:val="a3"/>
    <w:next w:val="a3"/>
    <w:uiPriority w:val="99"/>
    <w:semiHidden/>
    <w:unhideWhenUsed/>
    <w:qFormat/>
    <w:rsid w:val="001A4312"/>
    <w:pPr>
      <w:ind w:leftChars="800" w:left="800" w:firstLineChars="200"/>
    </w:pPr>
    <w:rPr>
      <w:rFonts w:ascii="Arial" w:eastAsia="宋体" w:hAnsi="Arial"/>
    </w:rPr>
  </w:style>
  <w:style w:type="paragraph" w:styleId="a0">
    <w:name w:val="List Bullet"/>
    <w:basedOn w:val="a3"/>
    <w:uiPriority w:val="99"/>
    <w:semiHidden/>
    <w:unhideWhenUsed/>
    <w:qFormat/>
    <w:rsid w:val="001A4312"/>
    <w:pPr>
      <w:numPr>
        <w:numId w:val="4"/>
      </w:numPr>
      <w:contextualSpacing/>
    </w:pPr>
    <w:rPr>
      <w:rFonts w:ascii="Arial" w:eastAsia="宋体" w:hAnsi="Arial"/>
    </w:rPr>
  </w:style>
  <w:style w:type="paragraph" w:styleId="af4">
    <w:name w:val="envelope address"/>
    <w:basedOn w:val="a3"/>
    <w:uiPriority w:val="99"/>
    <w:semiHidden/>
    <w:unhideWhenUsed/>
    <w:qFormat/>
    <w:rsid w:val="001A4312"/>
    <w:pPr>
      <w:framePr w:w="7920" w:h="1980" w:hRule="exact" w:hSpace="180" w:wrap="around" w:hAnchor="page" w:xAlign="center" w:yAlign="bottom"/>
      <w:snapToGrid w:val="0"/>
      <w:ind w:leftChars="1400" w:left="100" w:firstLineChars="200" w:firstLine="200"/>
    </w:pPr>
    <w:rPr>
      <w:rFonts w:asciiTheme="majorHAnsi" w:eastAsiaTheme="majorEastAsia" w:hAnsiTheme="majorHAnsi" w:cstheme="majorBidi"/>
      <w:sz w:val="24"/>
      <w:szCs w:val="24"/>
    </w:rPr>
  </w:style>
  <w:style w:type="paragraph" w:styleId="af5">
    <w:name w:val="Document Map"/>
    <w:basedOn w:val="a3"/>
    <w:link w:val="af6"/>
    <w:uiPriority w:val="99"/>
    <w:semiHidden/>
    <w:unhideWhenUsed/>
    <w:qFormat/>
    <w:rsid w:val="001A4312"/>
    <w:pPr>
      <w:ind w:firstLineChars="200" w:firstLine="200"/>
    </w:pPr>
    <w:rPr>
      <w:rFonts w:ascii="Microsoft YaHei UI" w:eastAsia="Microsoft YaHei UI" w:hAnsi="Arial"/>
      <w:sz w:val="18"/>
      <w:szCs w:val="18"/>
    </w:rPr>
  </w:style>
  <w:style w:type="character" w:customStyle="1" w:styleId="af6">
    <w:name w:val="文档结构图 字符"/>
    <w:basedOn w:val="a4"/>
    <w:link w:val="af5"/>
    <w:uiPriority w:val="99"/>
    <w:semiHidden/>
    <w:qFormat/>
    <w:rsid w:val="001A4312"/>
    <w:rPr>
      <w:rFonts w:ascii="Microsoft YaHei UI" w:eastAsia="Microsoft YaHei UI" w:hAnsi="Arial"/>
      <w:sz w:val="18"/>
      <w:szCs w:val="18"/>
    </w:rPr>
  </w:style>
  <w:style w:type="paragraph" w:styleId="af7">
    <w:name w:val="toa heading"/>
    <w:basedOn w:val="a3"/>
    <w:next w:val="a3"/>
    <w:uiPriority w:val="99"/>
    <w:semiHidden/>
    <w:unhideWhenUsed/>
    <w:qFormat/>
    <w:rsid w:val="001A4312"/>
    <w:pPr>
      <w:spacing w:before="120"/>
      <w:ind w:firstLineChars="200" w:firstLine="200"/>
    </w:pPr>
    <w:rPr>
      <w:rFonts w:asciiTheme="majorHAnsi" w:eastAsiaTheme="majorEastAsia" w:hAnsiTheme="majorHAnsi" w:cstheme="majorBidi"/>
      <w:sz w:val="24"/>
      <w:szCs w:val="24"/>
    </w:rPr>
  </w:style>
  <w:style w:type="paragraph" w:styleId="af8">
    <w:name w:val="annotation text"/>
    <w:basedOn w:val="a3"/>
    <w:link w:val="af9"/>
    <w:uiPriority w:val="99"/>
    <w:semiHidden/>
    <w:unhideWhenUsed/>
    <w:qFormat/>
    <w:rsid w:val="001A4312"/>
    <w:pPr>
      <w:widowControl/>
      <w:ind w:firstLineChars="200" w:firstLine="200"/>
    </w:pPr>
    <w:rPr>
      <w:rFonts w:ascii="宋体" w:eastAsia="宋体" w:hAnsi="宋体" w:cs="宋体"/>
    </w:rPr>
  </w:style>
  <w:style w:type="character" w:customStyle="1" w:styleId="af9">
    <w:name w:val="批注文字 字符"/>
    <w:basedOn w:val="a4"/>
    <w:link w:val="af8"/>
    <w:uiPriority w:val="99"/>
    <w:semiHidden/>
    <w:qFormat/>
    <w:rsid w:val="001A4312"/>
    <w:rPr>
      <w:rFonts w:ascii="宋体" w:eastAsia="宋体" w:hAnsi="宋体" w:cs="宋体"/>
    </w:rPr>
  </w:style>
  <w:style w:type="paragraph" w:styleId="61">
    <w:name w:val="index 6"/>
    <w:basedOn w:val="a3"/>
    <w:next w:val="a3"/>
    <w:uiPriority w:val="99"/>
    <w:semiHidden/>
    <w:unhideWhenUsed/>
    <w:qFormat/>
    <w:rsid w:val="001A4312"/>
    <w:pPr>
      <w:ind w:leftChars="1000" w:left="1000" w:firstLineChars="200"/>
    </w:pPr>
    <w:rPr>
      <w:rFonts w:ascii="Arial" w:eastAsia="宋体" w:hAnsi="Arial"/>
    </w:rPr>
  </w:style>
  <w:style w:type="paragraph" w:styleId="afa">
    <w:name w:val="Salutation"/>
    <w:basedOn w:val="a3"/>
    <w:next w:val="a3"/>
    <w:link w:val="afb"/>
    <w:uiPriority w:val="99"/>
    <w:semiHidden/>
    <w:unhideWhenUsed/>
    <w:qFormat/>
    <w:rsid w:val="001A4312"/>
    <w:pPr>
      <w:ind w:firstLineChars="200" w:firstLine="200"/>
    </w:pPr>
    <w:rPr>
      <w:rFonts w:ascii="Arial" w:eastAsia="宋体" w:hAnsi="Arial"/>
    </w:rPr>
  </w:style>
  <w:style w:type="character" w:customStyle="1" w:styleId="afb">
    <w:name w:val="称呼 字符"/>
    <w:basedOn w:val="a4"/>
    <w:link w:val="afa"/>
    <w:uiPriority w:val="99"/>
    <w:semiHidden/>
    <w:qFormat/>
    <w:rsid w:val="001A4312"/>
    <w:rPr>
      <w:rFonts w:ascii="Arial" w:eastAsia="宋体" w:hAnsi="Arial"/>
    </w:rPr>
  </w:style>
  <w:style w:type="paragraph" w:styleId="35">
    <w:name w:val="Body Text 3"/>
    <w:basedOn w:val="a3"/>
    <w:link w:val="36"/>
    <w:uiPriority w:val="99"/>
    <w:semiHidden/>
    <w:unhideWhenUsed/>
    <w:qFormat/>
    <w:rsid w:val="001A4312"/>
    <w:pPr>
      <w:spacing w:after="120"/>
      <w:ind w:firstLineChars="200" w:firstLine="200"/>
    </w:pPr>
    <w:rPr>
      <w:rFonts w:ascii="Arial" w:eastAsia="宋体" w:hAnsi="Arial"/>
      <w:sz w:val="16"/>
      <w:szCs w:val="16"/>
    </w:rPr>
  </w:style>
  <w:style w:type="character" w:customStyle="1" w:styleId="36">
    <w:name w:val="正文文本 3 字符"/>
    <w:basedOn w:val="a4"/>
    <w:link w:val="35"/>
    <w:uiPriority w:val="99"/>
    <w:semiHidden/>
    <w:qFormat/>
    <w:rsid w:val="001A4312"/>
    <w:rPr>
      <w:rFonts w:ascii="Arial" w:eastAsia="宋体" w:hAnsi="Arial"/>
      <w:sz w:val="16"/>
      <w:szCs w:val="16"/>
    </w:rPr>
  </w:style>
  <w:style w:type="paragraph" w:styleId="afc">
    <w:name w:val="Closing"/>
    <w:basedOn w:val="a3"/>
    <w:link w:val="afd"/>
    <w:uiPriority w:val="99"/>
    <w:semiHidden/>
    <w:unhideWhenUsed/>
    <w:qFormat/>
    <w:rsid w:val="001A4312"/>
    <w:pPr>
      <w:ind w:leftChars="2100" w:left="100" w:firstLineChars="200" w:firstLine="200"/>
    </w:pPr>
    <w:rPr>
      <w:rFonts w:ascii="Arial" w:eastAsia="宋体" w:hAnsi="Arial"/>
    </w:rPr>
  </w:style>
  <w:style w:type="character" w:customStyle="1" w:styleId="afd">
    <w:name w:val="结束语 字符"/>
    <w:basedOn w:val="a4"/>
    <w:link w:val="afc"/>
    <w:uiPriority w:val="99"/>
    <w:semiHidden/>
    <w:qFormat/>
    <w:rsid w:val="001A4312"/>
    <w:rPr>
      <w:rFonts w:ascii="Arial" w:eastAsia="宋体" w:hAnsi="Arial"/>
    </w:rPr>
  </w:style>
  <w:style w:type="paragraph" w:styleId="30">
    <w:name w:val="List Bullet 3"/>
    <w:basedOn w:val="a3"/>
    <w:uiPriority w:val="99"/>
    <w:semiHidden/>
    <w:unhideWhenUsed/>
    <w:qFormat/>
    <w:rsid w:val="001A4312"/>
    <w:pPr>
      <w:numPr>
        <w:numId w:val="5"/>
      </w:numPr>
      <w:adjustRightInd w:val="0"/>
      <w:contextualSpacing/>
    </w:pPr>
    <w:rPr>
      <w:rFonts w:ascii="Arial" w:eastAsia="宋体" w:hAnsi="Arial"/>
    </w:rPr>
  </w:style>
  <w:style w:type="paragraph" w:styleId="afe">
    <w:name w:val="Body Text"/>
    <w:basedOn w:val="a3"/>
    <w:link w:val="aff"/>
    <w:uiPriority w:val="99"/>
    <w:qFormat/>
    <w:rsid w:val="001A4312"/>
    <w:pPr>
      <w:widowControl/>
      <w:autoSpaceDE w:val="0"/>
      <w:autoSpaceDN w:val="0"/>
      <w:ind w:firstLineChars="200" w:firstLine="200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aff">
    <w:name w:val="正文文本 字符"/>
    <w:basedOn w:val="a4"/>
    <w:link w:val="afe"/>
    <w:uiPriority w:val="99"/>
    <w:qFormat/>
    <w:rsid w:val="001A4312"/>
    <w:rPr>
      <w:rFonts w:ascii="宋体" w:eastAsia="宋体" w:hAnsi="宋体" w:cs="宋体"/>
      <w:kern w:val="0"/>
      <w:szCs w:val="21"/>
      <w:lang w:eastAsia="en-US"/>
    </w:rPr>
  </w:style>
  <w:style w:type="paragraph" w:styleId="aff0">
    <w:name w:val="Body Text Indent"/>
    <w:basedOn w:val="a3"/>
    <w:link w:val="aff1"/>
    <w:uiPriority w:val="99"/>
    <w:semiHidden/>
    <w:unhideWhenUsed/>
    <w:qFormat/>
    <w:rsid w:val="001A4312"/>
    <w:pPr>
      <w:spacing w:after="120"/>
      <w:ind w:leftChars="200" w:left="420" w:firstLineChars="200" w:firstLine="200"/>
    </w:pPr>
    <w:rPr>
      <w:rFonts w:ascii="Arial" w:eastAsia="宋体" w:hAnsi="Arial"/>
    </w:rPr>
  </w:style>
  <w:style w:type="character" w:customStyle="1" w:styleId="aff1">
    <w:name w:val="正文文本缩进 字符"/>
    <w:basedOn w:val="a4"/>
    <w:link w:val="aff0"/>
    <w:uiPriority w:val="99"/>
    <w:semiHidden/>
    <w:qFormat/>
    <w:rsid w:val="001A4312"/>
    <w:rPr>
      <w:rFonts w:ascii="Arial" w:eastAsia="宋体" w:hAnsi="Arial"/>
    </w:rPr>
  </w:style>
  <w:style w:type="paragraph" w:styleId="3">
    <w:name w:val="List Number 3"/>
    <w:basedOn w:val="a3"/>
    <w:uiPriority w:val="99"/>
    <w:semiHidden/>
    <w:unhideWhenUsed/>
    <w:qFormat/>
    <w:rsid w:val="001A4312"/>
    <w:pPr>
      <w:numPr>
        <w:numId w:val="6"/>
      </w:numPr>
      <w:contextualSpacing/>
    </w:pPr>
    <w:rPr>
      <w:rFonts w:ascii="Arial" w:eastAsia="宋体" w:hAnsi="Arial"/>
    </w:rPr>
  </w:style>
  <w:style w:type="paragraph" w:styleId="23">
    <w:name w:val="List 2"/>
    <w:basedOn w:val="a3"/>
    <w:uiPriority w:val="99"/>
    <w:semiHidden/>
    <w:unhideWhenUsed/>
    <w:qFormat/>
    <w:rsid w:val="001A4312"/>
    <w:pPr>
      <w:ind w:leftChars="200" w:left="100" w:hangingChars="200" w:hanging="200"/>
      <w:contextualSpacing/>
    </w:pPr>
    <w:rPr>
      <w:rFonts w:ascii="Arial" w:eastAsia="宋体" w:hAnsi="Arial"/>
    </w:rPr>
  </w:style>
  <w:style w:type="paragraph" w:styleId="aff2">
    <w:name w:val="List Continue"/>
    <w:basedOn w:val="a3"/>
    <w:uiPriority w:val="99"/>
    <w:semiHidden/>
    <w:unhideWhenUsed/>
    <w:qFormat/>
    <w:rsid w:val="001A4312"/>
    <w:pPr>
      <w:spacing w:after="120"/>
      <w:ind w:leftChars="200" w:left="420" w:firstLineChars="200" w:firstLine="200"/>
      <w:contextualSpacing/>
    </w:pPr>
    <w:rPr>
      <w:rFonts w:ascii="Arial" w:eastAsia="宋体" w:hAnsi="Arial"/>
    </w:rPr>
  </w:style>
  <w:style w:type="paragraph" w:styleId="aff3">
    <w:name w:val="Block Text"/>
    <w:basedOn w:val="a3"/>
    <w:uiPriority w:val="99"/>
    <w:semiHidden/>
    <w:unhideWhenUsed/>
    <w:qFormat/>
    <w:rsid w:val="001A4312"/>
    <w:pPr>
      <w:spacing w:after="120"/>
      <w:ind w:leftChars="700" w:left="1440" w:rightChars="700" w:right="1440" w:firstLineChars="200" w:firstLine="200"/>
    </w:pPr>
    <w:rPr>
      <w:rFonts w:ascii="Arial" w:eastAsia="宋体" w:hAnsi="Arial"/>
    </w:rPr>
  </w:style>
  <w:style w:type="paragraph" w:styleId="20">
    <w:name w:val="List Bullet 2"/>
    <w:basedOn w:val="a3"/>
    <w:uiPriority w:val="99"/>
    <w:semiHidden/>
    <w:unhideWhenUsed/>
    <w:qFormat/>
    <w:rsid w:val="001A4312"/>
    <w:pPr>
      <w:numPr>
        <w:numId w:val="7"/>
      </w:numPr>
      <w:contextualSpacing/>
    </w:pPr>
    <w:rPr>
      <w:rFonts w:ascii="Arial" w:eastAsia="宋体" w:hAnsi="Arial"/>
    </w:rPr>
  </w:style>
  <w:style w:type="paragraph" w:styleId="HTML">
    <w:name w:val="HTML Address"/>
    <w:basedOn w:val="a3"/>
    <w:link w:val="HTML0"/>
    <w:uiPriority w:val="99"/>
    <w:semiHidden/>
    <w:unhideWhenUsed/>
    <w:qFormat/>
    <w:rsid w:val="001A4312"/>
    <w:pPr>
      <w:ind w:firstLineChars="200" w:firstLine="200"/>
    </w:pPr>
    <w:rPr>
      <w:rFonts w:ascii="Arial" w:eastAsia="宋体" w:hAnsi="Arial"/>
      <w:i/>
      <w:iCs/>
    </w:rPr>
  </w:style>
  <w:style w:type="character" w:customStyle="1" w:styleId="HTML0">
    <w:name w:val="HTML 地址 字符"/>
    <w:basedOn w:val="a4"/>
    <w:link w:val="HTML"/>
    <w:uiPriority w:val="99"/>
    <w:semiHidden/>
    <w:qFormat/>
    <w:rsid w:val="001A4312"/>
    <w:rPr>
      <w:rFonts w:ascii="Arial" w:eastAsia="宋体" w:hAnsi="Arial"/>
      <w:i/>
      <w:iCs/>
    </w:rPr>
  </w:style>
  <w:style w:type="paragraph" w:styleId="44">
    <w:name w:val="index 4"/>
    <w:basedOn w:val="a3"/>
    <w:next w:val="a3"/>
    <w:uiPriority w:val="99"/>
    <w:semiHidden/>
    <w:unhideWhenUsed/>
    <w:qFormat/>
    <w:rsid w:val="001A4312"/>
    <w:pPr>
      <w:ind w:leftChars="600" w:left="600" w:firstLineChars="200"/>
    </w:pPr>
    <w:rPr>
      <w:rFonts w:ascii="Arial" w:eastAsia="宋体" w:hAnsi="Arial"/>
    </w:rPr>
  </w:style>
  <w:style w:type="paragraph" w:styleId="54">
    <w:name w:val="toc 5"/>
    <w:basedOn w:val="a3"/>
    <w:next w:val="a3"/>
    <w:uiPriority w:val="39"/>
    <w:unhideWhenUsed/>
    <w:qFormat/>
    <w:rsid w:val="001A4312"/>
    <w:pPr>
      <w:ind w:leftChars="800" w:left="1680" w:firstLineChars="200" w:firstLine="200"/>
    </w:pPr>
    <w:rPr>
      <w:rFonts w:ascii="Arial" w:eastAsia="宋体" w:hAnsi="Arial"/>
    </w:rPr>
  </w:style>
  <w:style w:type="paragraph" w:styleId="37">
    <w:name w:val="toc 3"/>
    <w:basedOn w:val="a3"/>
    <w:next w:val="a3"/>
    <w:uiPriority w:val="39"/>
    <w:unhideWhenUsed/>
    <w:qFormat/>
    <w:rsid w:val="001A4312"/>
    <w:pPr>
      <w:widowControl/>
      <w:spacing w:line="400" w:lineRule="exact"/>
      <w:ind w:leftChars="400" w:left="400" w:firstLineChars="200" w:firstLine="200"/>
    </w:pPr>
    <w:rPr>
      <w:rFonts w:ascii="宋体" w:eastAsia="宋体" w:hAnsi="宋体" w:cs="Times New Roman"/>
      <w:kern w:val="0"/>
      <w:sz w:val="24"/>
    </w:rPr>
  </w:style>
  <w:style w:type="paragraph" w:styleId="aff4">
    <w:name w:val="Plain Text"/>
    <w:basedOn w:val="a3"/>
    <w:link w:val="aff5"/>
    <w:uiPriority w:val="99"/>
    <w:semiHidden/>
    <w:unhideWhenUsed/>
    <w:qFormat/>
    <w:rsid w:val="001A4312"/>
    <w:pPr>
      <w:ind w:firstLineChars="200" w:firstLine="200"/>
    </w:pPr>
    <w:rPr>
      <w:rFonts w:asciiTheme="minorEastAsia" w:hAnsi="Courier New" w:cs="Courier New"/>
    </w:rPr>
  </w:style>
  <w:style w:type="character" w:customStyle="1" w:styleId="aff5">
    <w:name w:val="纯文本 字符"/>
    <w:basedOn w:val="a4"/>
    <w:link w:val="aff4"/>
    <w:uiPriority w:val="99"/>
    <w:semiHidden/>
    <w:qFormat/>
    <w:rsid w:val="001A4312"/>
    <w:rPr>
      <w:rFonts w:asciiTheme="minorEastAsia" w:hAnsi="Courier New" w:cs="Courier New"/>
    </w:rPr>
  </w:style>
  <w:style w:type="paragraph" w:styleId="50">
    <w:name w:val="List Bullet 5"/>
    <w:basedOn w:val="a3"/>
    <w:uiPriority w:val="99"/>
    <w:semiHidden/>
    <w:unhideWhenUsed/>
    <w:qFormat/>
    <w:rsid w:val="001A4312"/>
    <w:pPr>
      <w:numPr>
        <w:numId w:val="8"/>
      </w:numPr>
      <w:contextualSpacing/>
    </w:pPr>
    <w:rPr>
      <w:rFonts w:ascii="Arial" w:eastAsia="宋体" w:hAnsi="Arial"/>
    </w:rPr>
  </w:style>
  <w:style w:type="paragraph" w:styleId="4">
    <w:name w:val="List Number 4"/>
    <w:basedOn w:val="a3"/>
    <w:uiPriority w:val="99"/>
    <w:semiHidden/>
    <w:unhideWhenUsed/>
    <w:qFormat/>
    <w:rsid w:val="001A4312"/>
    <w:pPr>
      <w:numPr>
        <w:numId w:val="9"/>
      </w:numPr>
      <w:contextualSpacing/>
    </w:pPr>
    <w:rPr>
      <w:rFonts w:ascii="Arial" w:eastAsia="宋体" w:hAnsi="Arial"/>
    </w:rPr>
  </w:style>
  <w:style w:type="paragraph" w:styleId="82">
    <w:name w:val="toc 8"/>
    <w:basedOn w:val="a3"/>
    <w:next w:val="a3"/>
    <w:uiPriority w:val="39"/>
    <w:unhideWhenUsed/>
    <w:qFormat/>
    <w:rsid w:val="001A4312"/>
    <w:pPr>
      <w:ind w:leftChars="1400" w:left="2940" w:firstLineChars="200" w:firstLine="200"/>
    </w:pPr>
    <w:rPr>
      <w:rFonts w:ascii="Arial" w:eastAsia="宋体" w:hAnsi="Arial"/>
    </w:rPr>
  </w:style>
  <w:style w:type="paragraph" w:styleId="38">
    <w:name w:val="index 3"/>
    <w:basedOn w:val="a3"/>
    <w:next w:val="a3"/>
    <w:uiPriority w:val="99"/>
    <w:semiHidden/>
    <w:unhideWhenUsed/>
    <w:qFormat/>
    <w:rsid w:val="001A4312"/>
    <w:pPr>
      <w:ind w:leftChars="400" w:left="400" w:firstLineChars="200"/>
    </w:pPr>
    <w:rPr>
      <w:rFonts w:ascii="Arial" w:eastAsia="宋体" w:hAnsi="Arial"/>
    </w:rPr>
  </w:style>
  <w:style w:type="paragraph" w:styleId="aff6">
    <w:name w:val="Date"/>
    <w:basedOn w:val="a3"/>
    <w:next w:val="a3"/>
    <w:link w:val="aff7"/>
    <w:uiPriority w:val="99"/>
    <w:semiHidden/>
    <w:unhideWhenUsed/>
    <w:qFormat/>
    <w:rsid w:val="001A4312"/>
    <w:pPr>
      <w:widowControl/>
      <w:ind w:leftChars="2500" w:left="100" w:firstLineChars="200" w:firstLine="200"/>
    </w:pPr>
    <w:rPr>
      <w:rFonts w:ascii="宋体" w:eastAsia="宋体" w:hAnsi="宋体" w:cs="宋体"/>
    </w:rPr>
  </w:style>
  <w:style w:type="character" w:customStyle="1" w:styleId="aff7">
    <w:name w:val="日期 字符"/>
    <w:basedOn w:val="a4"/>
    <w:link w:val="aff6"/>
    <w:uiPriority w:val="99"/>
    <w:semiHidden/>
    <w:qFormat/>
    <w:rsid w:val="001A4312"/>
    <w:rPr>
      <w:rFonts w:ascii="宋体" w:eastAsia="宋体" w:hAnsi="宋体" w:cs="宋体"/>
    </w:rPr>
  </w:style>
  <w:style w:type="paragraph" w:styleId="24">
    <w:name w:val="Body Text Indent 2"/>
    <w:basedOn w:val="a3"/>
    <w:link w:val="25"/>
    <w:uiPriority w:val="99"/>
    <w:semiHidden/>
    <w:unhideWhenUsed/>
    <w:qFormat/>
    <w:rsid w:val="001A4312"/>
    <w:pPr>
      <w:spacing w:after="120" w:line="480" w:lineRule="auto"/>
      <w:ind w:leftChars="200" w:left="420" w:firstLineChars="200" w:firstLine="200"/>
    </w:pPr>
    <w:rPr>
      <w:rFonts w:ascii="Arial" w:eastAsia="宋体" w:hAnsi="Arial"/>
    </w:rPr>
  </w:style>
  <w:style w:type="character" w:customStyle="1" w:styleId="25">
    <w:name w:val="正文文本缩进 2 字符"/>
    <w:basedOn w:val="a4"/>
    <w:link w:val="24"/>
    <w:uiPriority w:val="99"/>
    <w:semiHidden/>
    <w:qFormat/>
    <w:rsid w:val="001A4312"/>
    <w:rPr>
      <w:rFonts w:ascii="Arial" w:eastAsia="宋体" w:hAnsi="Arial"/>
    </w:rPr>
  </w:style>
  <w:style w:type="paragraph" w:styleId="aff8">
    <w:name w:val="endnote text"/>
    <w:basedOn w:val="a3"/>
    <w:link w:val="aff9"/>
    <w:uiPriority w:val="99"/>
    <w:semiHidden/>
    <w:unhideWhenUsed/>
    <w:qFormat/>
    <w:rsid w:val="001A4312"/>
    <w:pPr>
      <w:snapToGrid w:val="0"/>
      <w:ind w:firstLineChars="200" w:firstLine="200"/>
      <w:jc w:val="left"/>
    </w:pPr>
    <w:rPr>
      <w:rFonts w:ascii="Arial" w:eastAsia="宋体" w:hAnsi="Arial"/>
    </w:rPr>
  </w:style>
  <w:style w:type="character" w:customStyle="1" w:styleId="aff9">
    <w:name w:val="尾注文本 字符"/>
    <w:basedOn w:val="a4"/>
    <w:link w:val="aff8"/>
    <w:uiPriority w:val="99"/>
    <w:semiHidden/>
    <w:qFormat/>
    <w:rsid w:val="001A4312"/>
    <w:rPr>
      <w:rFonts w:ascii="Arial" w:eastAsia="宋体" w:hAnsi="Arial"/>
    </w:rPr>
  </w:style>
  <w:style w:type="paragraph" w:styleId="55">
    <w:name w:val="List Continue 5"/>
    <w:basedOn w:val="a3"/>
    <w:uiPriority w:val="99"/>
    <w:semiHidden/>
    <w:unhideWhenUsed/>
    <w:qFormat/>
    <w:rsid w:val="001A4312"/>
    <w:pPr>
      <w:spacing w:after="120"/>
      <w:ind w:leftChars="1000" w:left="2100" w:firstLineChars="200" w:firstLine="200"/>
      <w:contextualSpacing/>
    </w:pPr>
    <w:rPr>
      <w:rFonts w:ascii="Arial" w:eastAsia="宋体" w:hAnsi="Arial"/>
    </w:rPr>
  </w:style>
  <w:style w:type="paragraph" w:styleId="affa">
    <w:name w:val="Balloon Text"/>
    <w:basedOn w:val="a3"/>
    <w:link w:val="affb"/>
    <w:uiPriority w:val="99"/>
    <w:semiHidden/>
    <w:unhideWhenUsed/>
    <w:qFormat/>
    <w:rsid w:val="001A4312"/>
    <w:pPr>
      <w:widowControl/>
      <w:ind w:firstLineChars="200" w:firstLine="200"/>
    </w:pPr>
    <w:rPr>
      <w:rFonts w:ascii="宋体" w:eastAsia="宋体" w:hAnsi="宋体" w:cs="宋体"/>
      <w:sz w:val="18"/>
      <w:szCs w:val="18"/>
    </w:rPr>
  </w:style>
  <w:style w:type="character" w:customStyle="1" w:styleId="affb">
    <w:name w:val="批注框文本 字符"/>
    <w:basedOn w:val="a4"/>
    <w:link w:val="affa"/>
    <w:uiPriority w:val="99"/>
    <w:semiHidden/>
    <w:qFormat/>
    <w:rsid w:val="001A4312"/>
    <w:rPr>
      <w:rFonts w:ascii="宋体" w:eastAsia="宋体" w:hAnsi="宋体" w:cs="宋体"/>
      <w:sz w:val="18"/>
      <w:szCs w:val="18"/>
    </w:rPr>
  </w:style>
  <w:style w:type="paragraph" w:styleId="affc">
    <w:name w:val="envelope return"/>
    <w:basedOn w:val="a3"/>
    <w:uiPriority w:val="99"/>
    <w:semiHidden/>
    <w:unhideWhenUsed/>
    <w:qFormat/>
    <w:rsid w:val="001A4312"/>
    <w:pPr>
      <w:snapToGrid w:val="0"/>
      <w:ind w:firstLineChars="200" w:firstLine="200"/>
    </w:pPr>
    <w:rPr>
      <w:rFonts w:asciiTheme="majorHAnsi" w:eastAsiaTheme="majorEastAsia" w:hAnsiTheme="majorHAnsi" w:cstheme="majorBidi"/>
    </w:rPr>
  </w:style>
  <w:style w:type="paragraph" w:styleId="affd">
    <w:name w:val="Signature"/>
    <w:basedOn w:val="a3"/>
    <w:link w:val="affe"/>
    <w:uiPriority w:val="99"/>
    <w:semiHidden/>
    <w:unhideWhenUsed/>
    <w:qFormat/>
    <w:rsid w:val="001A4312"/>
    <w:pPr>
      <w:ind w:leftChars="2100" w:left="100" w:firstLineChars="200" w:firstLine="200"/>
    </w:pPr>
    <w:rPr>
      <w:rFonts w:ascii="Arial" w:eastAsia="宋体" w:hAnsi="Arial"/>
    </w:rPr>
  </w:style>
  <w:style w:type="character" w:customStyle="1" w:styleId="affe">
    <w:name w:val="签名 字符"/>
    <w:basedOn w:val="a4"/>
    <w:link w:val="affd"/>
    <w:uiPriority w:val="99"/>
    <w:semiHidden/>
    <w:qFormat/>
    <w:rsid w:val="001A4312"/>
    <w:rPr>
      <w:rFonts w:ascii="Arial" w:eastAsia="宋体" w:hAnsi="Arial"/>
    </w:rPr>
  </w:style>
  <w:style w:type="paragraph" w:styleId="12">
    <w:name w:val="toc 1"/>
    <w:basedOn w:val="a3"/>
    <w:next w:val="a3"/>
    <w:uiPriority w:val="39"/>
    <w:unhideWhenUsed/>
    <w:qFormat/>
    <w:rsid w:val="001A4312"/>
    <w:pPr>
      <w:widowControl/>
      <w:spacing w:line="400" w:lineRule="exact"/>
      <w:ind w:firstLineChars="200" w:firstLine="200"/>
    </w:pPr>
    <w:rPr>
      <w:rFonts w:ascii="宋体" w:eastAsia="黑体" w:hAnsi="宋体" w:cs="Times New Roman"/>
      <w:b/>
      <w:kern w:val="0"/>
      <w:sz w:val="24"/>
    </w:rPr>
  </w:style>
  <w:style w:type="paragraph" w:styleId="45">
    <w:name w:val="List Continue 4"/>
    <w:basedOn w:val="a3"/>
    <w:uiPriority w:val="99"/>
    <w:semiHidden/>
    <w:unhideWhenUsed/>
    <w:qFormat/>
    <w:rsid w:val="001A4312"/>
    <w:pPr>
      <w:spacing w:after="120"/>
      <w:ind w:leftChars="800" w:left="1680" w:firstLineChars="200" w:firstLine="200"/>
      <w:contextualSpacing/>
    </w:pPr>
    <w:rPr>
      <w:rFonts w:ascii="Arial" w:eastAsia="宋体" w:hAnsi="Arial"/>
    </w:rPr>
  </w:style>
  <w:style w:type="paragraph" w:styleId="46">
    <w:name w:val="toc 4"/>
    <w:basedOn w:val="a3"/>
    <w:next w:val="a3"/>
    <w:uiPriority w:val="39"/>
    <w:unhideWhenUsed/>
    <w:qFormat/>
    <w:rsid w:val="001A4312"/>
    <w:pPr>
      <w:widowControl/>
      <w:ind w:leftChars="400" w:left="400" w:firstLineChars="200" w:firstLine="200"/>
    </w:pPr>
    <w:rPr>
      <w:rFonts w:ascii="宋体" w:eastAsia="宋体" w:hAnsi="宋体" w:cs="宋体"/>
      <w:sz w:val="24"/>
    </w:rPr>
  </w:style>
  <w:style w:type="paragraph" w:styleId="13">
    <w:name w:val="index 1"/>
    <w:basedOn w:val="a3"/>
    <w:next w:val="a3"/>
    <w:autoRedefine/>
    <w:uiPriority w:val="99"/>
    <w:semiHidden/>
    <w:unhideWhenUsed/>
    <w:qFormat/>
    <w:rsid w:val="001A4312"/>
  </w:style>
  <w:style w:type="paragraph" w:styleId="afff">
    <w:name w:val="index heading"/>
    <w:basedOn w:val="a3"/>
    <w:next w:val="13"/>
    <w:uiPriority w:val="99"/>
    <w:semiHidden/>
    <w:unhideWhenUsed/>
    <w:qFormat/>
    <w:rsid w:val="001A4312"/>
    <w:pPr>
      <w:ind w:firstLineChars="200" w:firstLine="200"/>
    </w:pPr>
    <w:rPr>
      <w:rFonts w:asciiTheme="majorHAnsi" w:eastAsiaTheme="majorEastAsia" w:hAnsiTheme="majorHAnsi" w:cstheme="majorBidi"/>
      <w:b/>
      <w:bCs/>
    </w:rPr>
  </w:style>
  <w:style w:type="paragraph" w:styleId="afff0">
    <w:name w:val="Subtitle"/>
    <w:basedOn w:val="a3"/>
    <w:next w:val="a3"/>
    <w:link w:val="afff1"/>
    <w:uiPriority w:val="11"/>
    <w:qFormat/>
    <w:rsid w:val="001A4312"/>
    <w:pPr>
      <w:spacing w:before="240" w:after="60" w:line="312" w:lineRule="auto"/>
      <w:ind w:firstLineChars="200" w:firstLine="200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f1">
    <w:name w:val="副标题 字符"/>
    <w:basedOn w:val="a4"/>
    <w:link w:val="afff0"/>
    <w:uiPriority w:val="11"/>
    <w:qFormat/>
    <w:rsid w:val="001A4312"/>
    <w:rPr>
      <w:b/>
      <w:bCs/>
      <w:kern w:val="28"/>
      <w:sz w:val="32"/>
      <w:szCs w:val="32"/>
    </w:rPr>
  </w:style>
  <w:style w:type="paragraph" w:styleId="5">
    <w:name w:val="List Number 5"/>
    <w:basedOn w:val="a3"/>
    <w:uiPriority w:val="99"/>
    <w:semiHidden/>
    <w:unhideWhenUsed/>
    <w:qFormat/>
    <w:rsid w:val="001A4312"/>
    <w:pPr>
      <w:numPr>
        <w:numId w:val="10"/>
      </w:numPr>
      <w:contextualSpacing/>
    </w:pPr>
    <w:rPr>
      <w:rFonts w:ascii="Arial" w:eastAsia="宋体" w:hAnsi="Arial"/>
    </w:rPr>
  </w:style>
  <w:style w:type="paragraph" w:styleId="afff2">
    <w:name w:val="List"/>
    <w:basedOn w:val="a3"/>
    <w:uiPriority w:val="99"/>
    <w:unhideWhenUsed/>
    <w:qFormat/>
    <w:rsid w:val="001A4312"/>
    <w:pPr>
      <w:ind w:left="200" w:hangingChars="200" w:hanging="200"/>
      <w:contextualSpacing/>
    </w:pPr>
    <w:rPr>
      <w:rFonts w:ascii="Arial" w:eastAsia="宋体" w:hAnsi="Arial"/>
    </w:rPr>
  </w:style>
  <w:style w:type="paragraph" w:styleId="afff3">
    <w:name w:val="footnote text"/>
    <w:basedOn w:val="a3"/>
    <w:link w:val="afff4"/>
    <w:uiPriority w:val="99"/>
    <w:semiHidden/>
    <w:unhideWhenUsed/>
    <w:qFormat/>
    <w:rsid w:val="001A4312"/>
    <w:pPr>
      <w:snapToGrid w:val="0"/>
      <w:ind w:firstLineChars="200" w:firstLine="200"/>
      <w:jc w:val="left"/>
    </w:pPr>
    <w:rPr>
      <w:rFonts w:ascii="Arial" w:eastAsia="宋体" w:hAnsi="Arial"/>
      <w:sz w:val="18"/>
      <w:szCs w:val="18"/>
    </w:rPr>
  </w:style>
  <w:style w:type="character" w:customStyle="1" w:styleId="afff4">
    <w:name w:val="脚注文本 字符"/>
    <w:basedOn w:val="a4"/>
    <w:link w:val="afff3"/>
    <w:uiPriority w:val="99"/>
    <w:semiHidden/>
    <w:qFormat/>
    <w:rsid w:val="001A4312"/>
    <w:rPr>
      <w:rFonts w:ascii="Arial" w:eastAsia="宋体" w:hAnsi="Arial"/>
      <w:sz w:val="18"/>
      <w:szCs w:val="18"/>
    </w:rPr>
  </w:style>
  <w:style w:type="paragraph" w:styleId="62">
    <w:name w:val="toc 6"/>
    <w:basedOn w:val="a3"/>
    <w:next w:val="a3"/>
    <w:uiPriority w:val="39"/>
    <w:unhideWhenUsed/>
    <w:qFormat/>
    <w:rsid w:val="001A4312"/>
    <w:pPr>
      <w:ind w:leftChars="1000" w:left="2100" w:firstLineChars="200" w:firstLine="200"/>
    </w:pPr>
    <w:rPr>
      <w:rFonts w:ascii="Arial" w:eastAsia="宋体" w:hAnsi="Arial"/>
    </w:rPr>
  </w:style>
  <w:style w:type="paragraph" w:styleId="56">
    <w:name w:val="List 5"/>
    <w:basedOn w:val="a3"/>
    <w:uiPriority w:val="99"/>
    <w:semiHidden/>
    <w:unhideWhenUsed/>
    <w:qFormat/>
    <w:rsid w:val="001A4312"/>
    <w:pPr>
      <w:ind w:leftChars="800" w:left="100" w:hangingChars="200" w:hanging="200"/>
      <w:contextualSpacing/>
    </w:pPr>
    <w:rPr>
      <w:rFonts w:ascii="Arial" w:eastAsia="宋体" w:hAnsi="Arial"/>
    </w:rPr>
  </w:style>
  <w:style w:type="paragraph" w:styleId="39">
    <w:name w:val="Body Text Indent 3"/>
    <w:basedOn w:val="a3"/>
    <w:link w:val="3a"/>
    <w:uiPriority w:val="99"/>
    <w:semiHidden/>
    <w:unhideWhenUsed/>
    <w:qFormat/>
    <w:rsid w:val="001A4312"/>
    <w:pPr>
      <w:spacing w:after="120"/>
      <w:ind w:leftChars="200" w:left="420" w:firstLineChars="200" w:firstLine="200"/>
    </w:pPr>
    <w:rPr>
      <w:rFonts w:ascii="Arial" w:eastAsia="宋体" w:hAnsi="Arial"/>
      <w:sz w:val="16"/>
      <w:szCs w:val="16"/>
    </w:rPr>
  </w:style>
  <w:style w:type="character" w:customStyle="1" w:styleId="3a">
    <w:name w:val="正文文本缩进 3 字符"/>
    <w:basedOn w:val="a4"/>
    <w:link w:val="39"/>
    <w:uiPriority w:val="99"/>
    <w:semiHidden/>
    <w:qFormat/>
    <w:rsid w:val="001A4312"/>
    <w:rPr>
      <w:rFonts w:ascii="Arial" w:eastAsia="宋体" w:hAnsi="Arial"/>
      <w:sz w:val="16"/>
      <w:szCs w:val="16"/>
    </w:rPr>
  </w:style>
  <w:style w:type="paragraph" w:styleId="72">
    <w:name w:val="index 7"/>
    <w:basedOn w:val="a3"/>
    <w:next w:val="a3"/>
    <w:uiPriority w:val="99"/>
    <w:semiHidden/>
    <w:unhideWhenUsed/>
    <w:qFormat/>
    <w:rsid w:val="001A4312"/>
    <w:pPr>
      <w:ind w:leftChars="1200" w:left="1200" w:firstLineChars="200"/>
    </w:pPr>
    <w:rPr>
      <w:rFonts w:ascii="Arial" w:eastAsia="宋体" w:hAnsi="Arial"/>
    </w:rPr>
  </w:style>
  <w:style w:type="paragraph" w:styleId="91">
    <w:name w:val="index 9"/>
    <w:basedOn w:val="a3"/>
    <w:next w:val="a3"/>
    <w:uiPriority w:val="99"/>
    <w:semiHidden/>
    <w:unhideWhenUsed/>
    <w:qFormat/>
    <w:rsid w:val="001A4312"/>
    <w:pPr>
      <w:ind w:leftChars="1600" w:left="1600" w:firstLineChars="200"/>
    </w:pPr>
    <w:rPr>
      <w:rFonts w:ascii="Arial" w:eastAsia="宋体" w:hAnsi="Arial"/>
    </w:rPr>
  </w:style>
  <w:style w:type="paragraph" w:styleId="afff5">
    <w:name w:val="table of figures"/>
    <w:basedOn w:val="a3"/>
    <w:next w:val="a3"/>
    <w:uiPriority w:val="99"/>
    <w:semiHidden/>
    <w:unhideWhenUsed/>
    <w:qFormat/>
    <w:rsid w:val="001A4312"/>
    <w:pPr>
      <w:ind w:leftChars="200" w:left="200" w:hangingChars="200" w:hanging="200"/>
    </w:pPr>
    <w:rPr>
      <w:rFonts w:ascii="Arial" w:eastAsia="宋体" w:hAnsi="Arial"/>
    </w:rPr>
  </w:style>
  <w:style w:type="paragraph" w:styleId="26">
    <w:name w:val="toc 2"/>
    <w:basedOn w:val="a3"/>
    <w:next w:val="a3"/>
    <w:uiPriority w:val="39"/>
    <w:unhideWhenUsed/>
    <w:qFormat/>
    <w:rsid w:val="001A4312"/>
    <w:pPr>
      <w:widowControl/>
      <w:tabs>
        <w:tab w:val="right" w:leader="dot" w:pos="9742"/>
      </w:tabs>
      <w:spacing w:line="400" w:lineRule="exact"/>
      <w:ind w:leftChars="200" w:left="420" w:firstLineChars="200" w:firstLine="200"/>
    </w:pPr>
    <w:rPr>
      <w:rFonts w:ascii="宋体" w:eastAsia="宋体" w:hAnsi="宋体" w:cs="Times New Roman"/>
      <w:b/>
      <w:kern w:val="0"/>
      <w:sz w:val="24"/>
    </w:rPr>
  </w:style>
  <w:style w:type="paragraph" w:styleId="92">
    <w:name w:val="toc 9"/>
    <w:basedOn w:val="a3"/>
    <w:next w:val="a3"/>
    <w:uiPriority w:val="39"/>
    <w:unhideWhenUsed/>
    <w:qFormat/>
    <w:rsid w:val="001A4312"/>
    <w:pPr>
      <w:ind w:leftChars="1600" w:left="3360" w:firstLineChars="200" w:firstLine="200"/>
    </w:pPr>
    <w:rPr>
      <w:rFonts w:ascii="Arial" w:eastAsia="宋体" w:hAnsi="Arial"/>
    </w:rPr>
  </w:style>
  <w:style w:type="paragraph" w:styleId="27">
    <w:name w:val="Body Text 2"/>
    <w:basedOn w:val="a3"/>
    <w:link w:val="28"/>
    <w:uiPriority w:val="99"/>
    <w:semiHidden/>
    <w:unhideWhenUsed/>
    <w:qFormat/>
    <w:rsid w:val="001A4312"/>
    <w:pPr>
      <w:spacing w:after="120" w:line="480" w:lineRule="auto"/>
      <w:ind w:firstLineChars="200" w:firstLine="200"/>
    </w:pPr>
    <w:rPr>
      <w:rFonts w:ascii="Arial" w:eastAsia="宋体" w:hAnsi="Arial"/>
    </w:rPr>
  </w:style>
  <w:style w:type="character" w:customStyle="1" w:styleId="28">
    <w:name w:val="正文文本 2 字符"/>
    <w:basedOn w:val="a4"/>
    <w:link w:val="27"/>
    <w:uiPriority w:val="99"/>
    <w:semiHidden/>
    <w:qFormat/>
    <w:rsid w:val="001A4312"/>
    <w:rPr>
      <w:rFonts w:ascii="Arial" w:eastAsia="宋体" w:hAnsi="Arial"/>
    </w:rPr>
  </w:style>
  <w:style w:type="paragraph" w:styleId="47">
    <w:name w:val="List 4"/>
    <w:basedOn w:val="a3"/>
    <w:uiPriority w:val="99"/>
    <w:semiHidden/>
    <w:unhideWhenUsed/>
    <w:qFormat/>
    <w:rsid w:val="001A4312"/>
    <w:pPr>
      <w:ind w:leftChars="600" w:left="100" w:hangingChars="200" w:hanging="200"/>
      <w:contextualSpacing/>
    </w:pPr>
    <w:rPr>
      <w:rFonts w:ascii="Arial" w:eastAsia="宋体" w:hAnsi="Arial"/>
    </w:rPr>
  </w:style>
  <w:style w:type="paragraph" w:styleId="29">
    <w:name w:val="List Continue 2"/>
    <w:basedOn w:val="a3"/>
    <w:uiPriority w:val="99"/>
    <w:semiHidden/>
    <w:unhideWhenUsed/>
    <w:qFormat/>
    <w:rsid w:val="001A4312"/>
    <w:pPr>
      <w:spacing w:after="120"/>
      <w:ind w:leftChars="400" w:left="840" w:firstLineChars="200" w:firstLine="200"/>
      <w:contextualSpacing/>
    </w:pPr>
    <w:rPr>
      <w:rFonts w:ascii="Arial" w:eastAsia="宋体" w:hAnsi="Arial"/>
    </w:rPr>
  </w:style>
  <w:style w:type="paragraph" w:styleId="afff6">
    <w:name w:val="Message Header"/>
    <w:basedOn w:val="a3"/>
    <w:link w:val="afff7"/>
    <w:uiPriority w:val="99"/>
    <w:semiHidden/>
    <w:unhideWhenUsed/>
    <w:qFormat/>
    <w:rsid w:val="001A431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7">
    <w:name w:val="信息标题 字符"/>
    <w:basedOn w:val="a4"/>
    <w:link w:val="afff6"/>
    <w:uiPriority w:val="99"/>
    <w:semiHidden/>
    <w:qFormat/>
    <w:rsid w:val="001A431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HTML1">
    <w:name w:val="HTML Preformatted"/>
    <w:basedOn w:val="a3"/>
    <w:link w:val="HTML2"/>
    <w:uiPriority w:val="99"/>
    <w:semiHidden/>
    <w:unhideWhenUsed/>
    <w:qFormat/>
    <w:rsid w:val="001A43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ind w:firstLineChars="200" w:firstLine="20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2">
    <w:name w:val="HTML 预设格式 字符"/>
    <w:basedOn w:val="a4"/>
    <w:link w:val="HTML1"/>
    <w:uiPriority w:val="99"/>
    <w:semiHidden/>
    <w:qFormat/>
    <w:rsid w:val="001A4312"/>
    <w:rPr>
      <w:rFonts w:ascii="宋体" w:eastAsia="宋体" w:hAnsi="宋体" w:cs="宋体"/>
      <w:kern w:val="0"/>
      <w:sz w:val="24"/>
      <w:szCs w:val="24"/>
    </w:rPr>
  </w:style>
  <w:style w:type="paragraph" w:styleId="afff8">
    <w:name w:val="Normal (Web)"/>
    <w:basedOn w:val="a3"/>
    <w:uiPriority w:val="99"/>
    <w:unhideWhenUsed/>
    <w:qFormat/>
    <w:rsid w:val="001A4312"/>
    <w:pPr>
      <w:widowControl/>
      <w:adjustRightInd w:val="0"/>
      <w:spacing w:before="100" w:beforeAutospacing="1" w:after="100" w:afterAutospacing="1"/>
      <w:ind w:firstLineChars="200" w:firstLine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b">
    <w:name w:val="List Continue 3"/>
    <w:basedOn w:val="a3"/>
    <w:uiPriority w:val="99"/>
    <w:semiHidden/>
    <w:unhideWhenUsed/>
    <w:qFormat/>
    <w:rsid w:val="001A4312"/>
    <w:pPr>
      <w:spacing w:after="120"/>
      <w:ind w:leftChars="600" w:left="1260" w:firstLineChars="200" w:firstLine="200"/>
      <w:contextualSpacing/>
    </w:pPr>
    <w:rPr>
      <w:rFonts w:ascii="Arial" w:eastAsia="宋体" w:hAnsi="Arial"/>
    </w:rPr>
  </w:style>
  <w:style w:type="paragraph" w:styleId="2a">
    <w:name w:val="index 2"/>
    <w:basedOn w:val="a3"/>
    <w:next w:val="a3"/>
    <w:uiPriority w:val="99"/>
    <w:semiHidden/>
    <w:unhideWhenUsed/>
    <w:qFormat/>
    <w:rsid w:val="001A4312"/>
    <w:pPr>
      <w:ind w:leftChars="200" w:left="200" w:firstLineChars="200"/>
    </w:pPr>
    <w:rPr>
      <w:rFonts w:ascii="Arial" w:eastAsia="宋体" w:hAnsi="Arial"/>
    </w:rPr>
  </w:style>
  <w:style w:type="paragraph" w:styleId="afff9">
    <w:name w:val="Title"/>
    <w:basedOn w:val="a3"/>
    <w:next w:val="a3"/>
    <w:link w:val="afffa"/>
    <w:uiPriority w:val="10"/>
    <w:qFormat/>
    <w:rsid w:val="001A4312"/>
    <w:pPr>
      <w:spacing w:before="240" w:after="60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fa">
    <w:name w:val="标题 字符"/>
    <w:basedOn w:val="a4"/>
    <w:link w:val="afff9"/>
    <w:uiPriority w:val="10"/>
    <w:qFormat/>
    <w:rsid w:val="001A43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ffb">
    <w:name w:val="annotation subject"/>
    <w:basedOn w:val="af8"/>
    <w:next w:val="af8"/>
    <w:link w:val="afffc"/>
    <w:uiPriority w:val="99"/>
    <w:semiHidden/>
    <w:unhideWhenUsed/>
    <w:qFormat/>
    <w:rsid w:val="001A4312"/>
    <w:rPr>
      <w:b/>
      <w:bCs/>
    </w:rPr>
  </w:style>
  <w:style w:type="character" w:customStyle="1" w:styleId="afffc">
    <w:name w:val="批注主题 字符"/>
    <w:basedOn w:val="af9"/>
    <w:link w:val="afffb"/>
    <w:uiPriority w:val="99"/>
    <w:semiHidden/>
    <w:qFormat/>
    <w:rsid w:val="001A4312"/>
    <w:rPr>
      <w:rFonts w:ascii="宋体" w:eastAsia="宋体" w:hAnsi="宋体" w:cs="宋体"/>
      <w:b/>
      <w:bCs/>
    </w:rPr>
  </w:style>
  <w:style w:type="paragraph" w:styleId="afffd">
    <w:name w:val="Body Text First Indent"/>
    <w:basedOn w:val="afe"/>
    <w:link w:val="afffe"/>
    <w:uiPriority w:val="99"/>
    <w:semiHidden/>
    <w:unhideWhenUsed/>
    <w:qFormat/>
    <w:rsid w:val="001A4312"/>
    <w:pPr>
      <w:widowControl w:val="0"/>
      <w:autoSpaceDE/>
      <w:autoSpaceDN/>
      <w:spacing w:after="120"/>
      <w:ind w:firstLineChars="100" w:firstLine="420"/>
    </w:pPr>
    <w:rPr>
      <w:rFonts w:ascii="Arial" w:hAnsi="Arial" w:cstheme="minorBidi"/>
      <w:kern w:val="2"/>
      <w:szCs w:val="22"/>
      <w:lang w:eastAsia="zh-CN"/>
    </w:rPr>
  </w:style>
  <w:style w:type="character" w:customStyle="1" w:styleId="afffe">
    <w:name w:val="正文首行缩进 字符"/>
    <w:basedOn w:val="aff"/>
    <w:link w:val="afffd"/>
    <w:uiPriority w:val="99"/>
    <w:semiHidden/>
    <w:qFormat/>
    <w:rsid w:val="001A4312"/>
    <w:rPr>
      <w:rFonts w:ascii="Arial" w:eastAsia="宋体" w:hAnsi="Arial" w:cs="宋体"/>
      <w:kern w:val="0"/>
      <w:szCs w:val="21"/>
      <w:lang w:eastAsia="en-US"/>
    </w:rPr>
  </w:style>
  <w:style w:type="paragraph" w:styleId="2b">
    <w:name w:val="Body Text First Indent 2"/>
    <w:basedOn w:val="aff0"/>
    <w:link w:val="2c"/>
    <w:uiPriority w:val="99"/>
    <w:semiHidden/>
    <w:unhideWhenUsed/>
    <w:qFormat/>
    <w:rsid w:val="001A4312"/>
    <w:pPr>
      <w:ind w:firstLine="420"/>
    </w:pPr>
  </w:style>
  <w:style w:type="character" w:customStyle="1" w:styleId="2c">
    <w:name w:val="正文首行缩进 2 字符"/>
    <w:basedOn w:val="aff1"/>
    <w:link w:val="2b"/>
    <w:uiPriority w:val="99"/>
    <w:semiHidden/>
    <w:qFormat/>
    <w:rsid w:val="001A4312"/>
    <w:rPr>
      <w:rFonts w:ascii="Arial" w:eastAsia="宋体" w:hAnsi="Arial"/>
    </w:rPr>
  </w:style>
  <w:style w:type="table" w:styleId="affff">
    <w:name w:val="Table Grid"/>
    <w:basedOn w:val="a5"/>
    <w:uiPriority w:val="39"/>
    <w:qFormat/>
    <w:rsid w:val="001A4312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0">
    <w:name w:val="Strong"/>
    <w:basedOn w:val="a4"/>
    <w:uiPriority w:val="22"/>
    <w:qFormat/>
    <w:rsid w:val="001A4312"/>
    <w:rPr>
      <w:b/>
      <w:bCs/>
    </w:rPr>
  </w:style>
  <w:style w:type="character" w:styleId="affff1">
    <w:name w:val="FollowedHyperlink"/>
    <w:basedOn w:val="a4"/>
    <w:uiPriority w:val="99"/>
    <w:semiHidden/>
    <w:unhideWhenUsed/>
    <w:qFormat/>
    <w:rsid w:val="001A4312"/>
    <w:rPr>
      <w:color w:val="954F72" w:themeColor="followedHyperlink"/>
      <w:u w:val="single"/>
    </w:rPr>
  </w:style>
  <w:style w:type="character" w:styleId="HTML3">
    <w:name w:val="HTML Variable"/>
    <w:basedOn w:val="a4"/>
    <w:uiPriority w:val="99"/>
    <w:semiHidden/>
    <w:unhideWhenUsed/>
    <w:qFormat/>
    <w:rsid w:val="001A4312"/>
    <w:rPr>
      <w:i/>
      <w:iCs/>
    </w:rPr>
  </w:style>
  <w:style w:type="character" w:styleId="affff2">
    <w:name w:val="Hyperlink"/>
    <w:basedOn w:val="a4"/>
    <w:uiPriority w:val="99"/>
    <w:unhideWhenUsed/>
    <w:qFormat/>
    <w:rsid w:val="001A4312"/>
    <w:rPr>
      <w:color w:val="0563C1" w:themeColor="hyperlink"/>
      <w:u w:val="single"/>
    </w:rPr>
  </w:style>
  <w:style w:type="character" w:styleId="HTML4">
    <w:name w:val="HTML Code"/>
    <w:basedOn w:val="a4"/>
    <w:uiPriority w:val="99"/>
    <w:semiHidden/>
    <w:unhideWhenUsed/>
    <w:qFormat/>
    <w:rsid w:val="001A4312"/>
    <w:rPr>
      <w:rFonts w:ascii="宋体" w:eastAsia="宋体" w:hAnsi="宋体" w:cs="宋体"/>
      <w:sz w:val="24"/>
      <w:szCs w:val="24"/>
    </w:rPr>
  </w:style>
  <w:style w:type="character" w:styleId="affff3">
    <w:name w:val="annotation reference"/>
    <w:basedOn w:val="a4"/>
    <w:uiPriority w:val="99"/>
    <w:semiHidden/>
    <w:unhideWhenUsed/>
    <w:qFormat/>
    <w:rsid w:val="001A4312"/>
    <w:rPr>
      <w:sz w:val="21"/>
      <w:szCs w:val="21"/>
    </w:rPr>
  </w:style>
  <w:style w:type="character" w:styleId="HTML5">
    <w:name w:val="HTML Cite"/>
    <w:basedOn w:val="a4"/>
    <w:uiPriority w:val="99"/>
    <w:semiHidden/>
    <w:unhideWhenUsed/>
    <w:qFormat/>
    <w:rsid w:val="001A4312"/>
    <w:rPr>
      <w:i/>
      <w:iCs/>
    </w:rPr>
  </w:style>
  <w:style w:type="paragraph" w:customStyle="1" w:styleId="Default">
    <w:name w:val="Default"/>
    <w:qFormat/>
    <w:rsid w:val="001A431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ffff4">
    <w:name w:val="List Paragraph"/>
    <w:basedOn w:val="a3"/>
    <w:link w:val="affff5"/>
    <w:uiPriority w:val="1"/>
    <w:qFormat/>
    <w:rsid w:val="001A4312"/>
    <w:pPr>
      <w:widowControl/>
      <w:ind w:firstLineChars="200" w:firstLine="420"/>
    </w:pPr>
    <w:rPr>
      <w:rFonts w:ascii="宋体" w:eastAsia="宋体" w:hAnsi="宋体" w:cs="宋体"/>
    </w:rPr>
  </w:style>
  <w:style w:type="character" w:styleId="affff6">
    <w:name w:val="Placeholder Text"/>
    <w:basedOn w:val="a4"/>
    <w:uiPriority w:val="99"/>
    <w:semiHidden/>
    <w:qFormat/>
    <w:rsid w:val="001A4312"/>
    <w:rPr>
      <w:color w:val="808080"/>
    </w:rPr>
  </w:style>
  <w:style w:type="paragraph" w:customStyle="1" w:styleId="TableParagraph">
    <w:name w:val="Table Paragraph"/>
    <w:basedOn w:val="a3"/>
    <w:uiPriority w:val="1"/>
    <w:qFormat/>
    <w:rsid w:val="001A4312"/>
    <w:pPr>
      <w:widowControl/>
      <w:autoSpaceDE w:val="0"/>
      <w:autoSpaceDN w:val="0"/>
      <w:spacing w:before="33"/>
      <w:ind w:firstLineChars="200" w:firstLine="200"/>
      <w:jc w:val="center"/>
    </w:pPr>
    <w:rPr>
      <w:rFonts w:ascii="宋体" w:eastAsia="宋体" w:hAnsi="宋体" w:cs="宋体"/>
      <w:kern w:val="0"/>
      <w:sz w:val="22"/>
      <w:lang w:eastAsia="en-US"/>
    </w:rPr>
  </w:style>
  <w:style w:type="paragraph" w:customStyle="1" w:styleId="TOC1">
    <w:name w:val="TOC 标题1"/>
    <w:basedOn w:val="10"/>
    <w:next w:val="a3"/>
    <w:uiPriority w:val="39"/>
    <w:unhideWhenUsed/>
    <w:qFormat/>
    <w:rsid w:val="001A431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table" w:customStyle="1" w:styleId="2d">
    <w:name w:val="网格型2"/>
    <w:basedOn w:val="a5"/>
    <w:uiPriority w:val="59"/>
    <w:qFormat/>
    <w:rsid w:val="001A4312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qFormat/>
    <w:rsid w:val="001A4312"/>
    <w:pPr>
      <w:spacing w:after="160" w:line="259" w:lineRule="auto"/>
      <w:ind w:firstLine="420"/>
    </w:pPr>
    <w:rPr>
      <w:rFonts w:ascii="宋体" w:eastAsia="宋体" w:hAnsi="宋体" w:cs="Calibri"/>
      <w:color w:val="000000"/>
      <w:kern w:val="36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4">
    <w:name w:val="未处理的提及1"/>
    <w:basedOn w:val="a4"/>
    <w:uiPriority w:val="99"/>
    <w:semiHidden/>
    <w:unhideWhenUsed/>
    <w:qFormat/>
    <w:rsid w:val="001A4312"/>
    <w:rPr>
      <w:color w:val="605E5C"/>
      <w:shd w:val="clear" w:color="auto" w:fill="E1DFDD"/>
    </w:rPr>
  </w:style>
  <w:style w:type="paragraph" w:customStyle="1" w:styleId="affff7">
    <w:name w:val="三级标题样式"/>
    <w:basedOn w:val="afe"/>
    <w:link w:val="affff8"/>
    <w:qFormat/>
    <w:rsid w:val="001A4312"/>
    <w:pPr>
      <w:adjustRightInd w:val="0"/>
      <w:spacing w:beforeLines="50" w:before="156" w:afterLines="50" w:after="156"/>
      <w:ind w:left="420" w:firstLine="562"/>
      <w:jc w:val="left"/>
      <w:outlineLvl w:val="3"/>
    </w:pPr>
    <w:rPr>
      <w:rFonts w:hAnsi="Times New Roman"/>
      <w:b/>
      <w:sz w:val="28"/>
      <w:szCs w:val="24"/>
      <w:shd w:val="clear" w:color="auto" w:fill="FFFFFF"/>
    </w:rPr>
  </w:style>
  <w:style w:type="character" w:customStyle="1" w:styleId="affff8">
    <w:name w:val="三级标题样式 字符"/>
    <w:basedOn w:val="aff"/>
    <w:link w:val="affff7"/>
    <w:qFormat/>
    <w:rsid w:val="001A4312"/>
    <w:rPr>
      <w:rFonts w:ascii="宋体" w:eastAsia="宋体" w:hAnsi="Times New Roman" w:cs="宋体"/>
      <w:b/>
      <w:kern w:val="0"/>
      <w:sz w:val="28"/>
      <w:szCs w:val="24"/>
      <w:lang w:eastAsia="en-US"/>
    </w:rPr>
  </w:style>
  <w:style w:type="character" w:customStyle="1" w:styleId="sc0">
    <w:name w:val="sc0"/>
    <w:basedOn w:val="a4"/>
    <w:qFormat/>
    <w:rsid w:val="001A4312"/>
    <w:rPr>
      <w:rFonts w:ascii="Consolas" w:hAnsi="Consolas" w:hint="default"/>
      <w:color w:val="E0E2E4"/>
      <w:sz w:val="20"/>
      <w:szCs w:val="20"/>
    </w:rPr>
  </w:style>
  <w:style w:type="paragraph" w:customStyle="1" w:styleId="affff9">
    <w:name w:val="四级标题样式"/>
    <w:basedOn w:val="42"/>
    <w:link w:val="affffa"/>
    <w:qFormat/>
    <w:rsid w:val="001A4312"/>
    <w:pPr>
      <w:widowControl w:val="0"/>
      <w:adjustRightInd w:val="0"/>
      <w:spacing w:before="120" w:after="120" w:line="240" w:lineRule="auto"/>
      <w:jc w:val="left"/>
    </w:pPr>
  </w:style>
  <w:style w:type="character" w:customStyle="1" w:styleId="affffa">
    <w:name w:val="四级标题样式 字符"/>
    <w:basedOn w:val="43"/>
    <w:link w:val="affff9"/>
    <w:qFormat/>
    <w:rsid w:val="001A4312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affff5">
    <w:name w:val="列出段落 字符"/>
    <w:basedOn w:val="a4"/>
    <w:link w:val="affff4"/>
    <w:uiPriority w:val="1"/>
    <w:qFormat/>
    <w:rsid w:val="001A4312"/>
    <w:rPr>
      <w:rFonts w:ascii="宋体" w:eastAsia="宋体" w:hAnsi="宋体" w:cs="宋体"/>
    </w:rPr>
  </w:style>
  <w:style w:type="paragraph" w:customStyle="1" w:styleId="220">
    <w:name w:val="样式 标题 2节题 + 首行缩进:  2 字符"/>
    <w:basedOn w:val="21"/>
    <w:qFormat/>
    <w:rsid w:val="001A4312"/>
    <w:pPr>
      <w:keepLines w:val="0"/>
      <w:widowControl w:val="0"/>
      <w:adjustRightInd w:val="0"/>
      <w:spacing w:before="360" w:after="360" w:line="240" w:lineRule="auto"/>
    </w:pPr>
    <w:rPr>
      <w:rFonts w:ascii="宋体" w:eastAsia="楷体_GB2312" w:hAnsi="宋体" w:cs="Times New Roman"/>
      <w:b w:val="0"/>
      <w:bCs w:val="0"/>
      <w:kern w:val="40"/>
      <w:szCs w:val="20"/>
    </w:rPr>
  </w:style>
  <w:style w:type="character" w:customStyle="1" w:styleId="fontstyle01">
    <w:name w:val="fontstyle01"/>
    <w:basedOn w:val="a4"/>
    <w:qFormat/>
    <w:rsid w:val="001A4312"/>
    <w:rPr>
      <w:rFonts w:ascii="HelveticaLTStd-Roman" w:hAnsi="HelveticaLTStd-Roman" w:hint="default"/>
      <w:color w:val="000000"/>
      <w:sz w:val="18"/>
      <w:szCs w:val="18"/>
    </w:rPr>
  </w:style>
  <w:style w:type="paragraph" w:customStyle="1" w:styleId="15">
    <w:name w:val="样式1"/>
    <w:basedOn w:val="afe"/>
    <w:link w:val="16"/>
    <w:qFormat/>
    <w:rsid w:val="001A4312"/>
    <w:pPr>
      <w:adjustRightInd w:val="0"/>
      <w:spacing w:beforeLines="50" w:before="50" w:afterLines="50" w:after="50"/>
      <w:jc w:val="left"/>
      <w:outlineLvl w:val="2"/>
    </w:pPr>
    <w:rPr>
      <w:rFonts w:hAnsi="Times New Roman"/>
      <w:b/>
      <w:sz w:val="24"/>
      <w:szCs w:val="24"/>
    </w:rPr>
  </w:style>
  <w:style w:type="paragraph" w:customStyle="1" w:styleId="affffb">
    <w:name w:val="二级标题"/>
    <w:basedOn w:val="affff4"/>
    <w:link w:val="affffc"/>
    <w:qFormat/>
    <w:rsid w:val="001A4312"/>
    <w:pPr>
      <w:adjustRightInd w:val="0"/>
      <w:spacing w:beforeLines="50" w:before="156" w:afterLines="50" w:after="156"/>
      <w:ind w:firstLineChars="0" w:firstLine="0"/>
      <w:jc w:val="left"/>
      <w:outlineLvl w:val="1"/>
    </w:pPr>
    <w:rPr>
      <w:b/>
      <w:sz w:val="32"/>
      <w:szCs w:val="32"/>
    </w:rPr>
  </w:style>
  <w:style w:type="character" w:customStyle="1" w:styleId="16">
    <w:name w:val="样式1 字符"/>
    <w:basedOn w:val="aff"/>
    <w:link w:val="15"/>
    <w:qFormat/>
    <w:rsid w:val="001A4312"/>
    <w:rPr>
      <w:rFonts w:ascii="宋体" w:eastAsia="宋体" w:hAnsi="Times New Roman" w:cs="宋体"/>
      <w:b/>
      <w:kern w:val="0"/>
      <w:sz w:val="24"/>
      <w:szCs w:val="24"/>
      <w:lang w:eastAsia="en-US"/>
    </w:rPr>
  </w:style>
  <w:style w:type="paragraph" w:customStyle="1" w:styleId="1">
    <w:name w:val="1正文文本"/>
    <w:basedOn w:val="21"/>
    <w:link w:val="17"/>
    <w:qFormat/>
    <w:rsid w:val="001A4312"/>
    <w:pPr>
      <w:keepNext w:val="0"/>
      <w:keepLines w:val="0"/>
      <w:widowControl w:val="0"/>
      <w:numPr>
        <w:ilvl w:val="2"/>
        <w:numId w:val="11"/>
      </w:numPr>
      <w:adjustRightInd w:val="0"/>
      <w:spacing w:beforeLines="50" w:before="156" w:afterLines="50" w:after="156" w:line="240" w:lineRule="auto"/>
      <w:jc w:val="left"/>
      <w:outlineLvl w:val="2"/>
    </w:pPr>
    <w:rPr>
      <w:rFonts w:ascii="宋体" w:eastAsia="Adobe 黑体 Std R" w:hAnsi="宋体" w:cs="Arial"/>
      <w:b w:val="0"/>
      <w:color w:val="000000"/>
      <w:kern w:val="36"/>
      <w:sz w:val="24"/>
      <w:szCs w:val="21"/>
    </w:rPr>
  </w:style>
  <w:style w:type="paragraph" w:customStyle="1" w:styleId="affffd">
    <w:name w:val="程序代码"/>
    <w:basedOn w:val="21"/>
    <w:link w:val="affffe"/>
    <w:qFormat/>
    <w:rsid w:val="001A4312"/>
    <w:pPr>
      <w:keepNext w:val="0"/>
      <w:keepLines w:val="0"/>
      <w:widowControl w:val="0"/>
      <w:shd w:val="solid" w:color="D2D2D2" w:fill="D2D2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pacing w:line="240" w:lineRule="auto"/>
      <w:jc w:val="left"/>
      <w:outlineLvl w:val="9"/>
    </w:pPr>
    <w:rPr>
      <w:rFonts w:ascii="Arial" w:eastAsia="宋体" w:hAnsi="Arial" w:cs="Arial"/>
      <w:b w:val="0"/>
      <w:kern w:val="40"/>
      <w:sz w:val="18"/>
      <w:szCs w:val="24"/>
    </w:rPr>
  </w:style>
  <w:style w:type="character" w:customStyle="1" w:styleId="affffc">
    <w:name w:val="二级标题 字符"/>
    <w:basedOn w:val="affff5"/>
    <w:link w:val="affffb"/>
    <w:qFormat/>
    <w:rsid w:val="001A4312"/>
    <w:rPr>
      <w:rFonts w:ascii="宋体" w:eastAsia="宋体" w:hAnsi="宋体" w:cs="宋体"/>
      <w:b/>
      <w:sz w:val="32"/>
      <w:szCs w:val="32"/>
    </w:rPr>
  </w:style>
  <w:style w:type="paragraph" w:customStyle="1" w:styleId="afffff">
    <w:name w:val="终端颜色"/>
    <w:basedOn w:val="a3"/>
    <w:link w:val="afffff0"/>
    <w:qFormat/>
    <w:rsid w:val="001A4312"/>
    <w:pPr>
      <w:pBdr>
        <w:top w:val="single" w:sz="4" w:space="1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shd w:val="solid" w:color="404040" w:fill="E7E6E6" w:themeFill="backgroun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napToGrid w:val="0"/>
      <w:ind w:left="91" w:firstLineChars="200" w:firstLine="200"/>
      <w:jc w:val="left"/>
    </w:pPr>
    <w:rPr>
      <w:rFonts w:ascii="Arial" w:eastAsia="宋体" w:hAnsi="Arial" w:cs="Arial"/>
      <w:color w:val="FFFFFF" w:themeColor="background1"/>
      <w:kern w:val="40"/>
      <w:sz w:val="18"/>
      <w:szCs w:val="13"/>
    </w:rPr>
  </w:style>
  <w:style w:type="character" w:customStyle="1" w:styleId="afffff0">
    <w:name w:val="终端颜色 字符"/>
    <w:basedOn w:val="a4"/>
    <w:link w:val="afffff"/>
    <w:qFormat/>
    <w:rsid w:val="001A4312"/>
    <w:rPr>
      <w:rFonts w:ascii="Arial" w:eastAsia="宋体" w:hAnsi="Arial" w:cs="Arial"/>
      <w:color w:val="FFFFFF" w:themeColor="background1"/>
      <w:kern w:val="40"/>
      <w:sz w:val="18"/>
      <w:szCs w:val="13"/>
      <w:shd w:val="solid" w:color="404040" w:fill="E7E6E6" w:themeFill="background2"/>
    </w:rPr>
  </w:style>
  <w:style w:type="table" w:customStyle="1" w:styleId="18">
    <w:name w:val="网格型1"/>
    <w:basedOn w:val="a5"/>
    <w:uiPriority w:val="39"/>
    <w:qFormat/>
    <w:rsid w:val="001A4312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e">
    <w:name w:val="程序代码 字符"/>
    <w:basedOn w:val="22"/>
    <w:link w:val="affffd"/>
    <w:qFormat/>
    <w:rsid w:val="001A4312"/>
    <w:rPr>
      <w:rFonts w:ascii="Arial" w:eastAsia="宋体" w:hAnsi="Arial" w:cs="Arial"/>
      <w:b w:val="0"/>
      <w:bCs/>
      <w:kern w:val="40"/>
      <w:sz w:val="18"/>
      <w:szCs w:val="24"/>
      <w:shd w:val="solid" w:color="D2D2D2" w:fill="D2D2D2"/>
    </w:rPr>
  </w:style>
  <w:style w:type="character" w:customStyle="1" w:styleId="variable">
    <w:name w:val="variable"/>
    <w:basedOn w:val="a4"/>
    <w:qFormat/>
    <w:rsid w:val="001A4312"/>
  </w:style>
  <w:style w:type="character" w:customStyle="1" w:styleId="se">
    <w:name w:val="se"/>
    <w:basedOn w:val="a4"/>
    <w:qFormat/>
    <w:rsid w:val="001A4312"/>
  </w:style>
  <w:style w:type="paragraph" w:customStyle="1" w:styleId="a1">
    <w:name w:val="五级标题样式"/>
    <w:basedOn w:val="51"/>
    <w:link w:val="afffff1"/>
    <w:qFormat/>
    <w:rsid w:val="001A4312"/>
    <w:pPr>
      <w:widowControl w:val="0"/>
      <w:numPr>
        <w:ilvl w:val="4"/>
        <w:numId w:val="12"/>
      </w:numPr>
      <w:snapToGrid w:val="0"/>
      <w:spacing w:before="120" w:after="120" w:line="240" w:lineRule="auto"/>
      <w:ind w:left="0" w:firstLine="0"/>
    </w:pPr>
    <w:rPr>
      <w:rFonts w:ascii="Arial" w:hAnsi="Arial" w:cstheme="minorBidi"/>
    </w:rPr>
  </w:style>
  <w:style w:type="character" w:customStyle="1" w:styleId="afffff1">
    <w:name w:val="五级标题样式 字符"/>
    <w:basedOn w:val="a4"/>
    <w:link w:val="a1"/>
    <w:qFormat/>
    <w:rsid w:val="001A4312"/>
    <w:rPr>
      <w:rFonts w:ascii="Arial" w:eastAsia="宋体" w:hAnsi="Arial"/>
      <w:b/>
      <w:bCs/>
      <w:szCs w:val="28"/>
    </w:rPr>
  </w:style>
  <w:style w:type="paragraph" w:customStyle="1" w:styleId="19">
    <w:name w:val="修订1"/>
    <w:hidden/>
    <w:uiPriority w:val="99"/>
    <w:semiHidden/>
    <w:qFormat/>
    <w:rsid w:val="001A4312"/>
    <w:rPr>
      <w:rFonts w:ascii="Times New Roman" w:eastAsia="宋体" w:hAnsi="Times New Roman"/>
    </w:rPr>
  </w:style>
  <w:style w:type="character" w:customStyle="1" w:styleId="17">
    <w:name w:val="1正文文本 字符"/>
    <w:basedOn w:val="22"/>
    <w:link w:val="1"/>
    <w:qFormat/>
    <w:rsid w:val="001A4312"/>
    <w:rPr>
      <w:rFonts w:ascii="宋体" w:eastAsia="Adobe 黑体 Std R" w:hAnsi="宋体" w:cs="Arial"/>
      <w:b w:val="0"/>
      <w:bCs/>
      <w:color w:val="000000"/>
      <w:kern w:val="36"/>
      <w:sz w:val="24"/>
      <w:szCs w:val="21"/>
    </w:rPr>
  </w:style>
  <w:style w:type="character" w:customStyle="1" w:styleId="fontstyle21">
    <w:name w:val="fontstyle21"/>
    <w:basedOn w:val="a4"/>
    <w:qFormat/>
    <w:rsid w:val="001A4312"/>
    <w:rPr>
      <w:rFonts w:ascii="ArialMT" w:hAnsi="ArialMT" w:hint="default"/>
      <w:color w:val="000000"/>
      <w:sz w:val="22"/>
      <w:szCs w:val="22"/>
    </w:rPr>
  </w:style>
  <w:style w:type="character" w:customStyle="1" w:styleId="fontstyle11">
    <w:name w:val="fontstyle11"/>
    <w:basedOn w:val="a4"/>
    <w:qFormat/>
    <w:rsid w:val="001A4312"/>
    <w:rPr>
      <w:rFonts w:ascii="宋体" w:eastAsia="宋体" w:hAnsi="宋体" w:hint="eastAsia"/>
      <w:color w:val="000000"/>
      <w:sz w:val="22"/>
      <w:szCs w:val="22"/>
    </w:rPr>
  </w:style>
  <w:style w:type="table" w:customStyle="1" w:styleId="310">
    <w:name w:val="无格式表格 31"/>
    <w:basedOn w:val="a5"/>
    <w:uiPriority w:val="43"/>
    <w:qFormat/>
    <w:rsid w:val="001A4312"/>
    <w:rPr>
      <w:kern w:val="0"/>
      <w:sz w:val="20"/>
      <w:szCs w:val="20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0">
    <w:name w:val="无格式表格 41"/>
    <w:basedOn w:val="a5"/>
    <w:uiPriority w:val="44"/>
    <w:qFormat/>
    <w:rsid w:val="001A4312"/>
    <w:rPr>
      <w:kern w:val="0"/>
      <w:sz w:val="20"/>
      <w:szCs w:val="20"/>
    </w:rPr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5"/>
    <w:uiPriority w:val="46"/>
    <w:qFormat/>
    <w:rsid w:val="001A4312"/>
    <w:rPr>
      <w:kern w:val="0"/>
      <w:sz w:val="20"/>
      <w:szCs w:val="20"/>
    </w:rPr>
    <w:tblPr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a">
    <w:name w:val="网格型浅色1"/>
    <w:basedOn w:val="a5"/>
    <w:uiPriority w:val="40"/>
    <w:qFormat/>
    <w:rsid w:val="001A4312"/>
    <w:rPr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f2">
    <w:name w:val="程序代码样式"/>
    <w:basedOn w:val="21"/>
    <w:link w:val="afffff3"/>
    <w:qFormat/>
    <w:rsid w:val="001A4312"/>
    <w:pPr>
      <w:keepNext w:val="0"/>
      <w:keepLines w:val="0"/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2D0922" w:fill="E7E6E6" w:themeFill="backgroun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napToGrid w:val="0"/>
      <w:spacing w:line="240" w:lineRule="auto"/>
      <w:ind w:left="91"/>
      <w:jc w:val="left"/>
      <w:outlineLvl w:val="9"/>
    </w:pPr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</w:rPr>
  </w:style>
  <w:style w:type="character" w:customStyle="1" w:styleId="afffff3">
    <w:name w:val="程序代码样式 字符"/>
    <w:basedOn w:val="22"/>
    <w:link w:val="afffff2"/>
    <w:qFormat/>
    <w:rsid w:val="001A4312"/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  <w:shd w:val="solid" w:color="2D0922" w:fill="E7E6E6" w:themeFill="background2"/>
    </w:rPr>
  </w:style>
  <w:style w:type="paragraph" w:customStyle="1" w:styleId="3c">
    <w:name w:val="标题3"/>
    <w:basedOn w:val="afe"/>
    <w:link w:val="3d"/>
    <w:qFormat/>
    <w:rsid w:val="001A4312"/>
    <w:pPr>
      <w:spacing w:beforeLines="50" w:before="156" w:afterLines="50" w:after="156"/>
      <w:ind w:left="1418" w:firstLineChars="0" w:hanging="567"/>
      <w:jc w:val="left"/>
      <w:outlineLvl w:val="2"/>
    </w:pPr>
    <w:rPr>
      <w:rFonts w:hAnsi="Times New Roman"/>
      <w:b/>
      <w:sz w:val="24"/>
      <w:szCs w:val="24"/>
    </w:rPr>
  </w:style>
  <w:style w:type="character" w:customStyle="1" w:styleId="3d">
    <w:name w:val="标题3 字符"/>
    <w:basedOn w:val="aff"/>
    <w:link w:val="3c"/>
    <w:qFormat/>
    <w:rsid w:val="001A4312"/>
    <w:rPr>
      <w:rFonts w:ascii="宋体" w:eastAsia="宋体" w:hAnsi="Times New Roman" w:cs="宋体"/>
      <w:b/>
      <w:kern w:val="0"/>
      <w:sz w:val="24"/>
      <w:szCs w:val="24"/>
      <w:lang w:eastAsia="en-US"/>
    </w:rPr>
  </w:style>
  <w:style w:type="paragraph" w:customStyle="1" w:styleId="31">
    <w:name w:val="样式3"/>
    <w:basedOn w:val="1"/>
    <w:link w:val="3e"/>
    <w:qFormat/>
    <w:rsid w:val="001A4312"/>
    <w:pPr>
      <w:numPr>
        <w:numId w:val="13"/>
      </w:numPr>
      <w:adjustRightInd/>
      <w:ind w:firstLine="0"/>
    </w:pPr>
  </w:style>
  <w:style w:type="character" w:customStyle="1" w:styleId="3e">
    <w:name w:val="样式3 字符"/>
    <w:basedOn w:val="17"/>
    <w:link w:val="31"/>
    <w:qFormat/>
    <w:rsid w:val="001A4312"/>
    <w:rPr>
      <w:rFonts w:ascii="宋体" w:eastAsia="Adobe 黑体 Std R" w:hAnsi="宋体" w:cs="Arial"/>
      <w:b w:val="0"/>
      <w:bCs/>
      <w:color w:val="000000"/>
      <w:kern w:val="36"/>
      <w:sz w:val="24"/>
      <w:szCs w:val="21"/>
    </w:rPr>
  </w:style>
  <w:style w:type="character" w:customStyle="1" w:styleId="110">
    <w:name w:val="未处理的提及11"/>
    <w:basedOn w:val="a4"/>
    <w:uiPriority w:val="99"/>
    <w:semiHidden/>
    <w:unhideWhenUsed/>
    <w:qFormat/>
    <w:rsid w:val="001A4312"/>
    <w:rPr>
      <w:color w:val="605E5C"/>
      <w:shd w:val="clear" w:color="auto" w:fill="E1DFDD"/>
    </w:rPr>
  </w:style>
  <w:style w:type="paragraph" w:styleId="afffff4">
    <w:name w:val="Intense Quote"/>
    <w:basedOn w:val="a3"/>
    <w:next w:val="a3"/>
    <w:link w:val="afffff5"/>
    <w:uiPriority w:val="30"/>
    <w:qFormat/>
    <w:rsid w:val="001A431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 w:firstLineChars="200" w:firstLine="200"/>
      <w:jc w:val="center"/>
    </w:pPr>
    <w:rPr>
      <w:rFonts w:ascii="Arial" w:eastAsia="宋体" w:hAnsi="Arial"/>
      <w:i/>
      <w:iCs/>
      <w:color w:val="5B9BD5" w:themeColor="accent1"/>
    </w:rPr>
  </w:style>
  <w:style w:type="character" w:customStyle="1" w:styleId="afffff5">
    <w:name w:val="明显引用 字符"/>
    <w:basedOn w:val="a4"/>
    <w:link w:val="afffff4"/>
    <w:uiPriority w:val="30"/>
    <w:qFormat/>
    <w:rsid w:val="001A4312"/>
    <w:rPr>
      <w:rFonts w:ascii="Arial" w:eastAsia="宋体" w:hAnsi="Arial"/>
      <w:i/>
      <w:iCs/>
      <w:color w:val="5B9BD5" w:themeColor="accent1"/>
    </w:rPr>
  </w:style>
  <w:style w:type="paragraph" w:customStyle="1" w:styleId="1b">
    <w:name w:val="书目1"/>
    <w:basedOn w:val="a3"/>
    <w:next w:val="a3"/>
    <w:uiPriority w:val="37"/>
    <w:semiHidden/>
    <w:unhideWhenUsed/>
    <w:qFormat/>
    <w:rsid w:val="001A4312"/>
    <w:pPr>
      <w:ind w:firstLineChars="200" w:firstLine="200"/>
    </w:pPr>
    <w:rPr>
      <w:rFonts w:ascii="Arial" w:eastAsia="宋体" w:hAnsi="Arial"/>
    </w:rPr>
  </w:style>
  <w:style w:type="paragraph" w:styleId="afffff6">
    <w:name w:val="No Spacing"/>
    <w:uiPriority w:val="1"/>
    <w:qFormat/>
    <w:rsid w:val="001A4312"/>
    <w:pPr>
      <w:widowControl w:val="0"/>
      <w:ind w:firstLineChars="200" w:firstLine="200"/>
      <w:jc w:val="both"/>
    </w:pPr>
    <w:rPr>
      <w:rFonts w:ascii="Arial" w:eastAsia="宋体" w:hAnsi="Arial"/>
    </w:rPr>
  </w:style>
  <w:style w:type="paragraph" w:styleId="afffff7">
    <w:name w:val="Quote"/>
    <w:basedOn w:val="a3"/>
    <w:next w:val="a3"/>
    <w:link w:val="afffff8"/>
    <w:uiPriority w:val="29"/>
    <w:qFormat/>
    <w:rsid w:val="001A4312"/>
    <w:pPr>
      <w:spacing w:before="200" w:after="160"/>
      <w:ind w:left="864" w:right="864" w:firstLineChars="200" w:firstLine="200"/>
      <w:jc w:val="center"/>
    </w:pPr>
    <w:rPr>
      <w:rFonts w:ascii="Arial" w:eastAsia="宋体" w:hAnsi="Arial"/>
      <w:i/>
      <w:iCs/>
      <w:color w:val="404040" w:themeColor="text1" w:themeTint="BF"/>
    </w:rPr>
  </w:style>
  <w:style w:type="character" w:customStyle="1" w:styleId="afffff8">
    <w:name w:val="引用 字符"/>
    <w:basedOn w:val="a4"/>
    <w:link w:val="afffff7"/>
    <w:uiPriority w:val="29"/>
    <w:qFormat/>
    <w:rsid w:val="001A4312"/>
    <w:rPr>
      <w:rFonts w:ascii="Arial" w:eastAsia="宋体" w:hAnsi="Arial"/>
      <w:i/>
      <w:iCs/>
      <w:color w:val="404040" w:themeColor="text1" w:themeTint="BF"/>
    </w:rPr>
  </w:style>
  <w:style w:type="paragraph" w:customStyle="1" w:styleId="afffff9">
    <w:name w:val="终端颜色样式"/>
    <w:basedOn w:val="afffff2"/>
    <w:link w:val="afffffa"/>
    <w:qFormat/>
    <w:rsid w:val="001A4312"/>
    <w:pPr>
      <w:pBdr>
        <w:top w:val="single" w:sz="4" w:space="1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shd w:val="solid" w:color="404040" w:fill="E7E6E6" w:themeFill="background2"/>
    </w:pPr>
  </w:style>
  <w:style w:type="character" w:customStyle="1" w:styleId="afffffa">
    <w:name w:val="终端颜色样式 字符"/>
    <w:basedOn w:val="afffff3"/>
    <w:link w:val="afffff9"/>
    <w:qFormat/>
    <w:rsid w:val="001A4312"/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  <w:shd w:val="solid" w:color="404040" w:fill="E7E6E6" w:themeFill="background2"/>
    </w:rPr>
  </w:style>
  <w:style w:type="character" w:customStyle="1" w:styleId="o">
    <w:name w:val="o"/>
    <w:basedOn w:val="a4"/>
    <w:qFormat/>
    <w:rsid w:val="001A4312"/>
  </w:style>
  <w:style w:type="paragraph" w:customStyle="1" w:styleId="41">
    <w:name w:val="标题4"/>
    <w:basedOn w:val="42"/>
    <w:next w:val="42"/>
    <w:link w:val="48"/>
    <w:qFormat/>
    <w:rsid w:val="001A4312"/>
    <w:pPr>
      <w:widowControl w:val="0"/>
      <w:numPr>
        <w:numId w:val="14"/>
      </w:numPr>
      <w:adjustRightInd w:val="0"/>
      <w:snapToGrid w:val="0"/>
      <w:spacing w:line="240" w:lineRule="auto"/>
      <w:ind w:firstLine="0"/>
      <w:jc w:val="left"/>
    </w:pPr>
  </w:style>
  <w:style w:type="character" w:customStyle="1" w:styleId="48">
    <w:name w:val="标题4 字符"/>
    <w:basedOn w:val="43"/>
    <w:link w:val="41"/>
    <w:qFormat/>
    <w:rsid w:val="001A4312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termhd">
    <w:name w:val="term_hd"/>
    <w:basedOn w:val="a4"/>
    <w:qFormat/>
    <w:rsid w:val="001A4312"/>
  </w:style>
  <w:style w:type="character" w:customStyle="1" w:styleId="1c">
    <w:name w:val="明显参考1"/>
    <w:basedOn w:val="a4"/>
    <w:uiPriority w:val="32"/>
    <w:qFormat/>
    <w:rsid w:val="001A4312"/>
    <w:rPr>
      <w:b/>
      <w:bCs/>
      <w:smallCaps/>
      <w:color w:val="5B9BD5" w:themeColor="accent1"/>
      <w:spacing w:val="5"/>
    </w:rPr>
  </w:style>
  <w:style w:type="character" w:customStyle="1" w:styleId="str">
    <w:name w:val="str"/>
    <w:basedOn w:val="a4"/>
    <w:qFormat/>
    <w:rsid w:val="001A4312"/>
  </w:style>
  <w:style w:type="character" w:customStyle="1" w:styleId="InternetLink">
    <w:name w:val="Internet Link"/>
    <w:basedOn w:val="a4"/>
    <w:uiPriority w:val="99"/>
    <w:unhideWhenUsed/>
    <w:qFormat/>
    <w:rsid w:val="001A4312"/>
    <w:rPr>
      <w:color w:val="0563C1" w:themeColor="hyperlink"/>
      <w:u w:val="single"/>
    </w:rPr>
  </w:style>
  <w:style w:type="character" w:customStyle="1" w:styleId="ListLabel1">
    <w:name w:val="ListLabel 1"/>
    <w:qFormat/>
    <w:rsid w:val="001A4312"/>
    <w:rPr>
      <w:rFonts w:eastAsia="等线"/>
    </w:rPr>
  </w:style>
  <w:style w:type="character" w:customStyle="1" w:styleId="ListLabel2">
    <w:name w:val="ListLabel 2"/>
    <w:qFormat/>
    <w:rsid w:val="001A4312"/>
    <w:rPr>
      <w:rFonts w:eastAsia="宋体"/>
    </w:rPr>
  </w:style>
  <w:style w:type="character" w:customStyle="1" w:styleId="ListLabel3">
    <w:name w:val="ListLabel 3"/>
    <w:qFormat/>
    <w:rsid w:val="001A4312"/>
    <w:rPr>
      <w:rFonts w:eastAsia="宋体"/>
    </w:rPr>
  </w:style>
  <w:style w:type="character" w:customStyle="1" w:styleId="SourceText">
    <w:name w:val="Source Text"/>
    <w:qFormat/>
    <w:rsid w:val="001A4312"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sid w:val="001A4312"/>
    <w:rPr>
      <w:rFonts w:ascii="OpenSymbol" w:eastAsia="OpenSymbol" w:hAnsi="OpenSymbol" w:cs="OpenSymbol"/>
    </w:rPr>
  </w:style>
  <w:style w:type="character" w:customStyle="1" w:styleId="ListLabel4">
    <w:name w:val="ListLabel 4"/>
    <w:qFormat/>
    <w:rsid w:val="001A4312"/>
    <w:rPr>
      <w:rFonts w:eastAsia="宋体"/>
    </w:rPr>
  </w:style>
  <w:style w:type="character" w:customStyle="1" w:styleId="NumberingSymbols">
    <w:name w:val="Numbering Symbols"/>
    <w:qFormat/>
    <w:rsid w:val="001A4312"/>
  </w:style>
  <w:style w:type="character" w:customStyle="1" w:styleId="ListLabel5">
    <w:name w:val="ListLabel 5"/>
    <w:qFormat/>
    <w:rsid w:val="001A4312"/>
    <w:rPr>
      <w:rFonts w:eastAsia="宋体"/>
    </w:rPr>
  </w:style>
  <w:style w:type="character" w:customStyle="1" w:styleId="ListLabel6">
    <w:name w:val="ListLabel 6"/>
    <w:qFormat/>
    <w:rsid w:val="001A4312"/>
    <w:rPr>
      <w:rFonts w:eastAsia="宋体"/>
    </w:rPr>
  </w:style>
  <w:style w:type="character" w:customStyle="1" w:styleId="ListLabel7">
    <w:name w:val="ListLabel 7"/>
    <w:qFormat/>
    <w:rsid w:val="001A4312"/>
    <w:rPr>
      <w:rFonts w:eastAsia="宋体"/>
    </w:rPr>
  </w:style>
  <w:style w:type="character" w:customStyle="1" w:styleId="ListLabel8">
    <w:name w:val="ListLabel 8"/>
    <w:qFormat/>
    <w:rsid w:val="001A4312"/>
    <w:rPr>
      <w:rFonts w:eastAsia="宋体"/>
    </w:rPr>
  </w:style>
  <w:style w:type="character" w:customStyle="1" w:styleId="ListLabel9">
    <w:name w:val="ListLabel 9"/>
    <w:qFormat/>
    <w:rsid w:val="001A4312"/>
    <w:rPr>
      <w:rFonts w:eastAsia="宋体"/>
    </w:rPr>
  </w:style>
  <w:style w:type="paragraph" w:customStyle="1" w:styleId="Heading">
    <w:name w:val="Heading"/>
    <w:basedOn w:val="a3"/>
    <w:next w:val="afe"/>
    <w:qFormat/>
    <w:rsid w:val="001A4312"/>
    <w:pPr>
      <w:keepNext/>
      <w:spacing w:before="240" w:after="120"/>
    </w:pPr>
    <w:rPr>
      <w:rFonts w:ascii="Liberation Sans" w:eastAsia="Noto Sans CJK SC Regular" w:hAnsi="Liberation Sans" w:cs="FreeSans"/>
      <w:color w:val="00000A"/>
      <w:kern w:val="0"/>
      <w:sz w:val="28"/>
      <w:szCs w:val="28"/>
    </w:rPr>
  </w:style>
  <w:style w:type="paragraph" w:customStyle="1" w:styleId="Index">
    <w:name w:val="Index"/>
    <w:basedOn w:val="a3"/>
    <w:qFormat/>
    <w:rsid w:val="001A4312"/>
    <w:pPr>
      <w:suppressLineNumbers/>
    </w:pPr>
    <w:rPr>
      <w:rFonts w:cs="FreeSans"/>
      <w:color w:val="00000A"/>
      <w:kern w:val="0"/>
    </w:rPr>
  </w:style>
  <w:style w:type="paragraph" w:customStyle="1" w:styleId="PreformattedText">
    <w:name w:val="Preformatted Text"/>
    <w:basedOn w:val="a3"/>
    <w:qFormat/>
    <w:rsid w:val="001A4312"/>
    <w:rPr>
      <w:color w:val="00000A"/>
      <w:kern w:val="0"/>
    </w:rPr>
  </w:style>
  <w:style w:type="character" w:customStyle="1" w:styleId="token">
    <w:name w:val="token"/>
    <w:basedOn w:val="a4"/>
    <w:qFormat/>
    <w:rsid w:val="001A4312"/>
  </w:style>
  <w:style w:type="character" w:customStyle="1" w:styleId="p">
    <w:name w:val="p"/>
    <w:basedOn w:val="a4"/>
    <w:qFormat/>
    <w:rsid w:val="001A4312"/>
  </w:style>
  <w:style w:type="character" w:customStyle="1" w:styleId="n">
    <w:name w:val="n"/>
    <w:basedOn w:val="a4"/>
    <w:qFormat/>
    <w:rsid w:val="001A4312"/>
  </w:style>
  <w:style w:type="character" w:customStyle="1" w:styleId="err">
    <w:name w:val="err"/>
    <w:basedOn w:val="a4"/>
    <w:qFormat/>
    <w:rsid w:val="001A4312"/>
  </w:style>
  <w:style w:type="character" w:customStyle="1" w:styleId="mi">
    <w:name w:val="mi"/>
    <w:basedOn w:val="a4"/>
    <w:qFormat/>
    <w:rsid w:val="001A4312"/>
  </w:style>
  <w:style w:type="character" w:customStyle="1" w:styleId="cm">
    <w:name w:val="cm"/>
    <w:basedOn w:val="a4"/>
    <w:qFormat/>
    <w:rsid w:val="001A4312"/>
  </w:style>
  <w:style w:type="character" w:customStyle="1" w:styleId="mh">
    <w:name w:val="mh"/>
    <w:basedOn w:val="a4"/>
    <w:qFormat/>
    <w:rsid w:val="001A4312"/>
  </w:style>
  <w:style w:type="paragraph" w:customStyle="1" w:styleId="B2">
    <w:name w:val="B样式2"/>
    <w:basedOn w:val="affff4"/>
    <w:link w:val="B20"/>
    <w:qFormat/>
    <w:rsid w:val="001A4312"/>
    <w:pPr>
      <w:numPr>
        <w:ilvl w:val="1"/>
        <w:numId w:val="15"/>
      </w:numPr>
      <w:spacing w:beforeLines="50" w:before="156" w:afterLines="50" w:after="156"/>
      <w:ind w:firstLineChars="0"/>
      <w:outlineLvl w:val="2"/>
    </w:pPr>
    <w:rPr>
      <w:b/>
      <w:sz w:val="32"/>
      <w:szCs w:val="32"/>
    </w:rPr>
  </w:style>
  <w:style w:type="character" w:customStyle="1" w:styleId="B20">
    <w:name w:val="B样式2 字符"/>
    <w:basedOn w:val="affff5"/>
    <w:link w:val="B2"/>
    <w:qFormat/>
    <w:rsid w:val="001A4312"/>
    <w:rPr>
      <w:rFonts w:ascii="宋体" w:eastAsia="宋体" w:hAnsi="宋体" w:cs="宋体"/>
      <w:b/>
      <w:sz w:val="32"/>
      <w:szCs w:val="32"/>
    </w:rPr>
  </w:style>
  <w:style w:type="paragraph" w:customStyle="1" w:styleId="B30">
    <w:name w:val="B样式3"/>
    <w:basedOn w:val="affff4"/>
    <w:link w:val="B31"/>
    <w:qFormat/>
    <w:rsid w:val="001A4312"/>
    <w:pPr>
      <w:numPr>
        <w:numId w:val="16"/>
      </w:numPr>
      <w:ind w:firstLineChars="0" w:firstLine="0"/>
      <w:outlineLvl w:val="3"/>
    </w:pPr>
    <w:rPr>
      <w:b/>
      <w:sz w:val="24"/>
    </w:rPr>
  </w:style>
  <w:style w:type="character" w:customStyle="1" w:styleId="nl">
    <w:name w:val="nl"/>
    <w:basedOn w:val="a4"/>
    <w:qFormat/>
    <w:rsid w:val="001A4312"/>
  </w:style>
  <w:style w:type="character" w:customStyle="1" w:styleId="B31">
    <w:name w:val="B样式3 字符"/>
    <w:basedOn w:val="affff5"/>
    <w:link w:val="B30"/>
    <w:qFormat/>
    <w:rsid w:val="001A4312"/>
    <w:rPr>
      <w:rFonts w:ascii="宋体" w:eastAsia="宋体" w:hAnsi="宋体" w:cs="宋体"/>
      <w:b/>
      <w:sz w:val="24"/>
    </w:rPr>
  </w:style>
  <w:style w:type="character" w:customStyle="1" w:styleId="fontstyle31">
    <w:name w:val="fontstyle31"/>
    <w:basedOn w:val="a4"/>
    <w:qFormat/>
    <w:rsid w:val="001A4312"/>
    <w:rPr>
      <w:rFonts w:ascii="TimesNewRomanPS-ItalicMT" w:hAnsi="TimesNewRomanPS-ItalicMT" w:hint="default"/>
      <w:i/>
      <w:iCs/>
      <w:color w:val="000000"/>
      <w:sz w:val="20"/>
      <w:szCs w:val="20"/>
    </w:rPr>
  </w:style>
  <w:style w:type="character" w:customStyle="1" w:styleId="fontstyle41">
    <w:name w:val="fontstyle41"/>
    <w:basedOn w:val="a4"/>
    <w:qFormat/>
    <w:rsid w:val="001A4312"/>
    <w:rPr>
      <w:rFonts w:ascii="LucidaSansTypewriteX" w:hAnsi="LucidaSansTypewriteX" w:hint="default"/>
      <w:color w:val="000000"/>
      <w:sz w:val="18"/>
      <w:szCs w:val="18"/>
    </w:rPr>
  </w:style>
  <w:style w:type="paragraph" w:customStyle="1" w:styleId="comments-section">
    <w:name w:val="comments-section"/>
    <w:basedOn w:val="a3"/>
    <w:qFormat/>
    <w:rsid w:val="001A43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3">
    <w:name w:val="B标题3"/>
    <w:basedOn w:val="affff4"/>
    <w:link w:val="B32"/>
    <w:qFormat/>
    <w:rsid w:val="001A4312"/>
    <w:pPr>
      <w:numPr>
        <w:ilvl w:val="2"/>
        <w:numId w:val="17"/>
      </w:numPr>
      <w:ind w:firstLineChars="0" w:firstLine="0"/>
      <w:outlineLvl w:val="3"/>
    </w:pPr>
    <w:rPr>
      <w:b/>
      <w:sz w:val="24"/>
    </w:rPr>
  </w:style>
  <w:style w:type="character" w:customStyle="1" w:styleId="B32">
    <w:name w:val="B标题3 字符"/>
    <w:basedOn w:val="affff5"/>
    <w:link w:val="B3"/>
    <w:qFormat/>
    <w:rsid w:val="001A4312"/>
    <w:rPr>
      <w:rFonts w:ascii="宋体" w:eastAsia="宋体" w:hAnsi="宋体" w:cs="宋体"/>
      <w:b/>
      <w:sz w:val="24"/>
    </w:rPr>
  </w:style>
  <w:style w:type="character" w:customStyle="1" w:styleId="2e">
    <w:name w:val="未处理的提及2"/>
    <w:basedOn w:val="a4"/>
    <w:uiPriority w:val="99"/>
    <w:semiHidden/>
    <w:unhideWhenUsed/>
    <w:qFormat/>
    <w:rsid w:val="001A4312"/>
    <w:rPr>
      <w:color w:val="605E5C"/>
      <w:shd w:val="clear" w:color="auto" w:fill="E1DFDD"/>
    </w:rPr>
  </w:style>
  <w:style w:type="paragraph" w:customStyle="1" w:styleId="a2">
    <w:name w:val="二级标题样式"/>
    <w:basedOn w:val="a3"/>
    <w:link w:val="afffffb"/>
    <w:qFormat/>
    <w:rsid w:val="001A4312"/>
    <w:pPr>
      <w:widowControl/>
      <w:numPr>
        <w:ilvl w:val="1"/>
        <w:numId w:val="18"/>
      </w:numPr>
      <w:adjustRightInd w:val="0"/>
      <w:snapToGrid w:val="0"/>
      <w:spacing w:beforeLines="50" w:before="156" w:afterLines="50" w:after="156"/>
      <w:ind w:firstLine="0"/>
      <w:jc w:val="left"/>
      <w:outlineLvl w:val="2"/>
    </w:pPr>
    <w:rPr>
      <w:rFonts w:ascii="宋体" w:eastAsia="宋体" w:hAnsi="宋体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afffffb">
    <w:name w:val="二级标题样式 字符"/>
    <w:basedOn w:val="a4"/>
    <w:link w:val="a2"/>
    <w:qFormat/>
    <w:rsid w:val="001A4312"/>
    <w:rPr>
      <w:rFonts w:ascii="宋体" w:eastAsia="宋体" w:hAnsi="宋体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TOC11">
    <w:name w:val="TOC 标题11"/>
    <w:basedOn w:val="10"/>
    <w:next w:val="a3"/>
    <w:uiPriority w:val="39"/>
    <w:unhideWhenUsed/>
    <w:qFormat/>
    <w:rsid w:val="001A431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customStyle="1" w:styleId="UnresolvedMention">
    <w:name w:val="Unresolved Mention"/>
    <w:basedOn w:val="a4"/>
    <w:uiPriority w:val="99"/>
    <w:semiHidden/>
    <w:unhideWhenUsed/>
    <w:rsid w:val="001A4312"/>
    <w:rPr>
      <w:color w:val="605E5C"/>
      <w:shd w:val="clear" w:color="auto" w:fill="E1DFDD"/>
    </w:rPr>
  </w:style>
  <w:style w:type="character" w:customStyle="1" w:styleId="3f">
    <w:name w:val="未处理的提及3"/>
    <w:basedOn w:val="a4"/>
    <w:uiPriority w:val="99"/>
    <w:semiHidden/>
    <w:unhideWhenUsed/>
    <w:rsid w:val="001A4312"/>
    <w:rPr>
      <w:color w:val="605E5C"/>
      <w:shd w:val="clear" w:color="auto" w:fill="E1DFDD"/>
    </w:rPr>
  </w:style>
  <w:style w:type="paragraph" w:styleId="TOC">
    <w:name w:val="TOC Heading"/>
    <w:basedOn w:val="10"/>
    <w:next w:val="a3"/>
    <w:uiPriority w:val="39"/>
    <w:unhideWhenUsed/>
    <w:qFormat/>
    <w:rsid w:val="001A4312"/>
    <w:pPr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44"/>
      <w:szCs w:val="32"/>
    </w:rPr>
  </w:style>
  <w:style w:type="table" w:customStyle="1" w:styleId="afffffc">
    <w:name w:val="文档表格"/>
    <w:basedOn w:val="57"/>
    <w:uiPriority w:val="99"/>
    <w:rsid w:val="001A4312"/>
    <w:tblPr/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List 5"/>
    <w:basedOn w:val="a5"/>
    <w:uiPriority w:val="99"/>
    <w:semiHidden/>
    <w:unhideWhenUsed/>
    <w:rsid w:val="001A4312"/>
    <w:pPr>
      <w:ind w:firstLineChars="200" w:firstLine="20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Normal1">
    <w:name w:val="Table Normal1"/>
    <w:uiPriority w:val="2"/>
    <w:semiHidden/>
    <w:unhideWhenUsed/>
    <w:qFormat/>
    <w:rsid w:val="001A4312"/>
    <w:pPr>
      <w:widowControl w:val="0"/>
      <w:autoSpaceDE w:val="0"/>
      <w:autoSpaceDN w:val="0"/>
    </w:pPr>
    <w:rPr>
      <w:kern w:val="0"/>
      <w:sz w:val="22"/>
      <w:szCs w:val="20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v">
    <w:name w:val="nv"/>
    <w:basedOn w:val="a4"/>
    <w:rsid w:val="001A4312"/>
  </w:style>
  <w:style w:type="character" w:customStyle="1" w:styleId="s2">
    <w:name w:val="s2"/>
    <w:basedOn w:val="a4"/>
    <w:rsid w:val="001A4312"/>
  </w:style>
  <w:style w:type="table" w:customStyle="1" w:styleId="TableNormal">
    <w:name w:val="Table Normal"/>
    <w:uiPriority w:val="2"/>
    <w:semiHidden/>
    <w:unhideWhenUsed/>
    <w:qFormat/>
    <w:rsid w:val="001A4312"/>
    <w:pPr>
      <w:widowControl w:val="0"/>
      <w:autoSpaceDE w:val="0"/>
      <w:autoSpaceDN w:val="0"/>
    </w:pPr>
    <w:rPr>
      <w:kern w:val="0"/>
      <w:sz w:val="22"/>
      <w:szCs w:val="20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w-headline">
    <w:name w:val="mw-headline"/>
    <w:basedOn w:val="a4"/>
    <w:rsid w:val="001A4312"/>
  </w:style>
  <w:style w:type="character" w:customStyle="1" w:styleId="hljs-attribute">
    <w:name w:val="hljs-attribute"/>
    <w:basedOn w:val="a4"/>
    <w:rsid w:val="001A4312"/>
  </w:style>
  <w:style w:type="character" w:customStyle="1" w:styleId="hljs-value">
    <w:name w:val="hljs-value"/>
    <w:basedOn w:val="a4"/>
    <w:rsid w:val="001A4312"/>
  </w:style>
  <w:style w:type="character" w:customStyle="1" w:styleId="hljs-tag">
    <w:name w:val="hljs-tag"/>
    <w:basedOn w:val="a4"/>
    <w:rsid w:val="001A4312"/>
  </w:style>
  <w:style w:type="character" w:customStyle="1" w:styleId="hljs-class">
    <w:name w:val="hljs-class"/>
    <w:basedOn w:val="a4"/>
    <w:rsid w:val="001A4312"/>
  </w:style>
  <w:style w:type="character" w:customStyle="1" w:styleId="hljs-number">
    <w:name w:val="hljs-number"/>
    <w:basedOn w:val="a4"/>
    <w:rsid w:val="001A4312"/>
  </w:style>
  <w:style w:type="paragraph" w:customStyle="1" w:styleId="FirstParagraph">
    <w:name w:val="First Paragraph"/>
    <w:basedOn w:val="afe"/>
    <w:next w:val="afe"/>
    <w:qFormat/>
    <w:rsid w:val="001A4312"/>
    <w:pPr>
      <w:autoSpaceDE/>
      <w:autoSpaceDN/>
      <w:spacing w:before="180" w:after="180"/>
      <w:ind w:firstLineChars="0" w:firstLine="0"/>
      <w:jc w:val="left"/>
    </w:pPr>
    <w:rPr>
      <w:rFonts w:asciiTheme="minorHAnsi" w:eastAsiaTheme="minorEastAsia" w:hAnsiTheme="minorHAnsi" w:cstheme="minorBidi"/>
      <w:sz w:val="24"/>
      <w:szCs w:val="24"/>
    </w:rPr>
  </w:style>
  <w:style w:type="paragraph" w:customStyle="1" w:styleId="ImageCaption">
    <w:name w:val="Image Caption"/>
    <w:basedOn w:val="af3"/>
    <w:rsid w:val="001A4312"/>
    <w:pPr>
      <w:widowControl/>
      <w:spacing w:after="120"/>
      <w:ind w:firstLineChars="0" w:firstLine="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3"/>
    <w:rsid w:val="001A4312"/>
    <w:pPr>
      <w:keepNext/>
      <w:widowControl/>
      <w:spacing w:after="200"/>
      <w:jc w:val="left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a4"/>
    <w:link w:val="SourceCode"/>
    <w:rsid w:val="001A4312"/>
    <w:rPr>
      <w:rFonts w:ascii="Consolas" w:hAnsi="Consolas"/>
      <w:sz w:val="22"/>
    </w:rPr>
  </w:style>
  <w:style w:type="paragraph" w:customStyle="1" w:styleId="SourceCode">
    <w:name w:val="Source Code"/>
    <w:basedOn w:val="a3"/>
    <w:link w:val="VerbatimChar"/>
    <w:rsid w:val="001A4312"/>
    <w:pPr>
      <w:widowControl/>
      <w:wordWrap w:val="0"/>
      <w:spacing w:after="200"/>
      <w:jc w:val="left"/>
    </w:pPr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iki.100ask.net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iki.100ask.org/Linux_devicetree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devicetree.org/specifications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://wiki.100ask.net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5123</Words>
  <Characters>29206</Characters>
  <Application>Microsoft Office Word</Application>
  <DocSecurity>0</DocSecurity>
  <Lines>243</Lines>
  <Paragraphs>68</Paragraphs>
  <ScaleCrop>false</ScaleCrop>
  <Company>Microsoft</Company>
  <LinksUpToDate>false</LinksUpToDate>
  <CharactersWithSpaces>34261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2023-02-28T15:32:00Z</dcterms:created>
  <dcterms:modified xsi:type="dcterms:W3CDTF">2023-02-28T15:32:00Z</dcterms:modified>
</cp:coreProperties>
</file>