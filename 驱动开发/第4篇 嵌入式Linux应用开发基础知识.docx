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3023" w:rsidRDefault="005A3023" w:rsidP="005A3023">
      <w:pPr>
        <w:pStyle w:val="10"/>
        <w:spacing w:before="312" w:after="312" w:line="240" w:lineRule="auto"/>
        <w:rPr>
          <w:rFonts w:ascii="方正小标宋简体" w:eastAsia="方正小标宋简体" w:hAnsi="Times New Roman" w:cs="Times New Roman"/>
          <w:b w:val="0"/>
          <w:sz w:val="36"/>
        </w:rPr>
      </w:pPr>
      <w:r>
        <w:rPr>
          <w:rFonts w:ascii="方正小标宋简体" w:eastAsia="方正小标宋简体" w:hAnsi="Times New Roman" w:cs="Times New Roman" w:hint="eastAsia"/>
          <w:b w:val="0"/>
          <w:sz w:val="36"/>
        </w:rPr>
        <w:t>第4篇 嵌入式</w:t>
      </w:r>
      <w:r>
        <w:rPr>
          <w:rFonts w:ascii="方正小标宋简体" w:eastAsia="方正小标宋简体" w:hAnsi="Times New Roman" w:cs="Times New Roman"/>
          <w:b w:val="0"/>
          <w:sz w:val="36"/>
        </w:rPr>
        <w:t>Linux应用开发基础知识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pStyle w:val="21"/>
      </w:pPr>
      <w:r>
        <w:rPr>
          <w:rFonts w:hint="eastAsia"/>
        </w:rPr>
        <w:t>第一章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HelloWorld</w:t>
      </w:r>
      <w:r>
        <w:rPr>
          <w:rFonts w:hint="eastAsia"/>
        </w:rPr>
        <w:t>背后没那么简单</w:t>
      </w:r>
    </w:p>
    <w:p w:rsidR="005A3023" w:rsidRDefault="005A3023" w:rsidP="005A3023">
      <w:pPr>
        <w:pStyle w:val="32"/>
      </w:pPr>
      <w:r>
        <w:t>1.1</w:t>
      </w:r>
      <w:r>
        <w:tab/>
      </w:r>
      <w:r>
        <w:rPr>
          <w:rFonts w:hint="eastAsia"/>
        </w:rPr>
        <w:t>交叉编译</w:t>
      </w:r>
      <w:r>
        <w:rPr>
          <w:rFonts w:hint="eastAsia"/>
        </w:rPr>
        <w:t>h</w:t>
      </w:r>
      <w:r>
        <w:t>ello.c</w:t>
      </w:r>
    </w:p>
    <w:p w:rsidR="005A3023" w:rsidRDefault="005A3023" w:rsidP="005A3023">
      <w:pPr>
        <w:ind w:firstLine="420"/>
      </w:pPr>
      <w:r>
        <w:rPr>
          <w:rFonts w:hint="eastAsia"/>
        </w:rPr>
        <w:t>使用G</w:t>
      </w:r>
      <w:r>
        <w:t>IT</w:t>
      </w:r>
      <w:r>
        <w:rPr>
          <w:rFonts w:hint="eastAsia"/>
        </w:rPr>
        <w:t>下载所有源码后，本节源码位于如下目录：</w:t>
      </w:r>
    </w:p>
    <w:p w:rsidR="005A3023" w:rsidRDefault="005A3023" w:rsidP="005A3023">
      <w:pPr>
        <w:shd w:val="clear" w:color="auto" w:fill="C0C0C0"/>
      </w:pPr>
      <w:r>
        <w:t>01_all_series_quickstart\</w:t>
      </w:r>
    </w:p>
    <w:p w:rsidR="005A3023" w:rsidRDefault="005A3023" w:rsidP="005A3023">
      <w:pPr>
        <w:shd w:val="clear" w:color="auto" w:fill="C0C0C0"/>
        <w:ind w:firstLine="420"/>
      </w:pPr>
      <w:r>
        <w:t>04_嵌入式Linux应用开发基础知识\source\01_hello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t>hello.c</w:t>
      </w:r>
      <w:r>
        <w:rPr>
          <w:rFonts w:hint="eastAsia"/>
        </w:rPr>
        <w:t>的源码如下：</w:t>
      </w:r>
    </w:p>
    <w:p w:rsidR="005A3023" w:rsidRDefault="005A3023" w:rsidP="005A3023">
      <w:pPr>
        <w:shd w:val="clear" w:color="auto" w:fill="C0C0C0"/>
        <w:ind w:firstLine="420"/>
      </w:pPr>
      <w:r>
        <w:t>01 #include &lt;stdio.h&gt;</w:t>
      </w:r>
    </w:p>
    <w:p w:rsidR="005A3023" w:rsidRDefault="005A3023" w:rsidP="005A3023">
      <w:pPr>
        <w:shd w:val="clear" w:color="auto" w:fill="C0C0C0"/>
        <w:ind w:firstLine="420"/>
      </w:pPr>
      <w:r>
        <w:t>02</w:t>
      </w:r>
    </w:p>
    <w:p w:rsidR="005A3023" w:rsidRDefault="005A3023" w:rsidP="005A3023">
      <w:pPr>
        <w:shd w:val="clear" w:color="auto" w:fill="C0C0C0"/>
        <w:ind w:firstLine="420"/>
      </w:pPr>
      <w:r>
        <w:t>03 /* 执行命令: ./hello weidongshan</w:t>
      </w:r>
    </w:p>
    <w:p w:rsidR="005A3023" w:rsidRDefault="005A3023" w:rsidP="005A3023">
      <w:pPr>
        <w:shd w:val="clear" w:color="auto" w:fill="C0C0C0"/>
        <w:ind w:firstLine="420"/>
      </w:pPr>
      <w:r>
        <w:t>04  * argc = 2</w:t>
      </w:r>
    </w:p>
    <w:p w:rsidR="005A3023" w:rsidRDefault="005A3023" w:rsidP="005A3023">
      <w:pPr>
        <w:shd w:val="clear" w:color="auto" w:fill="C0C0C0"/>
        <w:ind w:firstLine="420"/>
      </w:pPr>
      <w:r>
        <w:t>05  * argv[0] = ./hello</w:t>
      </w:r>
    </w:p>
    <w:p w:rsidR="005A3023" w:rsidRDefault="005A3023" w:rsidP="005A3023">
      <w:pPr>
        <w:shd w:val="clear" w:color="auto" w:fill="C0C0C0"/>
        <w:ind w:firstLine="420"/>
      </w:pPr>
      <w:r>
        <w:t>06  * argv[1] = weidongshan</w:t>
      </w:r>
    </w:p>
    <w:p w:rsidR="005A3023" w:rsidRDefault="005A3023" w:rsidP="005A3023">
      <w:pPr>
        <w:shd w:val="clear" w:color="auto" w:fill="C0C0C0"/>
        <w:ind w:firstLine="420"/>
      </w:pPr>
      <w:r>
        <w:t>07  */</w:t>
      </w:r>
    </w:p>
    <w:p w:rsidR="005A3023" w:rsidRDefault="005A3023" w:rsidP="005A3023">
      <w:pPr>
        <w:shd w:val="clear" w:color="auto" w:fill="C0C0C0"/>
        <w:ind w:firstLine="420"/>
      </w:pPr>
      <w:r>
        <w:t>08</w:t>
      </w:r>
    </w:p>
    <w:p w:rsidR="005A3023" w:rsidRDefault="005A3023" w:rsidP="005A3023">
      <w:pPr>
        <w:shd w:val="clear" w:color="auto" w:fill="C0C0C0"/>
        <w:ind w:firstLine="420"/>
      </w:pPr>
      <w:r>
        <w:t>09 int main(int argc, char **argv)</w:t>
      </w:r>
    </w:p>
    <w:p w:rsidR="005A3023" w:rsidRDefault="005A3023" w:rsidP="005A3023">
      <w:pPr>
        <w:shd w:val="clear" w:color="auto" w:fill="C0C0C0"/>
        <w:ind w:firstLine="420"/>
      </w:pPr>
      <w:r>
        <w:lastRenderedPageBreak/>
        <w:t>10 {</w:t>
      </w:r>
    </w:p>
    <w:p w:rsidR="005A3023" w:rsidRDefault="005A3023" w:rsidP="005A3023">
      <w:pPr>
        <w:shd w:val="clear" w:color="auto" w:fill="C0C0C0"/>
        <w:ind w:firstLine="420"/>
      </w:pPr>
      <w:r>
        <w:t>11      if (argc &gt;= 2)</w:t>
      </w:r>
    </w:p>
    <w:p w:rsidR="005A3023" w:rsidRDefault="005A3023" w:rsidP="005A3023">
      <w:pPr>
        <w:shd w:val="clear" w:color="auto" w:fill="C0C0C0"/>
        <w:ind w:firstLine="420"/>
      </w:pPr>
      <w:r>
        <w:t>12              printf("Hello, %s!\n", argv[1]);</w:t>
      </w:r>
    </w:p>
    <w:p w:rsidR="005A3023" w:rsidRDefault="005A3023" w:rsidP="005A3023">
      <w:pPr>
        <w:shd w:val="clear" w:color="auto" w:fill="C0C0C0"/>
        <w:ind w:firstLine="420"/>
      </w:pPr>
      <w:r>
        <w:t>13      else</w:t>
      </w:r>
    </w:p>
    <w:p w:rsidR="005A3023" w:rsidRDefault="005A3023" w:rsidP="005A3023">
      <w:pPr>
        <w:shd w:val="clear" w:color="auto" w:fill="C0C0C0"/>
        <w:ind w:firstLine="420"/>
      </w:pPr>
      <w:r>
        <w:t>14              printf("Hello, world!\n");</w:t>
      </w:r>
    </w:p>
    <w:p w:rsidR="005A3023" w:rsidRDefault="005A3023" w:rsidP="005A3023">
      <w:pPr>
        <w:shd w:val="clear" w:color="auto" w:fill="C0C0C0"/>
        <w:ind w:firstLine="420"/>
      </w:pPr>
      <w:r>
        <w:t>15      return 0;</w:t>
      </w:r>
    </w:p>
    <w:p w:rsidR="005A3023" w:rsidRDefault="005A3023" w:rsidP="005A3023">
      <w:pPr>
        <w:shd w:val="clear" w:color="auto" w:fill="C0C0C0"/>
        <w:ind w:firstLine="420"/>
      </w:pPr>
      <w:r>
        <w:t>16 }</w:t>
      </w:r>
    </w:p>
    <w:p w:rsidR="005A3023" w:rsidRDefault="005A3023" w:rsidP="005A3023">
      <w:pPr>
        <w:shd w:val="clear" w:color="auto" w:fill="C0C0C0"/>
        <w:ind w:firstLine="420"/>
      </w:pPr>
      <w:r>
        <w:t>17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在U</w:t>
      </w:r>
      <w:r>
        <w:t>buntu</w:t>
      </w:r>
      <w:r>
        <w:rPr>
          <w:rFonts w:hint="eastAsia"/>
        </w:rPr>
        <w:t>中可以执行以下命令编译、执行：</w:t>
      </w:r>
    </w:p>
    <w:p w:rsidR="005A3023" w:rsidRDefault="005A3023" w:rsidP="005A3023">
      <w:pPr>
        <w:shd w:val="clear" w:color="auto" w:fill="C0C0C0"/>
        <w:ind w:firstLine="420"/>
      </w:pPr>
      <w:r>
        <w:t>$ gcc -o hello hello.c</w:t>
      </w:r>
    </w:p>
    <w:p w:rsidR="005A3023" w:rsidRDefault="005A3023" w:rsidP="005A3023">
      <w:pPr>
        <w:shd w:val="clear" w:color="auto" w:fill="C0C0C0"/>
        <w:ind w:firstLine="420"/>
      </w:pPr>
      <w:r>
        <w:t>$ ./hello</w:t>
      </w:r>
    </w:p>
    <w:p w:rsidR="005A3023" w:rsidRDefault="005A3023" w:rsidP="005A3023">
      <w:pPr>
        <w:shd w:val="clear" w:color="auto" w:fill="C0C0C0"/>
        <w:ind w:firstLine="420"/>
      </w:pPr>
      <w:r>
        <w:t>Hello, world!</w:t>
      </w:r>
    </w:p>
    <w:p w:rsidR="005A3023" w:rsidRDefault="005A3023" w:rsidP="005A3023">
      <w:pPr>
        <w:shd w:val="clear" w:color="auto" w:fill="C0C0C0"/>
        <w:ind w:firstLine="420"/>
      </w:pPr>
      <w:r>
        <w:t>$ ./hello weidongshan</w:t>
      </w:r>
    </w:p>
    <w:p w:rsidR="005A3023" w:rsidRDefault="005A3023" w:rsidP="005A3023">
      <w:pPr>
        <w:shd w:val="clear" w:color="auto" w:fill="C0C0C0"/>
        <w:ind w:firstLine="420"/>
      </w:pPr>
      <w:r>
        <w:t>Hello, weidongshan!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上述命令编译得到的可执行程序h</w:t>
      </w:r>
      <w:r>
        <w:t>ello</w:t>
      </w:r>
      <w:r>
        <w:rPr>
          <w:rFonts w:hint="eastAsia"/>
        </w:rPr>
        <w:t>可以在U</w:t>
      </w:r>
      <w:r>
        <w:t>buntu</w:t>
      </w:r>
      <w:r>
        <w:rPr>
          <w:rFonts w:hint="eastAsia"/>
        </w:rPr>
        <w:t>中运行，但是如果把它放到A</w:t>
      </w:r>
      <w:r>
        <w:t>RM</w:t>
      </w:r>
      <w:r>
        <w:rPr>
          <w:rFonts w:hint="eastAsia"/>
        </w:rPr>
        <w:t>板子上去，它是无法执行的。因为它是使用g</w:t>
      </w:r>
      <w:r>
        <w:t>cc</w:t>
      </w:r>
      <w:r>
        <w:rPr>
          <w:rFonts w:hint="eastAsia"/>
        </w:rPr>
        <w:t>编译的，是给</w:t>
      </w:r>
      <w:r>
        <w:t>PC</w:t>
      </w:r>
      <w:r>
        <w:rPr>
          <w:rFonts w:hint="eastAsia"/>
        </w:rPr>
        <w:t>机编译的，里面的机器指令是x</w:t>
      </w:r>
      <w:r>
        <w:t>86</w:t>
      </w:r>
      <w:r>
        <w:rPr>
          <w:rFonts w:hint="eastAsia"/>
        </w:rPr>
        <w:t>的。</w:t>
      </w:r>
    </w:p>
    <w:p w:rsidR="005A3023" w:rsidRDefault="005A3023" w:rsidP="005A3023">
      <w:pPr>
        <w:ind w:firstLine="420"/>
      </w:pPr>
      <w:bookmarkStart w:id="0" w:name="_Hlk26429333"/>
      <w:r>
        <w:rPr>
          <w:rFonts w:hint="eastAsia"/>
        </w:rPr>
        <w:t>我们要想给A</w:t>
      </w:r>
      <w:r>
        <w:t>RM</w:t>
      </w:r>
      <w:r>
        <w:rPr>
          <w:rFonts w:hint="eastAsia"/>
        </w:rPr>
        <w:t>板编译出h</w:t>
      </w:r>
      <w:r>
        <w:t>ello</w:t>
      </w:r>
      <w:r>
        <w:rPr>
          <w:rFonts w:hint="eastAsia"/>
        </w:rPr>
        <w:t>程序，需要使用交叉编译工具链，比如：</w:t>
      </w:r>
    </w:p>
    <w:bookmarkEnd w:id="0"/>
    <w:p w:rsidR="005A3023" w:rsidRDefault="005A3023" w:rsidP="005A3023">
      <w:pPr>
        <w:shd w:val="clear" w:color="auto" w:fill="C0C0C0"/>
        <w:ind w:firstLine="420"/>
      </w:pPr>
      <w:r>
        <w:t>$ arm-linux-gnueabihf-gcc -o hello hello.c</w:t>
      </w:r>
    </w:p>
    <w:p w:rsidR="005A3023" w:rsidRDefault="005A3023" w:rsidP="005A3023">
      <w:pPr>
        <w:ind w:firstLine="420"/>
      </w:pPr>
      <w:r>
        <w:rPr>
          <w:rFonts w:hint="eastAsia"/>
        </w:rPr>
        <w:t>这样编译出来的h</w:t>
      </w:r>
      <w:r>
        <w:t>ello</w:t>
      </w:r>
      <w:r>
        <w:rPr>
          <w:rFonts w:hint="eastAsia"/>
        </w:rPr>
        <w:t>程序才可以在A</w:t>
      </w:r>
      <w:r>
        <w:t>RM</w:t>
      </w:r>
      <w:r>
        <w:rPr>
          <w:rFonts w:hint="eastAsia"/>
        </w:rPr>
        <w:t>板子上运行。</w:t>
      </w:r>
    </w:p>
    <w:p w:rsidR="005A3023" w:rsidRDefault="005A3023" w:rsidP="005A3023">
      <w:pPr>
        <w:pStyle w:val="32"/>
      </w:pPr>
      <w:r>
        <w:t>1.2</w:t>
      </w:r>
      <w:r>
        <w:tab/>
      </w:r>
      <w:r>
        <w:rPr>
          <w:rFonts w:hint="eastAsia"/>
        </w:rPr>
        <w:t>请回答这几个问题</w:t>
      </w:r>
    </w:p>
    <w:p w:rsidR="005A3023" w:rsidRDefault="005A3023" w:rsidP="005A3023">
      <w:pPr>
        <w:ind w:firstLine="420"/>
        <w:jc w:val="center"/>
      </w:pPr>
      <w:r>
        <w:rPr>
          <w:noProof/>
        </w:rPr>
        <w:drawing>
          <wp:inline distT="0" distB="0" distL="0" distR="0" wp14:anchorId="3E560736" wp14:editId="055F6887">
            <wp:extent cx="5274310" cy="1405890"/>
            <wp:effectExtent l="0" t="0" r="2540" b="3810"/>
            <wp:docPr id="1280" name="图片 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" name="图片 128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023" w:rsidRDefault="005A3023" w:rsidP="005A3023">
      <w:pPr>
        <w:ind w:firstLine="420"/>
      </w:pPr>
      <w:r>
        <w:rPr>
          <w:rFonts w:hint="eastAsia"/>
        </w:rPr>
        <w:t>① 怎么确定交叉编译器中头文件的默认路径？</w:t>
      </w:r>
    </w:p>
    <w:p w:rsidR="005A3023" w:rsidRDefault="005A3023" w:rsidP="005A3023">
      <w:pPr>
        <w:ind w:firstLine="420"/>
      </w:pPr>
      <w:r>
        <w:rPr>
          <w:rFonts w:hint="eastAsia"/>
        </w:rPr>
        <w:t>进入交叉编译器的目录里，执行：f</w:t>
      </w:r>
      <w:r>
        <w:t>ind  -name  “stdio.h”</w:t>
      </w:r>
      <w:r>
        <w:rPr>
          <w:rFonts w:hint="eastAsia"/>
        </w:rPr>
        <w:t>，它位于一个“i</w:t>
      </w:r>
      <w:r>
        <w:t>nclude</w:t>
      </w:r>
      <w:r>
        <w:rPr>
          <w:rFonts w:hint="eastAsia"/>
        </w:rPr>
        <w:t>”目录下的根目录里。</w:t>
      </w:r>
    </w:p>
    <w:p w:rsidR="005A3023" w:rsidRDefault="005A3023" w:rsidP="005A3023">
      <w:pPr>
        <w:ind w:firstLine="420"/>
      </w:pPr>
      <w:r>
        <w:rPr>
          <w:rFonts w:hint="eastAsia"/>
        </w:rPr>
        <w:t>这个“i</w:t>
      </w:r>
      <w:r>
        <w:t>nclude</w:t>
      </w:r>
      <w:r>
        <w:rPr>
          <w:rFonts w:hint="eastAsia"/>
        </w:rPr>
        <w:t>”目录，就是要找的路径。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② 怎么自己指定头文件目录？</w:t>
      </w:r>
    </w:p>
    <w:p w:rsidR="005A3023" w:rsidRDefault="005A3023" w:rsidP="005A3023">
      <w:pPr>
        <w:ind w:firstLine="420"/>
      </w:pPr>
      <w:r>
        <w:rPr>
          <w:rFonts w:hint="eastAsia"/>
        </w:rPr>
        <w:t>编译时，加上“-</w:t>
      </w:r>
      <w:r>
        <w:t>I &lt;</w:t>
      </w:r>
      <w:r>
        <w:rPr>
          <w:rFonts w:hint="eastAsia"/>
        </w:rPr>
        <w:t>头文件目录</w:t>
      </w:r>
      <w:r>
        <w:t>&gt;</w:t>
      </w:r>
      <w:r>
        <w:rPr>
          <w:rFonts w:hint="eastAsia"/>
        </w:rPr>
        <w:t>”这样的选项。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③ 怎么确定交叉编译器中库文件的默认路径？</w:t>
      </w:r>
    </w:p>
    <w:p w:rsidR="005A3023" w:rsidRDefault="005A3023" w:rsidP="005A3023">
      <w:pPr>
        <w:ind w:firstLine="420"/>
      </w:pPr>
      <w:r>
        <w:rPr>
          <w:rFonts w:hint="eastAsia"/>
        </w:rPr>
        <w:t>进入交叉编译器的目录里，执行：f</w:t>
      </w:r>
      <w:r>
        <w:t>ind  -name  lib</w:t>
      </w:r>
      <w:r>
        <w:rPr>
          <w:rFonts w:hint="eastAsia"/>
        </w:rPr>
        <w:t>，可以得到x</w:t>
      </w:r>
      <w:r>
        <w:t>xxx/lib</w:t>
      </w:r>
      <w:r>
        <w:rPr>
          <w:rFonts w:hint="eastAsia"/>
        </w:rPr>
        <w:t>、x</w:t>
      </w:r>
      <w:r>
        <w:t>xxx/usr/lib</w:t>
      </w:r>
      <w:r>
        <w:rPr>
          <w:rFonts w:hint="eastAsia"/>
        </w:rPr>
        <w:t>，一般来说这2个目录就是要找的路径。</w:t>
      </w:r>
    </w:p>
    <w:p w:rsidR="005A3023" w:rsidRDefault="005A3023" w:rsidP="005A3023">
      <w:pPr>
        <w:ind w:firstLine="420"/>
      </w:pPr>
      <w:r>
        <w:rPr>
          <w:rFonts w:hint="eastAsia"/>
        </w:rPr>
        <w:t>如果有很多类似的l</w:t>
      </w:r>
      <w:r>
        <w:t>ib</w:t>
      </w:r>
      <w:r>
        <w:rPr>
          <w:rFonts w:hint="eastAsia"/>
        </w:rPr>
        <w:t>，进去看看，有很多s</w:t>
      </w:r>
      <w:r>
        <w:t>o</w:t>
      </w:r>
      <w:r>
        <w:rPr>
          <w:rFonts w:hint="eastAsia"/>
        </w:rPr>
        <w:t>文件的目录一般就是要找的路径。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④ 怎么自己指定库文件目录、指定要用的库文件？</w:t>
      </w:r>
    </w:p>
    <w:p w:rsidR="005A3023" w:rsidRDefault="005A3023" w:rsidP="005A3023">
      <w:pPr>
        <w:ind w:firstLine="420"/>
      </w:pPr>
      <w:r>
        <w:rPr>
          <w:rFonts w:hint="eastAsia"/>
        </w:rPr>
        <w:t>编译时，加上“-</w:t>
      </w:r>
      <w:r>
        <w:t>L &lt;</w:t>
      </w:r>
      <w:r>
        <w:rPr>
          <w:rFonts w:hint="eastAsia"/>
        </w:rPr>
        <w:t>库文件目录</w:t>
      </w:r>
      <w:r>
        <w:t>&gt;</w:t>
      </w:r>
      <w:r>
        <w:rPr>
          <w:rFonts w:hint="eastAsia"/>
        </w:rPr>
        <w:t>”这样的选项，用来指定库目录；</w:t>
      </w:r>
    </w:p>
    <w:p w:rsidR="005A3023" w:rsidRDefault="005A3023" w:rsidP="005A3023">
      <w:pPr>
        <w:ind w:firstLine="420"/>
      </w:pPr>
      <w:r>
        <w:rPr>
          <w:rFonts w:hint="eastAsia"/>
        </w:rPr>
        <w:t>编译时，加上“-</w:t>
      </w:r>
      <w:r>
        <w:t>labc</w:t>
      </w:r>
      <w:r>
        <w:rPr>
          <w:rFonts w:hint="eastAsia"/>
        </w:rPr>
        <w:t>”这样的选项，用来指定库文件l</w:t>
      </w:r>
      <w:r>
        <w:t>ibabc.so</w:t>
      </w:r>
      <w:r>
        <w:rPr>
          <w:rFonts w:hint="eastAsia"/>
        </w:rPr>
        <w:t>。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pStyle w:val="32"/>
      </w:pPr>
      <w:r>
        <w:t>1.3</w:t>
      </w:r>
      <w:r>
        <w:tab/>
      </w:r>
      <w:r>
        <w:rPr>
          <w:rFonts w:hint="eastAsia"/>
        </w:rPr>
        <w:t>演示</w:t>
      </w:r>
    </w:p>
    <w:p w:rsidR="005A3023" w:rsidRDefault="005A3023" w:rsidP="005A3023">
      <w:pPr>
        <w:ind w:firstLine="420"/>
        <w:jc w:val="left"/>
      </w:pPr>
    </w:p>
    <w:p w:rsidR="005A3023" w:rsidRDefault="005A3023" w:rsidP="005A3023">
      <w:pPr>
        <w:ind w:firstLine="420"/>
        <w:jc w:val="left"/>
      </w:pPr>
    </w:p>
    <w:p w:rsidR="005A3023" w:rsidRDefault="005A3023" w:rsidP="005A3023">
      <w:pPr>
        <w:ind w:firstLine="420"/>
        <w:jc w:val="left"/>
      </w:pPr>
    </w:p>
    <w:p w:rsidR="005A3023" w:rsidRDefault="005A3023" w:rsidP="005A3023">
      <w:pPr>
        <w:ind w:firstLine="420"/>
        <w:jc w:val="left"/>
      </w:pPr>
    </w:p>
    <w:p w:rsidR="005A3023" w:rsidRDefault="005A3023" w:rsidP="005A3023">
      <w:pPr>
        <w:ind w:firstLine="420"/>
        <w:jc w:val="left"/>
      </w:pPr>
    </w:p>
    <w:p w:rsidR="005A3023" w:rsidRDefault="005A3023" w:rsidP="005A3023">
      <w:pPr>
        <w:ind w:firstLine="420"/>
        <w:jc w:val="left"/>
      </w:pPr>
    </w:p>
    <w:p w:rsidR="005A3023" w:rsidRDefault="005A3023" w:rsidP="005A3023">
      <w:pPr>
        <w:ind w:firstLine="420"/>
        <w:jc w:val="left"/>
      </w:pPr>
    </w:p>
    <w:p w:rsidR="005A3023" w:rsidRDefault="005A3023" w:rsidP="005A3023">
      <w:pPr>
        <w:ind w:firstLine="420"/>
        <w:jc w:val="left"/>
      </w:pPr>
    </w:p>
    <w:p w:rsidR="005A3023" w:rsidRDefault="005A3023" w:rsidP="005A3023">
      <w:pPr>
        <w:ind w:firstLine="420"/>
        <w:jc w:val="left"/>
      </w:pPr>
    </w:p>
    <w:p w:rsidR="005A3023" w:rsidRDefault="005A3023" w:rsidP="005A3023">
      <w:pPr>
        <w:ind w:firstLine="420"/>
        <w:jc w:val="left"/>
      </w:pPr>
    </w:p>
    <w:p w:rsidR="005A3023" w:rsidRDefault="005A3023" w:rsidP="005A3023">
      <w:pPr>
        <w:ind w:firstLine="420"/>
        <w:jc w:val="left"/>
      </w:pPr>
    </w:p>
    <w:p w:rsidR="005A3023" w:rsidRDefault="005A3023" w:rsidP="005A3023">
      <w:pPr>
        <w:ind w:firstLine="420"/>
        <w:jc w:val="left"/>
      </w:pPr>
    </w:p>
    <w:p w:rsidR="005A3023" w:rsidRDefault="005A3023" w:rsidP="005A3023">
      <w:pPr>
        <w:ind w:firstLine="420"/>
        <w:jc w:val="left"/>
      </w:pPr>
    </w:p>
    <w:p w:rsidR="005A3023" w:rsidRDefault="005A3023" w:rsidP="005A3023">
      <w:pPr>
        <w:ind w:firstLine="420"/>
        <w:jc w:val="left"/>
      </w:pPr>
    </w:p>
    <w:p w:rsidR="005A3023" w:rsidRDefault="005A3023" w:rsidP="005A3023">
      <w:pPr>
        <w:ind w:firstLine="420"/>
        <w:jc w:val="left"/>
      </w:pPr>
    </w:p>
    <w:p w:rsidR="005A3023" w:rsidRDefault="005A3023" w:rsidP="005A3023">
      <w:pPr>
        <w:ind w:firstLine="420"/>
        <w:jc w:val="left"/>
      </w:pPr>
    </w:p>
    <w:p w:rsidR="005A3023" w:rsidRDefault="005A3023" w:rsidP="005A3023">
      <w:pPr>
        <w:ind w:firstLine="420"/>
        <w:jc w:val="left"/>
      </w:pPr>
    </w:p>
    <w:p w:rsidR="005A3023" w:rsidRDefault="005A3023" w:rsidP="005A3023">
      <w:pPr>
        <w:ind w:firstLine="420"/>
        <w:jc w:val="left"/>
      </w:pPr>
    </w:p>
    <w:p w:rsidR="005A3023" w:rsidRDefault="005A3023" w:rsidP="005A3023">
      <w:pPr>
        <w:ind w:firstLine="420"/>
        <w:jc w:val="left"/>
      </w:pPr>
    </w:p>
    <w:p w:rsidR="005A3023" w:rsidRDefault="005A3023" w:rsidP="005A3023">
      <w:pPr>
        <w:ind w:firstLine="420"/>
        <w:jc w:val="left"/>
      </w:pPr>
    </w:p>
    <w:p w:rsidR="005A3023" w:rsidRDefault="005A3023" w:rsidP="005A3023">
      <w:pPr>
        <w:ind w:firstLine="420"/>
        <w:jc w:val="left"/>
      </w:pPr>
    </w:p>
    <w:p w:rsidR="005A3023" w:rsidRDefault="005A3023" w:rsidP="005A3023">
      <w:pPr>
        <w:ind w:firstLine="420"/>
        <w:jc w:val="left"/>
      </w:pPr>
    </w:p>
    <w:p w:rsidR="005A3023" w:rsidRDefault="005A3023" w:rsidP="005A3023">
      <w:pPr>
        <w:ind w:firstLine="420"/>
        <w:jc w:val="left"/>
      </w:pPr>
    </w:p>
    <w:p w:rsidR="005A3023" w:rsidRDefault="005A3023" w:rsidP="005A3023">
      <w:pPr>
        <w:ind w:firstLine="420"/>
        <w:jc w:val="left"/>
      </w:pPr>
    </w:p>
    <w:p w:rsidR="005A3023" w:rsidRDefault="005A3023" w:rsidP="005A3023">
      <w:pPr>
        <w:ind w:firstLine="420"/>
        <w:jc w:val="left"/>
      </w:pPr>
    </w:p>
    <w:p w:rsidR="005A3023" w:rsidRDefault="005A3023" w:rsidP="005A3023">
      <w:pPr>
        <w:ind w:firstLine="420"/>
        <w:jc w:val="left"/>
      </w:pPr>
    </w:p>
    <w:p w:rsidR="005A3023" w:rsidRDefault="005A3023" w:rsidP="005A3023">
      <w:pPr>
        <w:ind w:firstLine="420"/>
        <w:jc w:val="left"/>
      </w:pPr>
    </w:p>
    <w:p w:rsidR="005A3023" w:rsidRDefault="005A3023" w:rsidP="005A3023">
      <w:pPr>
        <w:ind w:firstLine="420"/>
        <w:jc w:val="left"/>
      </w:pPr>
    </w:p>
    <w:p w:rsidR="005A3023" w:rsidRDefault="005A3023" w:rsidP="005A3023">
      <w:pPr>
        <w:ind w:firstLine="420"/>
        <w:jc w:val="left"/>
      </w:pPr>
    </w:p>
    <w:p w:rsidR="005A3023" w:rsidRDefault="005A3023" w:rsidP="005A3023">
      <w:pPr>
        <w:ind w:firstLine="420"/>
        <w:jc w:val="left"/>
      </w:pPr>
    </w:p>
    <w:p w:rsidR="005A3023" w:rsidRDefault="005A3023" w:rsidP="005A3023">
      <w:pPr>
        <w:ind w:firstLine="420"/>
        <w:jc w:val="left"/>
      </w:pPr>
    </w:p>
    <w:p w:rsidR="005A3023" w:rsidRDefault="005A3023" w:rsidP="005A3023">
      <w:pPr>
        <w:ind w:firstLine="420"/>
        <w:jc w:val="left"/>
      </w:pPr>
    </w:p>
    <w:p w:rsidR="005A3023" w:rsidRDefault="005A3023" w:rsidP="005A3023">
      <w:pPr>
        <w:ind w:firstLine="420"/>
        <w:jc w:val="left"/>
      </w:pPr>
    </w:p>
    <w:p w:rsidR="005A3023" w:rsidRDefault="005A3023" w:rsidP="005A3023">
      <w:pPr>
        <w:ind w:firstLine="420"/>
        <w:jc w:val="left"/>
      </w:pPr>
    </w:p>
    <w:p w:rsidR="005A3023" w:rsidRDefault="005A3023" w:rsidP="005A3023">
      <w:pPr>
        <w:ind w:firstLine="420"/>
        <w:jc w:val="left"/>
      </w:pPr>
    </w:p>
    <w:p w:rsidR="005A3023" w:rsidRDefault="005A3023" w:rsidP="005A3023">
      <w:pPr>
        <w:pStyle w:val="21"/>
      </w:pPr>
      <w:r>
        <w:rPr>
          <w:rFonts w:hint="eastAsia"/>
        </w:rPr>
        <w:lastRenderedPageBreak/>
        <w:t>第二章</w:t>
      </w:r>
      <w:r>
        <w:rPr>
          <w:rFonts w:hint="eastAsia"/>
        </w:rPr>
        <w:t xml:space="preserve">  G</w:t>
      </w:r>
      <w:r>
        <w:t>CC</w:t>
      </w:r>
      <w:r>
        <w:rPr>
          <w:rFonts w:hint="eastAsia"/>
        </w:rPr>
        <w:t>编译器的使用</w:t>
      </w:r>
    </w:p>
    <w:p w:rsidR="005A3023" w:rsidRDefault="005A3023" w:rsidP="005A3023">
      <w:pPr>
        <w:ind w:firstLine="420"/>
      </w:pPr>
      <w:r>
        <w:rPr>
          <w:rFonts w:hint="eastAsia"/>
        </w:rPr>
        <w:t>源文件需要经过编译才能生成可执行文件。在Windows下进行开发时，只需要点几个按钮即可编译，集成开发环境(比如Visual studio)已经将各种编译工具的使用封装好了。Linux下也有很优秀的集成开发工具，但是更多的时候是直接使用编译工具；即使使用集成开发工具，也需要掌握一些编译选项。</w:t>
      </w:r>
    </w:p>
    <w:p w:rsidR="005A3023" w:rsidRDefault="005A3023" w:rsidP="005A3023">
      <w:pPr>
        <w:ind w:firstLine="420"/>
      </w:pPr>
      <w:r>
        <w:rPr>
          <w:rFonts w:hint="eastAsia"/>
        </w:rPr>
        <w:t>PC机上的编译工具链为gcc、ld、objcopy、objdump等，它们编译出来的程序在x86平台上运行。要编译出能在ARM平台上运行的程序，必须使用交叉编译工具</w:t>
      </w:r>
      <w:r>
        <w:t>xxx</w:t>
      </w:r>
      <w:r>
        <w:rPr>
          <w:rFonts w:hint="eastAsia"/>
        </w:rPr>
        <w:t>-gcc、</w:t>
      </w:r>
      <w:r>
        <w:t>xxx</w:t>
      </w:r>
      <w:r>
        <w:rPr>
          <w:rFonts w:hint="eastAsia"/>
        </w:rPr>
        <w:t>-ld等(不同版本的编译器的前缀不一样，比如a</w:t>
      </w:r>
      <w:r>
        <w:t>rm-linux-gcc)</w:t>
      </w:r>
      <w:r>
        <w:rPr>
          <w:rFonts w:hint="eastAsia"/>
        </w:rPr>
        <w:t>，下面分别介绍。</w:t>
      </w:r>
    </w:p>
    <w:p w:rsidR="005A3023" w:rsidRDefault="005A3023" w:rsidP="005A3023">
      <w:pPr>
        <w:pStyle w:val="32"/>
      </w:pPr>
      <w:r>
        <w:t>2.1</w:t>
      </w:r>
      <w:r>
        <w:tab/>
      </w:r>
      <w:r>
        <w:rPr>
          <w:rFonts w:hint="eastAsia"/>
        </w:rPr>
        <w:t>配套视频内容大纲</w:t>
      </w:r>
    </w:p>
    <w:p w:rsidR="005A3023" w:rsidRDefault="005A3023" w:rsidP="005A3023">
      <w:pPr>
        <w:pStyle w:val="42"/>
      </w:pPr>
      <w:r>
        <w:rPr>
          <w:rFonts w:hint="eastAsia"/>
        </w:rPr>
        <w:t xml:space="preserve">2.1.1 </w:t>
      </w:r>
      <w:r>
        <w:t>GCC</w:t>
      </w:r>
      <w:r>
        <w:rPr>
          <w:rFonts w:hint="eastAsia"/>
        </w:rPr>
        <w:t>编译过程</w:t>
      </w:r>
      <w:r>
        <w:rPr>
          <w:rFonts w:hint="eastAsia"/>
        </w:rPr>
        <w:t>(</w:t>
      </w:r>
      <w:r>
        <w:rPr>
          <w:rFonts w:hint="eastAsia"/>
        </w:rPr>
        <w:t>精简版</w:t>
      </w:r>
      <w:r>
        <w:t>)</w:t>
      </w:r>
    </w:p>
    <w:p w:rsidR="005A3023" w:rsidRDefault="005A3023" w:rsidP="005A3023">
      <w:pPr>
        <w:ind w:firstLine="420"/>
      </w:pPr>
      <w:r>
        <w:rPr>
          <w:rFonts w:hint="eastAsia"/>
        </w:rPr>
        <w:t>一个C/C++文件要经过预处理</w:t>
      </w:r>
      <w:r>
        <w:t>(preprocessing)</w:t>
      </w:r>
      <w:r>
        <w:rPr>
          <w:rFonts w:hint="eastAsia"/>
        </w:rPr>
        <w:t>、编译</w:t>
      </w:r>
      <w:r>
        <w:t>(compilation)</w:t>
      </w:r>
      <w:r>
        <w:rPr>
          <w:rFonts w:hint="eastAsia"/>
        </w:rPr>
        <w:t>、汇编</w:t>
      </w:r>
      <w:r>
        <w:t>(assembly)</w:t>
      </w:r>
      <w:r>
        <w:rPr>
          <w:rFonts w:hint="eastAsia"/>
        </w:rPr>
        <w:t>和链接</w:t>
      </w:r>
      <w:r>
        <w:t>(linking)</w:t>
      </w:r>
      <w:r>
        <w:rPr>
          <w:rFonts w:hint="eastAsia"/>
        </w:rPr>
        <w:t>等4步才能变成可执行文件。</w:t>
      </w:r>
    </w:p>
    <w:p w:rsidR="005A3023" w:rsidRDefault="005A3023" w:rsidP="005A3023">
      <w:pPr>
        <w:ind w:firstLine="420"/>
      </w:pPr>
      <w:r>
        <w:rPr>
          <w:rFonts w:hint="eastAsia"/>
          <w:noProof/>
        </w:rPr>
        <w:drawing>
          <wp:inline distT="0" distB="0" distL="0" distR="0" wp14:anchorId="3839C894" wp14:editId="1BD09ED3">
            <wp:extent cx="6192520" cy="862965"/>
            <wp:effectExtent l="0" t="0" r="0" b="0"/>
            <wp:docPr id="497" name="图片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" name="图片 280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通过不同的gcc选项可以控制这些过程：</w:t>
      </w:r>
    </w:p>
    <w:p w:rsidR="005A3023" w:rsidRDefault="005A3023" w:rsidP="005A3023">
      <w:pPr>
        <w:ind w:firstLine="420"/>
        <w:jc w:val="center"/>
      </w:pPr>
      <w:r>
        <w:rPr>
          <w:noProof/>
        </w:rPr>
        <w:drawing>
          <wp:inline distT="0" distB="0" distL="0" distR="0" wp14:anchorId="2D69BBF3" wp14:editId="4C5C3510">
            <wp:extent cx="3852545" cy="2727960"/>
            <wp:effectExtent l="0" t="0" r="0" b="0"/>
            <wp:docPr id="1281" name="图片 1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" name="图片 128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5144" cy="273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023" w:rsidRDefault="005A3023" w:rsidP="005A3023">
      <w:pPr>
        <w:ind w:firstLine="420"/>
      </w:pPr>
      <w:r>
        <w:rPr>
          <w:rFonts w:hint="eastAsia"/>
        </w:rPr>
        <w:t>在日常交流中通常使用“编译”统称这4个步骤，如果不是特指这4个步骤中的某一个，本教程也依惯例使用“编译”这个统称。</w:t>
      </w:r>
    </w:p>
    <w:p w:rsidR="005A3023" w:rsidRDefault="005A3023" w:rsidP="005A3023">
      <w:pPr>
        <w:ind w:firstLine="420"/>
      </w:pPr>
      <w:r>
        <w:rPr>
          <w:rFonts w:hint="eastAsia"/>
        </w:rPr>
        <w:t>g</w:t>
      </w:r>
      <w:r>
        <w:t>cc</w:t>
      </w:r>
      <w:r>
        <w:rPr>
          <w:rFonts w:hint="eastAsia"/>
        </w:rPr>
        <w:t>使用示例：</w:t>
      </w:r>
    </w:p>
    <w:p w:rsidR="005A3023" w:rsidRDefault="005A3023" w:rsidP="005A3023">
      <w:pPr>
        <w:shd w:val="clear" w:color="auto" w:fill="C0C0C0"/>
      </w:pPr>
      <w:r>
        <w:t>gcc hello.c                   // 输出一个名为a.out的可执行程序，然后可以执行./a.out</w:t>
      </w:r>
    </w:p>
    <w:p w:rsidR="005A3023" w:rsidRDefault="005A3023" w:rsidP="005A3023">
      <w:pPr>
        <w:shd w:val="clear" w:color="auto" w:fill="C0C0C0"/>
      </w:pPr>
      <w:r>
        <w:t>gcc -o hello hello.c          // 输出名为hello的可执行程序，然后可以执行./hello</w:t>
      </w:r>
    </w:p>
    <w:p w:rsidR="005A3023" w:rsidRDefault="005A3023" w:rsidP="005A3023">
      <w:pPr>
        <w:shd w:val="clear" w:color="auto" w:fill="C0C0C0"/>
      </w:pPr>
      <w:r>
        <w:t>gcc -o hello hello.c -static  // 静态链接</w:t>
      </w:r>
    </w:p>
    <w:p w:rsidR="005A3023" w:rsidRDefault="005A3023" w:rsidP="005A3023">
      <w:pPr>
        <w:shd w:val="clear" w:color="auto" w:fill="C0C0C0"/>
      </w:pPr>
    </w:p>
    <w:p w:rsidR="005A3023" w:rsidRDefault="005A3023" w:rsidP="005A3023">
      <w:pPr>
        <w:shd w:val="clear" w:color="auto" w:fill="C0C0C0"/>
      </w:pPr>
      <w:r>
        <w:t>gcc -c -o hello.o hello.c  // 先编译(不链接)</w:t>
      </w:r>
    </w:p>
    <w:p w:rsidR="005A3023" w:rsidRDefault="005A3023" w:rsidP="005A3023">
      <w:pPr>
        <w:shd w:val="clear" w:color="auto" w:fill="C0C0C0"/>
      </w:pPr>
      <w:r>
        <w:t>gcc -o hello hello.o       // 再链接</w:t>
      </w:r>
    </w:p>
    <w:p w:rsidR="005A3023" w:rsidRPr="009D3884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执行“gc</w:t>
      </w:r>
      <w:r>
        <w:t>c -o hello hello.c -v</w:t>
      </w:r>
      <w:r>
        <w:rPr>
          <w:rFonts w:hint="eastAsia"/>
        </w:rPr>
        <w:t>”时，可以查看到这些步骤：</w:t>
      </w:r>
    </w:p>
    <w:p w:rsidR="005A3023" w:rsidRDefault="005A3023" w:rsidP="005A3023">
      <w:pPr>
        <w:shd w:val="clear" w:color="auto" w:fill="C0C0C0"/>
        <w:ind w:firstLine="420"/>
      </w:pPr>
      <w:r>
        <w:t>cc1 main.c -o /tmp/ccXCx1YG.s</w:t>
      </w:r>
    </w:p>
    <w:p w:rsidR="005A3023" w:rsidRDefault="005A3023" w:rsidP="005A3023">
      <w:pPr>
        <w:shd w:val="clear" w:color="auto" w:fill="C0C0C0"/>
        <w:ind w:firstLine="420"/>
      </w:pPr>
      <w:r>
        <w:t>as         -o /tmp/ccZfdaDo.o /tmp/ccXCx1YG.s</w:t>
      </w:r>
    </w:p>
    <w:p w:rsidR="005A3023" w:rsidRDefault="005A3023" w:rsidP="005A3023">
      <w:pPr>
        <w:shd w:val="clear" w:color="auto" w:fill="C0C0C0"/>
        <w:ind w:firstLine="420"/>
      </w:pPr>
      <w:r>
        <w:t xml:space="preserve"> </w:t>
      </w:r>
    </w:p>
    <w:p w:rsidR="005A3023" w:rsidRDefault="005A3023" w:rsidP="005A3023">
      <w:pPr>
        <w:shd w:val="clear" w:color="auto" w:fill="C0C0C0"/>
        <w:ind w:firstLine="420"/>
      </w:pPr>
      <w:r>
        <w:t>cc1 sub.c -o /tmp/ccXCx1YG.s</w:t>
      </w:r>
    </w:p>
    <w:p w:rsidR="005A3023" w:rsidRDefault="005A3023" w:rsidP="005A3023">
      <w:pPr>
        <w:shd w:val="clear" w:color="auto" w:fill="C0C0C0"/>
        <w:ind w:firstLine="420"/>
      </w:pPr>
      <w:r>
        <w:t>as         -o /tmp/ccn8Cjq6.o /tmp/ccXCx1YG.s</w:t>
      </w:r>
    </w:p>
    <w:p w:rsidR="005A3023" w:rsidRDefault="005A3023" w:rsidP="005A3023">
      <w:pPr>
        <w:shd w:val="clear" w:color="auto" w:fill="C0C0C0"/>
        <w:ind w:firstLine="420"/>
      </w:pPr>
      <w:r>
        <w:t xml:space="preserve"> </w:t>
      </w:r>
    </w:p>
    <w:p w:rsidR="005A3023" w:rsidRDefault="005A3023" w:rsidP="005A3023">
      <w:pPr>
        <w:shd w:val="clear" w:color="auto" w:fill="C0C0C0"/>
        <w:ind w:firstLine="420"/>
      </w:pPr>
      <w:r>
        <w:t>collect2 -o test /tmp/ccZfdaDo.o /tmp/ccn8Cjq6.o ....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可以手工执行以下命令体验一下：</w:t>
      </w:r>
    </w:p>
    <w:p w:rsidR="005A3023" w:rsidRDefault="005A3023" w:rsidP="005A3023">
      <w:pPr>
        <w:shd w:val="clear" w:color="auto" w:fill="C0C0C0"/>
      </w:pPr>
      <w:r>
        <w:t>gcc -E -o hello.i hello.c</w:t>
      </w:r>
    </w:p>
    <w:p w:rsidR="005A3023" w:rsidRDefault="005A3023" w:rsidP="005A3023">
      <w:pPr>
        <w:shd w:val="clear" w:color="auto" w:fill="C0C0C0"/>
      </w:pPr>
      <w:r>
        <w:t>gcc -S -o hello.s hello.i</w:t>
      </w:r>
    </w:p>
    <w:p w:rsidR="005A3023" w:rsidRDefault="005A3023" w:rsidP="005A3023">
      <w:pPr>
        <w:shd w:val="clear" w:color="auto" w:fill="C0C0C0"/>
      </w:pPr>
      <w:r>
        <w:t>gcc -c -o hello.o hello.s</w:t>
      </w:r>
    </w:p>
    <w:p w:rsidR="005A3023" w:rsidRDefault="005A3023" w:rsidP="005A3023">
      <w:pPr>
        <w:shd w:val="clear" w:color="auto" w:fill="C0C0C0"/>
      </w:pPr>
      <w:r>
        <w:t>gcc -o hello hello.o</w:t>
      </w:r>
    </w:p>
    <w:p w:rsidR="005A3023" w:rsidRPr="00F41CDB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pStyle w:val="42"/>
      </w:pPr>
      <w:r>
        <w:rPr>
          <w:rFonts w:hint="eastAsia"/>
        </w:rPr>
        <w:t xml:space="preserve">2.1.2 </w:t>
      </w:r>
      <w:r>
        <w:rPr>
          <w:rFonts w:hint="eastAsia"/>
        </w:rPr>
        <w:t>常用编译选项</w:t>
      </w:r>
    </w:p>
    <w:p w:rsidR="005A3023" w:rsidRDefault="005A3023" w:rsidP="005A3023">
      <w:pPr>
        <w:ind w:firstLine="420"/>
      </w:pPr>
      <w:r>
        <w:rPr>
          <w:rFonts w:hint="eastAsia"/>
        </w:rPr>
        <w:t>在学习时，我们暂时只需要了解下表中的选项。</w:t>
      </w:r>
    </w:p>
    <w:tbl>
      <w:tblPr>
        <w:tblStyle w:val="affff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5A3023" w:rsidTr="006E49C6">
        <w:tc>
          <w:tcPr>
            <w:tcW w:w="1696" w:type="dxa"/>
          </w:tcPr>
          <w:p w:rsidR="005A3023" w:rsidRDefault="005A3023" w:rsidP="006E49C6">
            <w:pPr>
              <w:ind w:firstLine="420"/>
            </w:pPr>
            <w:r>
              <w:rPr>
                <w:rFonts w:hint="eastAsia"/>
              </w:rPr>
              <w:t>常用选项</w:t>
            </w:r>
          </w:p>
        </w:tc>
        <w:tc>
          <w:tcPr>
            <w:tcW w:w="6600" w:type="dxa"/>
          </w:tcPr>
          <w:p w:rsidR="005A3023" w:rsidRDefault="005A3023" w:rsidP="006E49C6">
            <w:pPr>
              <w:ind w:firstLine="420"/>
            </w:pPr>
            <w:r>
              <w:rPr>
                <w:rFonts w:hint="eastAsia"/>
              </w:rPr>
              <w:t>描述</w:t>
            </w:r>
          </w:p>
        </w:tc>
      </w:tr>
      <w:tr w:rsidR="005A3023" w:rsidTr="006E49C6">
        <w:tc>
          <w:tcPr>
            <w:tcW w:w="1696" w:type="dxa"/>
          </w:tcPr>
          <w:p w:rsidR="005A3023" w:rsidRDefault="005A3023" w:rsidP="006E49C6">
            <w:pPr>
              <w:ind w:firstLine="420"/>
            </w:pPr>
            <w:r>
              <w:rPr>
                <w:rFonts w:hint="eastAsia"/>
              </w:rPr>
              <w:t>-</w:t>
            </w:r>
            <w:r>
              <w:t>E</w:t>
            </w:r>
          </w:p>
        </w:tc>
        <w:tc>
          <w:tcPr>
            <w:tcW w:w="6600" w:type="dxa"/>
          </w:tcPr>
          <w:p w:rsidR="005A3023" w:rsidRDefault="005A3023" w:rsidP="006E49C6">
            <w:pPr>
              <w:ind w:firstLine="420"/>
            </w:pPr>
            <w:r>
              <w:rPr>
                <w:rFonts w:hint="eastAsia"/>
              </w:rPr>
              <w:t>预处理，开发过程中想快速确定某个宏可以使用“-</w:t>
            </w:r>
            <w:r>
              <w:t>E  -dM</w:t>
            </w:r>
            <w:r>
              <w:rPr>
                <w:rFonts w:hint="eastAsia"/>
              </w:rPr>
              <w:t>”</w:t>
            </w:r>
          </w:p>
        </w:tc>
      </w:tr>
      <w:tr w:rsidR="005A3023" w:rsidTr="006E49C6">
        <w:tc>
          <w:tcPr>
            <w:tcW w:w="1696" w:type="dxa"/>
          </w:tcPr>
          <w:p w:rsidR="005A3023" w:rsidRDefault="005A3023" w:rsidP="006E49C6">
            <w:pPr>
              <w:ind w:firstLine="420"/>
            </w:pPr>
            <w:r>
              <w:rPr>
                <w:rFonts w:hint="eastAsia"/>
              </w:rPr>
              <w:t>-</w:t>
            </w:r>
            <w:r>
              <w:t>c</w:t>
            </w:r>
          </w:p>
        </w:tc>
        <w:tc>
          <w:tcPr>
            <w:tcW w:w="6600" w:type="dxa"/>
          </w:tcPr>
          <w:p w:rsidR="005A3023" w:rsidRDefault="005A3023" w:rsidP="006E49C6">
            <w:pPr>
              <w:ind w:firstLine="420"/>
            </w:pPr>
            <w:r>
              <w:rPr>
                <w:rFonts w:hint="eastAsia"/>
              </w:rPr>
              <w:t>把预处理、编译、汇编都做了，但是不链接</w:t>
            </w:r>
          </w:p>
        </w:tc>
      </w:tr>
      <w:tr w:rsidR="005A3023" w:rsidTr="006E49C6">
        <w:tc>
          <w:tcPr>
            <w:tcW w:w="1696" w:type="dxa"/>
          </w:tcPr>
          <w:p w:rsidR="005A3023" w:rsidRDefault="005A3023" w:rsidP="006E49C6">
            <w:pPr>
              <w:ind w:firstLine="420"/>
            </w:pPr>
            <w:r>
              <w:rPr>
                <w:rFonts w:hint="eastAsia"/>
              </w:rPr>
              <w:t>-</w:t>
            </w:r>
            <w:r>
              <w:t>o</w:t>
            </w:r>
          </w:p>
        </w:tc>
        <w:tc>
          <w:tcPr>
            <w:tcW w:w="6600" w:type="dxa"/>
          </w:tcPr>
          <w:p w:rsidR="005A3023" w:rsidRDefault="005A3023" w:rsidP="006E49C6">
            <w:pPr>
              <w:ind w:firstLine="420"/>
            </w:pPr>
            <w:r>
              <w:rPr>
                <w:rFonts w:hint="eastAsia"/>
              </w:rPr>
              <w:t>指定输出文件</w:t>
            </w:r>
          </w:p>
        </w:tc>
      </w:tr>
      <w:tr w:rsidR="005A3023" w:rsidTr="006E49C6">
        <w:tc>
          <w:tcPr>
            <w:tcW w:w="1696" w:type="dxa"/>
          </w:tcPr>
          <w:p w:rsidR="005A3023" w:rsidRDefault="005A3023" w:rsidP="006E49C6">
            <w:pPr>
              <w:ind w:firstLine="420"/>
            </w:pPr>
            <w:r>
              <w:rPr>
                <w:rFonts w:hint="eastAsia"/>
              </w:rPr>
              <w:t>-</w:t>
            </w:r>
            <w:r>
              <w:t>I</w:t>
            </w:r>
          </w:p>
        </w:tc>
        <w:tc>
          <w:tcPr>
            <w:tcW w:w="6600" w:type="dxa"/>
          </w:tcPr>
          <w:p w:rsidR="005A3023" w:rsidRDefault="005A3023" w:rsidP="006E49C6">
            <w:pPr>
              <w:ind w:firstLine="420"/>
            </w:pPr>
            <w:r>
              <w:rPr>
                <w:rFonts w:hint="eastAsia"/>
              </w:rPr>
              <w:t>指定头文件目录</w:t>
            </w:r>
          </w:p>
        </w:tc>
      </w:tr>
      <w:tr w:rsidR="005A3023" w:rsidTr="006E49C6">
        <w:tc>
          <w:tcPr>
            <w:tcW w:w="1696" w:type="dxa"/>
          </w:tcPr>
          <w:p w:rsidR="005A3023" w:rsidRDefault="005A3023" w:rsidP="006E49C6">
            <w:pPr>
              <w:ind w:firstLine="420"/>
            </w:pPr>
            <w:r>
              <w:rPr>
                <w:rFonts w:hint="eastAsia"/>
              </w:rPr>
              <w:t>-</w:t>
            </w:r>
            <w:r>
              <w:t>L</w:t>
            </w:r>
          </w:p>
        </w:tc>
        <w:tc>
          <w:tcPr>
            <w:tcW w:w="6600" w:type="dxa"/>
          </w:tcPr>
          <w:p w:rsidR="005A3023" w:rsidRDefault="005A3023" w:rsidP="006E49C6">
            <w:pPr>
              <w:ind w:firstLine="420"/>
            </w:pPr>
            <w:r>
              <w:rPr>
                <w:rFonts w:hint="eastAsia"/>
              </w:rPr>
              <w:t>指定链接时库文件目录</w:t>
            </w:r>
          </w:p>
        </w:tc>
      </w:tr>
      <w:tr w:rsidR="005A3023" w:rsidTr="006E49C6">
        <w:tc>
          <w:tcPr>
            <w:tcW w:w="1696" w:type="dxa"/>
          </w:tcPr>
          <w:p w:rsidR="005A3023" w:rsidRDefault="005A3023" w:rsidP="006E49C6">
            <w:pPr>
              <w:ind w:firstLine="420"/>
            </w:pPr>
            <w:r>
              <w:rPr>
                <w:rFonts w:hint="eastAsia"/>
              </w:rPr>
              <w:t>-</w:t>
            </w:r>
            <w:r>
              <w:t>l</w:t>
            </w:r>
          </w:p>
        </w:tc>
        <w:tc>
          <w:tcPr>
            <w:tcW w:w="6600" w:type="dxa"/>
          </w:tcPr>
          <w:p w:rsidR="005A3023" w:rsidRDefault="005A3023" w:rsidP="006E49C6">
            <w:pPr>
              <w:ind w:firstLine="420"/>
            </w:pPr>
            <w:r>
              <w:rPr>
                <w:rFonts w:hint="eastAsia"/>
              </w:rPr>
              <w:t>指定链接哪一个库文件</w:t>
            </w:r>
          </w:p>
        </w:tc>
      </w:tr>
    </w:tbl>
    <w:p w:rsidR="005A3023" w:rsidRDefault="005A3023" w:rsidP="005A3023">
      <w:pPr>
        <w:pStyle w:val="42"/>
      </w:pPr>
      <w:r>
        <w:rPr>
          <w:rFonts w:hint="eastAsia"/>
        </w:rPr>
        <w:t xml:space="preserve">2.1.3 </w:t>
      </w:r>
      <w:r>
        <w:rPr>
          <w:rFonts w:hint="eastAsia"/>
        </w:rPr>
        <w:t>怎么编译多个文件</w:t>
      </w:r>
    </w:p>
    <w:p w:rsidR="005A3023" w:rsidRDefault="005A3023" w:rsidP="005A3023">
      <w:pPr>
        <w:ind w:firstLine="420"/>
      </w:pPr>
      <w:r>
        <w:rPr>
          <w:rFonts w:hint="eastAsia"/>
        </w:rPr>
        <w:t>① 一起编译、链接：</w:t>
      </w:r>
    </w:p>
    <w:p w:rsidR="005A3023" w:rsidRDefault="005A3023" w:rsidP="005A3023">
      <w:pPr>
        <w:shd w:val="clear" w:color="auto" w:fill="C0C0C0"/>
        <w:ind w:firstLine="420"/>
      </w:pPr>
      <w:r>
        <w:t>gcc  -o test  main.c  sub.c</w:t>
      </w:r>
    </w:p>
    <w:p w:rsidR="005A3023" w:rsidRDefault="005A3023" w:rsidP="005A3023">
      <w:pPr>
        <w:ind w:firstLine="420"/>
      </w:pPr>
      <w:r>
        <w:rPr>
          <w:rFonts w:hint="eastAsia"/>
        </w:rPr>
        <w:t>② 分开编译，统一链接：</w:t>
      </w:r>
    </w:p>
    <w:p w:rsidR="005A3023" w:rsidRDefault="005A3023" w:rsidP="005A3023">
      <w:pPr>
        <w:shd w:val="clear" w:color="auto" w:fill="C0C0C0"/>
        <w:ind w:firstLine="420"/>
      </w:pPr>
      <w:r>
        <w:t>gcc -c -o main.o  main.c</w:t>
      </w:r>
    </w:p>
    <w:p w:rsidR="005A3023" w:rsidRDefault="005A3023" w:rsidP="005A3023">
      <w:pPr>
        <w:shd w:val="clear" w:color="auto" w:fill="C0C0C0"/>
        <w:ind w:firstLine="420"/>
      </w:pPr>
      <w:r>
        <w:t>gcc -c -o sub.o   sub.c</w:t>
      </w:r>
    </w:p>
    <w:p w:rsidR="005A3023" w:rsidRDefault="005A3023" w:rsidP="005A3023">
      <w:pPr>
        <w:shd w:val="clear" w:color="auto" w:fill="C0C0C0"/>
        <w:ind w:firstLine="420"/>
      </w:pPr>
      <w:r>
        <w:t>gcc -o test main.o sub.o</w:t>
      </w:r>
    </w:p>
    <w:p w:rsidR="005A3023" w:rsidRDefault="005A3023" w:rsidP="005A3023">
      <w:pPr>
        <w:pStyle w:val="42"/>
      </w:pPr>
      <w:r>
        <w:rPr>
          <w:rFonts w:hint="eastAsia"/>
        </w:rPr>
        <w:t xml:space="preserve">2.1.4 </w:t>
      </w:r>
      <w:r>
        <w:rPr>
          <w:rFonts w:hint="eastAsia"/>
        </w:rPr>
        <w:t>制作、使用动态库</w:t>
      </w:r>
    </w:p>
    <w:p w:rsidR="005A3023" w:rsidRDefault="005A3023" w:rsidP="005A3023">
      <w:pPr>
        <w:ind w:firstLine="420"/>
      </w:pPr>
      <w:r>
        <w:rPr>
          <w:rFonts w:hint="eastAsia"/>
        </w:rPr>
        <w:t>制作、编译：</w:t>
      </w:r>
    </w:p>
    <w:p w:rsidR="005A3023" w:rsidRDefault="005A3023" w:rsidP="005A3023">
      <w:pPr>
        <w:shd w:val="clear" w:color="auto" w:fill="C0C0C0"/>
        <w:ind w:firstLine="420"/>
      </w:pPr>
      <w:r>
        <w:t>gcc -c -o main.o  main.c</w:t>
      </w:r>
    </w:p>
    <w:p w:rsidR="005A3023" w:rsidRDefault="005A3023" w:rsidP="005A3023">
      <w:pPr>
        <w:shd w:val="clear" w:color="auto" w:fill="C0C0C0"/>
        <w:ind w:firstLine="420"/>
      </w:pPr>
      <w:r>
        <w:t>gcc -c -o sub.o   sub.c</w:t>
      </w:r>
    </w:p>
    <w:p w:rsidR="005A3023" w:rsidRDefault="005A3023" w:rsidP="005A3023">
      <w:pPr>
        <w:shd w:val="clear" w:color="auto" w:fill="C0C0C0"/>
        <w:ind w:firstLine="420"/>
        <w:rPr>
          <w:strike/>
        </w:rPr>
      </w:pPr>
      <w:r>
        <w:t xml:space="preserve">gcc -shared </w:t>
      </w:r>
      <w:r>
        <w:rPr>
          <w:rFonts w:hint="eastAsia"/>
        </w:rPr>
        <w:t xml:space="preserve"> </w:t>
      </w:r>
      <w:r>
        <w:t>-o</w:t>
      </w:r>
      <w:r>
        <w:rPr>
          <w:rFonts w:hint="eastAsia"/>
        </w:rPr>
        <w:t xml:space="preserve"> </w:t>
      </w:r>
      <w:r>
        <w:t xml:space="preserve">libsub.so </w:t>
      </w:r>
      <w:r>
        <w:rPr>
          <w:rFonts w:hint="eastAsia"/>
        </w:rPr>
        <w:t xml:space="preserve"> </w:t>
      </w:r>
      <w:r>
        <w:t>sub.o</w:t>
      </w:r>
      <w:r>
        <w:rPr>
          <w:rFonts w:hint="eastAsia"/>
        </w:rPr>
        <w:t xml:space="preserve">  </w:t>
      </w:r>
      <w:r>
        <w:rPr>
          <w:rFonts w:hint="eastAsia"/>
          <w:strike/>
        </w:rPr>
        <w:t>sub2.o  sub3.o</w:t>
      </w:r>
      <w:r>
        <w:rPr>
          <w:strike/>
        </w:rPr>
        <w:t>(</w:t>
      </w:r>
      <w:r>
        <w:rPr>
          <w:rFonts w:hint="eastAsia"/>
        </w:rPr>
        <w:t>可以使用多个.</w:t>
      </w:r>
      <w:r>
        <w:t>o</w:t>
      </w:r>
      <w:r>
        <w:rPr>
          <w:rFonts w:hint="eastAsia"/>
        </w:rPr>
        <w:t>生成动态库</w:t>
      </w:r>
      <w:r>
        <w:rPr>
          <w:strike/>
        </w:rPr>
        <w:t>)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>g</w:t>
      </w:r>
      <w:r>
        <w:t>cc -o test main.o  -lsub  -L /libsub.so/</w:t>
      </w:r>
      <w:r>
        <w:rPr>
          <w:rFonts w:hint="eastAsia"/>
        </w:rPr>
        <w:t>所在目录</w:t>
      </w:r>
      <w:r>
        <w:t>/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运行：</w:t>
      </w:r>
    </w:p>
    <w:p w:rsidR="005A3023" w:rsidRDefault="005A3023" w:rsidP="005A3023">
      <w:pPr>
        <w:ind w:firstLine="420"/>
      </w:pPr>
      <w:r>
        <w:rPr>
          <w:rFonts w:hint="eastAsia"/>
        </w:rPr>
        <w:t>① 先把l</w:t>
      </w:r>
      <w:r>
        <w:t>ibsub.so</w:t>
      </w:r>
      <w:r>
        <w:rPr>
          <w:rFonts w:hint="eastAsia"/>
        </w:rPr>
        <w:t>放到U</w:t>
      </w:r>
      <w:r>
        <w:t>buntu</w:t>
      </w:r>
      <w:r>
        <w:rPr>
          <w:rFonts w:hint="eastAsia"/>
        </w:rPr>
        <w:t>的/</w:t>
      </w:r>
      <w:r>
        <w:t>lib</w:t>
      </w:r>
      <w:r>
        <w:rPr>
          <w:rFonts w:hint="eastAsia"/>
        </w:rPr>
        <w:t>目录，然后就可以运行t</w:t>
      </w:r>
      <w:r>
        <w:t>est</w:t>
      </w:r>
      <w:r>
        <w:rPr>
          <w:rFonts w:hint="eastAsia"/>
        </w:rPr>
        <w:t>程序。</w:t>
      </w:r>
    </w:p>
    <w:p w:rsidR="005A3023" w:rsidRDefault="005A3023" w:rsidP="005A3023">
      <w:pPr>
        <w:ind w:firstLine="420"/>
      </w:pPr>
      <w:r>
        <w:t xml:space="preserve">② </w:t>
      </w:r>
      <w:r>
        <w:rPr>
          <w:rFonts w:hint="eastAsia"/>
        </w:rPr>
        <w:t>如果不想把l</w:t>
      </w:r>
      <w:r>
        <w:t>ibsub.so</w:t>
      </w:r>
      <w:r>
        <w:rPr>
          <w:rFonts w:hint="eastAsia"/>
        </w:rPr>
        <w:t>放到/</w:t>
      </w:r>
      <w:r>
        <w:t>lib</w:t>
      </w:r>
      <w:r>
        <w:rPr>
          <w:rFonts w:hint="eastAsia"/>
        </w:rPr>
        <w:t>，也可以放在某个目录比如/</w:t>
      </w:r>
      <w:r>
        <w:t>a</w:t>
      </w:r>
      <w:r>
        <w:rPr>
          <w:rFonts w:hint="eastAsia"/>
        </w:rPr>
        <w:t>，然后如下执行：</w:t>
      </w:r>
    </w:p>
    <w:p w:rsidR="005A3023" w:rsidRDefault="005A3023" w:rsidP="005A3023">
      <w:pPr>
        <w:shd w:val="clear" w:color="auto" w:fill="C0C0C0"/>
        <w:ind w:firstLine="420"/>
      </w:pPr>
      <w:r>
        <w:lastRenderedPageBreak/>
        <w:t xml:space="preserve">export LD_LIBRARY_PATH=$LD_LIBRARY_PATH:/a  </w:t>
      </w:r>
    </w:p>
    <w:p w:rsidR="005A3023" w:rsidRDefault="005A3023" w:rsidP="005A3023">
      <w:pPr>
        <w:shd w:val="clear" w:color="auto" w:fill="C0C0C0"/>
        <w:ind w:firstLine="420"/>
      </w:pPr>
      <w:r>
        <w:t>./test</w:t>
      </w:r>
    </w:p>
    <w:p w:rsidR="005A3023" w:rsidRDefault="005A3023" w:rsidP="005A3023">
      <w:pPr>
        <w:pStyle w:val="42"/>
      </w:pPr>
      <w:r>
        <w:rPr>
          <w:rFonts w:hint="eastAsia"/>
        </w:rPr>
        <w:t xml:space="preserve">2.1.5 </w:t>
      </w:r>
      <w:r>
        <w:rPr>
          <w:rFonts w:hint="eastAsia"/>
        </w:rPr>
        <w:t>制作、使用静态库</w:t>
      </w:r>
    </w:p>
    <w:p w:rsidR="005A3023" w:rsidRDefault="005A3023" w:rsidP="005A3023">
      <w:pPr>
        <w:shd w:val="clear" w:color="auto" w:fill="C0C0C0"/>
        <w:ind w:firstLine="420"/>
      </w:pPr>
      <w:r>
        <w:t>gcc -c -o main.o  main.c</w:t>
      </w:r>
    </w:p>
    <w:p w:rsidR="005A3023" w:rsidRDefault="005A3023" w:rsidP="005A3023">
      <w:pPr>
        <w:shd w:val="clear" w:color="auto" w:fill="C0C0C0"/>
        <w:ind w:firstLine="420"/>
      </w:pPr>
      <w:r>
        <w:t>gcc -c -o sub.o   sub.c</w:t>
      </w:r>
    </w:p>
    <w:p w:rsidR="005A3023" w:rsidRDefault="005A3023" w:rsidP="005A3023">
      <w:pPr>
        <w:shd w:val="clear" w:color="auto" w:fill="C0C0C0"/>
        <w:ind w:firstLine="420"/>
        <w:rPr>
          <w:strike/>
        </w:rPr>
      </w:pPr>
      <w:r>
        <w:t xml:space="preserve">ar  crs </w:t>
      </w:r>
      <w:r>
        <w:rPr>
          <w:rFonts w:hint="eastAsia"/>
        </w:rPr>
        <w:t xml:space="preserve"> </w:t>
      </w:r>
      <w:r>
        <w:t xml:space="preserve">libsub.a </w:t>
      </w:r>
      <w:r>
        <w:rPr>
          <w:rFonts w:hint="eastAsia"/>
        </w:rPr>
        <w:t xml:space="preserve"> </w:t>
      </w:r>
      <w:r>
        <w:t>sub.o</w:t>
      </w:r>
      <w:r>
        <w:rPr>
          <w:rFonts w:hint="eastAsia"/>
        </w:rPr>
        <w:t xml:space="preserve">  </w:t>
      </w:r>
      <w:r>
        <w:rPr>
          <w:rFonts w:hint="eastAsia"/>
          <w:strike/>
        </w:rPr>
        <w:t>sub2.o  sub3.o</w:t>
      </w:r>
      <w:r>
        <w:rPr>
          <w:strike/>
        </w:rPr>
        <w:t>(</w:t>
      </w:r>
      <w:r>
        <w:rPr>
          <w:rFonts w:hint="eastAsia"/>
        </w:rPr>
        <w:t>可以使用多个.</w:t>
      </w:r>
      <w:r>
        <w:t>o</w:t>
      </w:r>
      <w:r>
        <w:rPr>
          <w:rFonts w:hint="eastAsia"/>
        </w:rPr>
        <w:t>生成静态库</w:t>
      </w:r>
      <w:r>
        <w:rPr>
          <w:strike/>
        </w:rPr>
        <w:t>)</w:t>
      </w:r>
    </w:p>
    <w:p w:rsidR="005A3023" w:rsidRDefault="005A3023" w:rsidP="005A3023">
      <w:pPr>
        <w:shd w:val="clear" w:color="auto" w:fill="C0C0C0"/>
        <w:ind w:firstLine="420"/>
      </w:pPr>
      <w:r>
        <w:t>gcc  -o  test  main.o  libsub.a  (</w:t>
      </w:r>
      <w:r>
        <w:rPr>
          <w:rFonts w:hint="eastAsia"/>
        </w:rPr>
        <w:t>如果.</w:t>
      </w:r>
      <w:r>
        <w:t>a</w:t>
      </w:r>
      <w:r>
        <w:rPr>
          <w:rFonts w:hint="eastAsia"/>
        </w:rPr>
        <w:t>不在当前目录下，需要指定它的绝对或相对路径</w:t>
      </w:r>
      <w:r>
        <w:t>)</w:t>
      </w:r>
    </w:p>
    <w:p w:rsidR="005A3023" w:rsidRDefault="005A3023" w:rsidP="005A3023">
      <w:pPr>
        <w:ind w:firstLine="420"/>
      </w:pPr>
      <w:r>
        <w:rPr>
          <w:rFonts w:hint="eastAsia"/>
        </w:rPr>
        <w:t>运行：</w:t>
      </w:r>
    </w:p>
    <w:p w:rsidR="005A3023" w:rsidRDefault="005A3023" w:rsidP="005A3023">
      <w:pPr>
        <w:ind w:firstLine="420"/>
      </w:pPr>
      <w:r>
        <w:rPr>
          <w:rFonts w:hint="eastAsia"/>
        </w:rPr>
        <w:t>不需要把静态库l</w:t>
      </w:r>
      <w:r>
        <w:t>ibsub.a</w:t>
      </w:r>
      <w:r>
        <w:rPr>
          <w:rFonts w:hint="eastAsia"/>
        </w:rPr>
        <w:t>放到板子上。</w:t>
      </w:r>
    </w:p>
    <w:p w:rsidR="005A3023" w:rsidRDefault="005A3023" w:rsidP="005A3023">
      <w:r>
        <w:tab/>
      </w:r>
      <w:r w:rsidRPr="00B311BA">
        <w:rPr>
          <w:rFonts w:hint="eastAsia"/>
          <w:b/>
          <w:bCs/>
        </w:rPr>
        <w:t>注意</w:t>
      </w:r>
      <w:r>
        <w:rPr>
          <w:rFonts w:hint="eastAsia"/>
        </w:rPr>
        <w:t>:执行ar</w:t>
      </w:r>
      <w:r>
        <w:t>m-linux-gnueabihf-</w:t>
      </w:r>
      <w:r w:rsidRPr="00B311BA">
        <w:t>gcc -c -o sub.o   sub.c</w:t>
      </w:r>
      <w:r>
        <w:rPr>
          <w:rFonts w:hint="eastAsia"/>
        </w:rPr>
        <w:t xml:space="preserve">交叉编译需要在最后面加上 </w:t>
      </w:r>
      <w:r>
        <w:t>-fPIC</w:t>
      </w:r>
      <w:r>
        <w:rPr>
          <w:rFonts w:hint="eastAsia"/>
        </w:rPr>
        <w:t>参数。</w:t>
      </w:r>
    </w:p>
    <w:p w:rsidR="005A3023" w:rsidRDefault="005A3023" w:rsidP="005A3023">
      <w:pPr>
        <w:pStyle w:val="42"/>
      </w:pPr>
      <w:r>
        <w:rPr>
          <w:rFonts w:hint="eastAsia"/>
        </w:rPr>
        <w:t xml:space="preserve">2.1.6 </w:t>
      </w:r>
      <w:r>
        <w:rPr>
          <w:rFonts w:hint="eastAsia"/>
        </w:rPr>
        <w:t>很有用的选项</w:t>
      </w:r>
    </w:p>
    <w:p w:rsidR="005A3023" w:rsidRDefault="005A3023" w:rsidP="005A3023">
      <w:pPr>
        <w:shd w:val="clear" w:color="auto" w:fill="C0C0C0"/>
        <w:ind w:firstLine="420"/>
      </w:pPr>
      <w:r>
        <w:t xml:space="preserve">gcc -E main.c   // </w:t>
      </w:r>
      <w:r>
        <w:rPr>
          <w:rFonts w:hint="eastAsia"/>
        </w:rPr>
        <w:t>查看预处理结果，比如头文件是哪个</w:t>
      </w:r>
    </w:p>
    <w:p w:rsidR="005A3023" w:rsidRDefault="005A3023" w:rsidP="005A3023">
      <w:pPr>
        <w:shd w:val="clear" w:color="auto" w:fill="C0C0C0"/>
        <w:ind w:firstLine="420"/>
      </w:pPr>
      <w:r>
        <w:t xml:space="preserve">gcc -E -dM main.c  &gt; 1.txt  // </w:t>
      </w:r>
      <w:r>
        <w:rPr>
          <w:rFonts w:hint="eastAsia"/>
        </w:rPr>
        <w:t>把所有的宏展开，存在1</w:t>
      </w:r>
      <w:r>
        <w:t>.txt</w:t>
      </w:r>
      <w:r>
        <w:rPr>
          <w:rFonts w:hint="eastAsia"/>
        </w:rPr>
        <w:t>里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>g</w:t>
      </w:r>
      <w:r>
        <w:t xml:space="preserve">cc -Wp,-MD,abc.dep -c -o main.o main.c  // </w:t>
      </w:r>
      <w:r>
        <w:rPr>
          <w:rFonts w:hint="eastAsia"/>
        </w:rPr>
        <w:t>生成依赖文件a</w:t>
      </w:r>
      <w:r>
        <w:t>bc.dep</w:t>
      </w:r>
      <w:r>
        <w:rPr>
          <w:rFonts w:hint="eastAsia"/>
        </w:rPr>
        <w:t>，后面M</w:t>
      </w:r>
      <w:r>
        <w:t>akefile</w:t>
      </w:r>
      <w:r>
        <w:rPr>
          <w:rFonts w:hint="eastAsia"/>
        </w:rPr>
        <w:t>会用</w:t>
      </w:r>
    </w:p>
    <w:p w:rsidR="005A3023" w:rsidRDefault="005A3023" w:rsidP="005A3023">
      <w:pPr>
        <w:shd w:val="clear" w:color="auto" w:fill="C0C0C0"/>
        <w:ind w:firstLine="420"/>
      </w:pPr>
    </w:p>
    <w:p w:rsidR="005A3023" w:rsidRDefault="005A3023" w:rsidP="005A3023">
      <w:pPr>
        <w:shd w:val="clear" w:color="auto" w:fill="C0C0C0"/>
        <w:ind w:firstLine="420"/>
      </w:pPr>
      <w:r w:rsidRPr="00602B88">
        <w:t>echo 'main(){}'| gcc -E -v -  // 它会列出头文件目录、库目录(LIBRARY_PATH)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我们的视频会配套写成书：《</w:t>
      </w:r>
      <w:r>
        <w:rPr>
          <w:rFonts w:hint="eastAsia"/>
          <w:color w:val="FF0000"/>
        </w:rPr>
        <w:t>嵌入式L</w:t>
      </w:r>
      <w:r>
        <w:rPr>
          <w:color w:val="FF0000"/>
        </w:rPr>
        <w:t>inux</w:t>
      </w:r>
      <w:r>
        <w:rPr>
          <w:rFonts w:hint="eastAsia"/>
          <w:color w:val="FF0000"/>
        </w:rPr>
        <w:t>应用开发完全手册 升级版</w:t>
      </w:r>
      <w:r>
        <w:rPr>
          <w:rFonts w:hint="eastAsia"/>
        </w:rPr>
        <w:t>》菜单。下面的资料会写进书里，我会写得详细一点。</w:t>
      </w:r>
    </w:p>
    <w:p w:rsidR="005A3023" w:rsidRDefault="005A3023" w:rsidP="005A3023">
      <w:pPr>
        <w:ind w:firstLine="420"/>
      </w:pPr>
      <w:r>
        <w:rPr>
          <w:rFonts w:hint="eastAsia"/>
        </w:rPr>
        <w:t>下面的资料来自G</w:t>
      </w:r>
      <w:r>
        <w:t>CC</w:t>
      </w:r>
      <w:r>
        <w:rPr>
          <w:rFonts w:hint="eastAsia"/>
        </w:rPr>
        <w:t>官方文档及一些中文资料，没必要逐一研读，用到时再翻翻。</w:t>
      </w:r>
    </w:p>
    <w:p w:rsidR="005A3023" w:rsidRDefault="005A3023" w:rsidP="005A3023">
      <w:pPr>
        <w:ind w:firstLine="420"/>
      </w:pPr>
    </w:p>
    <w:p w:rsidR="005A3023" w:rsidRDefault="005A3023" w:rsidP="005A3023">
      <w:pPr>
        <w:pStyle w:val="32"/>
      </w:pPr>
      <w:r>
        <w:t>2.2</w:t>
      </w:r>
      <w:r>
        <w:tab/>
        <w:t>GCC</w:t>
      </w:r>
      <w:r>
        <w:rPr>
          <w:rFonts w:hint="eastAsia"/>
        </w:rPr>
        <w:t>编译过程</w:t>
      </w:r>
    </w:p>
    <w:p w:rsidR="005A3023" w:rsidRDefault="005A3023" w:rsidP="005A3023">
      <w:pPr>
        <w:ind w:firstLine="420"/>
      </w:pPr>
      <w:r>
        <w:rPr>
          <w:rFonts w:hint="eastAsia"/>
        </w:rPr>
        <w:t>一个C/C++文件要经过预处理</w:t>
      </w:r>
      <w:r>
        <w:t>(preprocessing)</w:t>
      </w:r>
      <w:r>
        <w:rPr>
          <w:rFonts w:hint="eastAsia"/>
        </w:rPr>
        <w:t>、编译</w:t>
      </w:r>
      <w:r>
        <w:t>(compilation)</w:t>
      </w:r>
      <w:r>
        <w:rPr>
          <w:rFonts w:hint="eastAsia"/>
        </w:rPr>
        <w:t>、汇编</w:t>
      </w:r>
      <w:r>
        <w:t>(assembly)</w:t>
      </w:r>
      <w:r>
        <w:rPr>
          <w:rFonts w:hint="eastAsia"/>
        </w:rPr>
        <w:t>和链接</w:t>
      </w:r>
      <w:r>
        <w:t>(linking)</w:t>
      </w:r>
      <w:r>
        <w:rPr>
          <w:rFonts w:hint="eastAsia"/>
        </w:rPr>
        <w:t>等4步才能变成可执行文件。</w:t>
      </w:r>
    </w:p>
    <w:p w:rsidR="005A3023" w:rsidRDefault="005A3023" w:rsidP="005A3023">
      <w:pPr>
        <w:ind w:firstLine="420"/>
        <w:jc w:val="center"/>
      </w:pPr>
      <w:r>
        <w:rPr>
          <w:noProof/>
        </w:rPr>
        <w:drawing>
          <wp:inline distT="0" distB="0" distL="0" distR="0" wp14:anchorId="086C9436" wp14:editId="487E9696">
            <wp:extent cx="3852545" cy="2727960"/>
            <wp:effectExtent l="0" t="0" r="0" b="0"/>
            <wp:docPr id="1282" name="图片 1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" name="图片 128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5144" cy="273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023" w:rsidRDefault="005A3023" w:rsidP="005A3023">
      <w:pPr>
        <w:ind w:firstLine="420"/>
      </w:pPr>
      <w:r>
        <w:rPr>
          <w:rFonts w:hint="eastAsia"/>
        </w:rPr>
        <w:t>在日常交流中通常使用“编译”统称这4个步骤，如果不是特指这4个步骤中的某一</w:t>
      </w:r>
      <w:r>
        <w:rPr>
          <w:rFonts w:hint="eastAsia"/>
        </w:rPr>
        <w:lastRenderedPageBreak/>
        <w:t>个，本教程也依惯例使用“编译”这个统称。</w:t>
      </w:r>
    </w:p>
    <w:p w:rsidR="005A3023" w:rsidRDefault="005A3023" w:rsidP="005A3023">
      <w:pPr>
        <w:ind w:firstLine="420"/>
      </w:pPr>
      <w:r>
        <w:rPr>
          <w:rFonts w:hint="eastAsia"/>
        </w:rPr>
        <w:t>本节文档使用x</w:t>
      </w:r>
      <w:r>
        <w:t>86</w:t>
      </w:r>
      <w:r>
        <w:rPr>
          <w:rFonts w:hint="eastAsia"/>
        </w:rPr>
        <w:t>上的g</w:t>
      </w:r>
      <w:r>
        <w:t>cc</w:t>
      </w:r>
      <w:r>
        <w:rPr>
          <w:rFonts w:hint="eastAsia"/>
        </w:rPr>
        <w:t>来试验，使用A</w:t>
      </w:r>
      <w:r>
        <w:t>RM</w:t>
      </w:r>
      <w:r>
        <w:rPr>
          <w:rFonts w:hint="eastAsia"/>
        </w:rPr>
        <w:t>板的交叉编译工具链做实验时效果也是类似的。不同的交叉编译器工具链前缀可能不同，比如a</w:t>
      </w:r>
      <w:r>
        <w:t>rm-linux-gcc</w:t>
      </w:r>
      <w:r>
        <w:rPr>
          <w:rFonts w:hint="eastAsia"/>
        </w:rPr>
        <w:t>。</w:t>
      </w:r>
    </w:p>
    <w:p w:rsidR="005A3023" w:rsidRDefault="005A3023" w:rsidP="005A3023">
      <w:pPr>
        <w:ind w:firstLine="420"/>
      </w:pPr>
      <w:r>
        <w:rPr>
          <w:rFonts w:hint="eastAsia"/>
        </w:rPr>
        <w:t>（1）预处理</w:t>
      </w:r>
    </w:p>
    <w:p w:rsidR="005A3023" w:rsidRDefault="005A3023" w:rsidP="005A3023">
      <w:pPr>
        <w:ind w:firstLine="420"/>
      </w:pPr>
      <w:r>
        <w:rPr>
          <w:rFonts w:hint="eastAsia"/>
        </w:rPr>
        <w:t>C/C++源文件中，以“#”开头的命令被称为预处理命令，如包含命令“#include”、宏定义命令“#define”、条件编译命令“#if”、“#ifdef”等。预处理就是将要包含(include)的文件插入原文件中、将宏定义展开、根据条件编译命令选择要使用的代码，最后将这些东西输出到一个“.i”文件中等待进一步处理。</w:t>
      </w:r>
    </w:p>
    <w:p w:rsidR="005A3023" w:rsidRDefault="005A3023" w:rsidP="005A3023">
      <w:pPr>
        <w:ind w:firstLine="420"/>
      </w:pPr>
      <w:r>
        <w:rPr>
          <w:rFonts w:hint="eastAsia"/>
        </w:rPr>
        <w:t>（2）编译</w:t>
      </w:r>
    </w:p>
    <w:p w:rsidR="005A3023" w:rsidRDefault="005A3023" w:rsidP="005A3023">
      <w:pPr>
        <w:ind w:firstLine="420"/>
      </w:pPr>
      <w:r>
        <w:rPr>
          <w:rFonts w:hint="eastAsia"/>
        </w:rPr>
        <w:t>编译就是</w:t>
      </w:r>
      <w:r>
        <w:t>把C</w:t>
      </w:r>
      <w:r>
        <w:rPr>
          <w:rFonts w:hint="eastAsia"/>
        </w:rPr>
        <w:t>/C++</w:t>
      </w:r>
      <w:r>
        <w:t>代码</w:t>
      </w:r>
      <w:r>
        <w:rPr>
          <w:rFonts w:hint="eastAsia"/>
        </w:rPr>
        <w:t>(比如上述的“.i”文件)“</w:t>
      </w:r>
      <w:r>
        <w:t>翻译</w:t>
      </w:r>
      <w:r>
        <w:rPr>
          <w:rFonts w:hint="eastAsia"/>
        </w:rPr>
        <w:t>”</w:t>
      </w:r>
      <w:r>
        <w:t>成汇编代码</w:t>
      </w:r>
      <w:r>
        <w:rPr>
          <w:rFonts w:hint="eastAsia"/>
        </w:rPr>
        <w:t>，所用到的工具为cc1(它的名字就是cc1，x</w:t>
      </w:r>
      <w:r>
        <w:t>86</w:t>
      </w:r>
      <w:r>
        <w:rPr>
          <w:rFonts w:hint="eastAsia"/>
        </w:rPr>
        <w:t>有自己的c</w:t>
      </w:r>
      <w:r>
        <w:t>c1</w:t>
      </w:r>
      <w:r>
        <w:rPr>
          <w:rFonts w:hint="eastAsia"/>
        </w:rPr>
        <w:t>命令，A</w:t>
      </w:r>
      <w:r>
        <w:t>RM</w:t>
      </w:r>
      <w:r>
        <w:rPr>
          <w:rFonts w:hint="eastAsia"/>
        </w:rPr>
        <w:t>板也有自己的c</w:t>
      </w:r>
      <w:r>
        <w:t>c1</w:t>
      </w:r>
      <w:r>
        <w:rPr>
          <w:rFonts w:hint="eastAsia"/>
        </w:rPr>
        <w:t>命令)。</w:t>
      </w:r>
    </w:p>
    <w:p w:rsidR="005A3023" w:rsidRDefault="005A3023" w:rsidP="005A3023">
      <w:pPr>
        <w:ind w:firstLine="420"/>
      </w:pPr>
      <w:r>
        <w:rPr>
          <w:rFonts w:hint="eastAsia"/>
        </w:rPr>
        <w:t>（3）汇编</w:t>
      </w:r>
    </w:p>
    <w:p w:rsidR="005A3023" w:rsidRDefault="005A3023" w:rsidP="005A3023">
      <w:pPr>
        <w:ind w:firstLine="420"/>
      </w:pPr>
      <w:r>
        <w:t>汇编</w:t>
      </w:r>
      <w:r>
        <w:rPr>
          <w:rFonts w:hint="eastAsia"/>
        </w:rPr>
        <w:t>就是</w:t>
      </w:r>
      <w:r>
        <w:t>将第二步输出的汇编代码翻译成符合一定格式的机器代码，在Linux</w:t>
      </w:r>
      <w:r>
        <w:rPr>
          <w:rFonts w:hint="eastAsia"/>
        </w:rPr>
        <w:t>系统</w:t>
      </w:r>
      <w:r>
        <w:t>上一般表现为ELF目标文件</w:t>
      </w:r>
      <w:r>
        <w:rPr>
          <w:rFonts w:hint="eastAsia"/>
        </w:rPr>
        <w:t>(OBJ文件)，用到的工具为as</w:t>
      </w:r>
      <w:r>
        <w:t>。</w:t>
      </w:r>
      <w:r>
        <w:rPr>
          <w:rFonts w:hint="eastAsia"/>
        </w:rPr>
        <w:t>x</w:t>
      </w:r>
      <w:r>
        <w:t>86</w:t>
      </w:r>
      <w:r>
        <w:rPr>
          <w:rFonts w:hint="eastAsia"/>
        </w:rPr>
        <w:t>有自己的</w:t>
      </w:r>
      <w:r>
        <w:t>as</w:t>
      </w:r>
      <w:r>
        <w:rPr>
          <w:rFonts w:hint="eastAsia"/>
        </w:rPr>
        <w:t>命令，A</w:t>
      </w:r>
      <w:r>
        <w:t>RM</w:t>
      </w:r>
      <w:r>
        <w:rPr>
          <w:rFonts w:hint="eastAsia"/>
        </w:rPr>
        <w:t>版也有自己的a</w:t>
      </w:r>
      <w:r>
        <w:t>s</w:t>
      </w:r>
      <w:r>
        <w:rPr>
          <w:rFonts w:hint="eastAsia"/>
        </w:rPr>
        <w:t>命令，也可能是x</w:t>
      </w:r>
      <w:r>
        <w:t>xxx-as</w:t>
      </w:r>
      <w:r>
        <w:rPr>
          <w:rFonts w:hint="eastAsia"/>
        </w:rPr>
        <w:t>（比如a</w:t>
      </w:r>
      <w:r>
        <w:t>rm-linux-as</w:t>
      </w:r>
      <w:r>
        <w:rPr>
          <w:rFonts w:hint="eastAsia"/>
        </w:rPr>
        <w:t>）。</w:t>
      </w:r>
    </w:p>
    <w:p w:rsidR="005A3023" w:rsidRDefault="005A3023" w:rsidP="005A3023">
      <w:pPr>
        <w:ind w:firstLine="420"/>
      </w:pPr>
      <w:r>
        <w:rPr>
          <w:rFonts w:hint="eastAsia"/>
        </w:rPr>
        <w:t>“反汇编”是指将机器代码转换为汇编代码，这在调试程序时常常用到。</w:t>
      </w:r>
    </w:p>
    <w:p w:rsidR="005A3023" w:rsidRDefault="005A3023" w:rsidP="005A3023">
      <w:pPr>
        <w:ind w:firstLine="420"/>
      </w:pPr>
      <w:r>
        <w:rPr>
          <w:rFonts w:hint="eastAsia"/>
        </w:rPr>
        <w:t>（4）链接</w:t>
      </w:r>
    </w:p>
    <w:p w:rsidR="005A3023" w:rsidRDefault="005A3023" w:rsidP="005A3023">
      <w:pPr>
        <w:ind w:firstLine="420"/>
      </w:pPr>
      <w:r>
        <w:rPr>
          <w:rFonts w:hint="eastAsia"/>
        </w:rPr>
        <w:t>链接就是</w:t>
      </w:r>
      <w:r>
        <w:t>将上步生成的OBJ文件和系统库的OBJ文件</w:t>
      </w:r>
      <w:r>
        <w:rPr>
          <w:rFonts w:hint="eastAsia"/>
        </w:rPr>
        <w:t>、</w:t>
      </w:r>
      <w:r>
        <w:t>库文件</w:t>
      </w:r>
      <w:r>
        <w:rPr>
          <w:rFonts w:hint="eastAsia"/>
        </w:rPr>
        <w:t>链</w:t>
      </w:r>
      <w:r>
        <w:t>接起来，最终生成了可以在特定平台运行的可执行文件</w:t>
      </w:r>
      <w:r>
        <w:rPr>
          <w:rFonts w:hint="eastAsia"/>
        </w:rPr>
        <w:t>，用到的工具为ld或c</w:t>
      </w:r>
      <w:r>
        <w:t>ollect2。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编译程序时，加上-</w:t>
      </w:r>
      <w:r>
        <w:t>v</w:t>
      </w:r>
      <w:r>
        <w:rPr>
          <w:rFonts w:hint="eastAsia"/>
        </w:rPr>
        <w:t>选项就可以看到这几个步骤。比如：</w:t>
      </w:r>
    </w:p>
    <w:p w:rsidR="005A3023" w:rsidRDefault="005A3023" w:rsidP="005A3023">
      <w:pPr>
        <w:shd w:val="clear" w:color="auto" w:fill="C0C0C0"/>
        <w:ind w:firstLine="420"/>
      </w:pPr>
      <w:r>
        <w:t xml:space="preserve">gcc -o hello hello.c -v   </w:t>
      </w:r>
    </w:p>
    <w:p w:rsidR="005A3023" w:rsidRDefault="005A3023" w:rsidP="005A3023">
      <w:pPr>
        <w:ind w:firstLine="420"/>
      </w:pPr>
      <w:r>
        <w:rPr>
          <w:rFonts w:hint="eastAsia"/>
        </w:rPr>
        <w:t>可以看到很多输出结果，我们把其中的主要信息摘出来：</w:t>
      </w:r>
    </w:p>
    <w:p w:rsidR="005A3023" w:rsidRDefault="005A3023" w:rsidP="005A3023">
      <w:pPr>
        <w:shd w:val="clear" w:color="auto" w:fill="C0C0C0"/>
        <w:ind w:firstLine="420"/>
      </w:pPr>
      <w:r>
        <w:t>cc1 hello.c -o /tmp/cctETob7.s</w:t>
      </w:r>
    </w:p>
    <w:p w:rsidR="005A3023" w:rsidRDefault="005A3023" w:rsidP="005A3023">
      <w:pPr>
        <w:shd w:val="clear" w:color="auto" w:fill="C0C0C0"/>
        <w:ind w:firstLine="420"/>
      </w:pPr>
      <w:r>
        <w:t>as -o /tmp/ccvv2KbL.o /tmp/cctETob7.s</w:t>
      </w:r>
    </w:p>
    <w:p w:rsidR="005A3023" w:rsidRDefault="005A3023" w:rsidP="005A3023">
      <w:pPr>
        <w:shd w:val="clear" w:color="auto" w:fill="C0C0C0"/>
        <w:ind w:firstLine="420"/>
      </w:pPr>
      <w:r>
        <w:t>collect2</w:t>
      </w:r>
      <w:r>
        <w:rPr>
          <w:rFonts w:hint="eastAsia"/>
        </w:rPr>
        <w:t xml:space="preserve"> </w:t>
      </w:r>
      <w:r>
        <w:t>-o hello</w:t>
      </w:r>
      <w:r>
        <w:rPr>
          <w:rFonts w:hint="eastAsia"/>
        </w:rPr>
        <w:t xml:space="preserve"> </w:t>
      </w:r>
      <w:r>
        <w:t>crt1.o crti.o crtbegin.o /tmp/ccvv2KbL.o crtend.o crtn.o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t>以上</w:t>
      </w:r>
      <w:r>
        <w:rPr>
          <w:rFonts w:hint="eastAsia"/>
        </w:rPr>
        <w:t>3</w:t>
      </w:r>
      <w:r>
        <w:t>个命令分别对应于编译步骤中的预处理+编译、汇编和链接</w:t>
      </w:r>
      <w:r>
        <w:rPr>
          <w:rFonts w:hint="eastAsia"/>
        </w:rPr>
        <w:t>，ld被collect2调用来链接程序</w:t>
      </w:r>
      <w:r>
        <w:t>。预处理和编译</w:t>
      </w:r>
      <w:r>
        <w:rPr>
          <w:rFonts w:hint="eastAsia"/>
        </w:rPr>
        <w:t>被</w:t>
      </w:r>
      <w:r>
        <w:t>放在了一个命令（cc1）中进行的，可以把它再次拆分为以下两步</w:t>
      </w:r>
      <w:r>
        <w:rPr>
          <w:rFonts w:hint="eastAsia"/>
        </w:rPr>
        <w:t>：</w:t>
      </w:r>
    </w:p>
    <w:p w:rsidR="005A3023" w:rsidRDefault="005A3023" w:rsidP="005A3023">
      <w:pPr>
        <w:shd w:val="clear" w:color="auto" w:fill="C0C0C0"/>
        <w:ind w:firstLine="420"/>
      </w:pPr>
      <w:r>
        <w:t>cpp -o hello.i hello.c</w:t>
      </w:r>
    </w:p>
    <w:p w:rsidR="005A3023" w:rsidRDefault="005A3023" w:rsidP="005A3023">
      <w:pPr>
        <w:shd w:val="clear" w:color="auto" w:fill="C0C0C0"/>
        <w:ind w:firstLine="420"/>
      </w:pPr>
      <w:r>
        <w:t>cc1 hello.i -o /tmp/cctETob7.s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我们不需要手工去执行c</w:t>
      </w:r>
      <w:r>
        <w:t>pp</w:t>
      </w:r>
      <w:r>
        <w:rPr>
          <w:rFonts w:hint="eastAsia"/>
        </w:rPr>
        <w:t>、c</w:t>
      </w:r>
      <w:r>
        <w:t>c1</w:t>
      </w:r>
      <w:r>
        <w:rPr>
          <w:rFonts w:hint="eastAsia"/>
        </w:rPr>
        <w:t>、c</w:t>
      </w:r>
      <w:r>
        <w:t>ollect2</w:t>
      </w:r>
      <w:r>
        <w:rPr>
          <w:rFonts w:hint="eastAsia"/>
        </w:rPr>
        <w:t>等命令，我们直接执行g</w:t>
      </w:r>
      <w:r>
        <w:t>cc</w:t>
      </w:r>
      <w:r>
        <w:rPr>
          <w:rFonts w:hint="eastAsia"/>
        </w:rPr>
        <w:t>并指定不同的参数就可以了。</w:t>
      </w:r>
    </w:p>
    <w:p w:rsidR="005A3023" w:rsidRDefault="005A3023" w:rsidP="005A3023">
      <w:pPr>
        <w:ind w:firstLine="420"/>
      </w:pPr>
      <w:r>
        <w:rPr>
          <w:rFonts w:hint="eastAsia"/>
        </w:rPr>
        <w:t>可以通过各种选项来控制gcc的动作，下面介绍一些常用的选项。</w:t>
      </w:r>
    </w:p>
    <w:tbl>
      <w:tblPr>
        <w:tblStyle w:val="affff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5A3023" w:rsidTr="006E49C6">
        <w:tc>
          <w:tcPr>
            <w:tcW w:w="1696" w:type="dxa"/>
          </w:tcPr>
          <w:p w:rsidR="005A3023" w:rsidRDefault="005A3023" w:rsidP="006E49C6">
            <w:pPr>
              <w:ind w:firstLine="420"/>
            </w:pPr>
            <w:r>
              <w:rPr>
                <w:rFonts w:hint="eastAsia"/>
              </w:rPr>
              <w:t>常用选项</w:t>
            </w:r>
          </w:p>
        </w:tc>
        <w:tc>
          <w:tcPr>
            <w:tcW w:w="6600" w:type="dxa"/>
          </w:tcPr>
          <w:p w:rsidR="005A3023" w:rsidRDefault="005A3023" w:rsidP="006E49C6">
            <w:pPr>
              <w:ind w:firstLine="420"/>
            </w:pPr>
            <w:r>
              <w:rPr>
                <w:rFonts w:hint="eastAsia"/>
              </w:rPr>
              <w:t>描述</w:t>
            </w:r>
          </w:p>
        </w:tc>
      </w:tr>
      <w:tr w:rsidR="005A3023" w:rsidTr="006E49C6">
        <w:tc>
          <w:tcPr>
            <w:tcW w:w="1696" w:type="dxa"/>
          </w:tcPr>
          <w:p w:rsidR="005A3023" w:rsidRDefault="005A3023" w:rsidP="006E49C6">
            <w:pPr>
              <w:ind w:firstLine="420"/>
            </w:pPr>
            <w:r>
              <w:rPr>
                <w:rFonts w:hint="eastAsia"/>
              </w:rPr>
              <w:t>-</w:t>
            </w:r>
            <w:r>
              <w:t>E</w:t>
            </w:r>
          </w:p>
        </w:tc>
        <w:tc>
          <w:tcPr>
            <w:tcW w:w="6600" w:type="dxa"/>
          </w:tcPr>
          <w:p w:rsidR="005A3023" w:rsidRDefault="005A3023" w:rsidP="006E49C6">
            <w:pPr>
              <w:ind w:firstLine="420"/>
            </w:pPr>
            <w:r>
              <w:rPr>
                <w:rFonts w:hint="eastAsia"/>
              </w:rPr>
              <w:t>预处理，开发过程中想快速确定某个宏可以使用“-</w:t>
            </w:r>
            <w:r>
              <w:t>E  -dM</w:t>
            </w:r>
            <w:r>
              <w:rPr>
                <w:rFonts w:hint="eastAsia"/>
              </w:rPr>
              <w:t>”</w:t>
            </w:r>
          </w:p>
        </w:tc>
      </w:tr>
      <w:tr w:rsidR="005A3023" w:rsidTr="006E49C6">
        <w:tc>
          <w:tcPr>
            <w:tcW w:w="1696" w:type="dxa"/>
          </w:tcPr>
          <w:p w:rsidR="005A3023" w:rsidRDefault="005A3023" w:rsidP="006E49C6">
            <w:pPr>
              <w:ind w:firstLine="420"/>
            </w:pPr>
            <w:r>
              <w:rPr>
                <w:rFonts w:hint="eastAsia"/>
              </w:rPr>
              <w:t>-</w:t>
            </w:r>
            <w:r>
              <w:t>c</w:t>
            </w:r>
          </w:p>
        </w:tc>
        <w:tc>
          <w:tcPr>
            <w:tcW w:w="6600" w:type="dxa"/>
          </w:tcPr>
          <w:p w:rsidR="005A3023" w:rsidRDefault="005A3023" w:rsidP="006E49C6">
            <w:pPr>
              <w:ind w:firstLine="420"/>
            </w:pPr>
            <w:r>
              <w:rPr>
                <w:rFonts w:hint="eastAsia"/>
              </w:rPr>
              <w:t>把预处理、编译、汇编都做了，但是不链接</w:t>
            </w:r>
          </w:p>
        </w:tc>
      </w:tr>
      <w:tr w:rsidR="005A3023" w:rsidTr="006E49C6">
        <w:tc>
          <w:tcPr>
            <w:tcW w:w="1696" w:type="dxa"/>
          </w:tcPr>
          <w:p w:rsidR="005A3023" w:rsidRDefault="005A3023" w:rsidP="006E49C6">
            <w:pPr>
              <w:ind w:firstLine="420"/>
            </w:pPr>
            <w:r>
              <w:rPr>
                <w:rFonts w:hint="eastAsia"/>
              </w:rPr>
              <w:t>-</w:t>
            </w:r>
            <w:r>
              <w:t>o</w:t>
            </w:r>
          </w:p>
        </w:tc>
        <w:tc>
          <w:tcPr>
            <w:tcW w:w="6600" w:type="dxa"/>
          </w:tcPr>
          <w:p w:rsidR="005A3023" w:rsidRDefault="005A3023" w:rsidP="006E49C6">
            <w:pPr>
              <w:ind w:firstLine="420"/>
            </w:pPr>
            <w:r>
              <w:rPr>
                <w:rFonts w:hint="eastAsia"/>
              </w:rPr>
              <w:t>指定输出文件</w:t>
            </w:r>
          </w:p>
        </w:tc>
      </w:tr>
      <w:tr w:rsidR="005A3023" w:rsidTr="006E49C6">
        <w:tc>
          <w:tcPr>
            <w:tcW w:w="1696" w:type="dxa"/>
          </w:tcPr>
          <w:p w:rsidR="005A3023" w:rsidRDefault="005A3023" w:rsidP="006E49C6">
            <w:pPr>
              <w:ind w:firstLine="420"/>
            </w:pPr>
            <w:r>
              <w:rPr>
                <w:rFonts w:hint="eastAsia"/>
              </w:rPr>
              <w:t>-</w:t>
            </w:r>
            <w:r>
              <w:t>I</w:t>
            </w:r>
          </w:p>
        </w:tc>
        <w:tc>
          <w:tcPr>
            <w:tcW w:w="6600" w:type="dxa"/>
          </w:tcPr>
          <w:p w:rsidR="005A3023" w:rsidRDefault="005A3023" w:rsidP="006E49C6">
            <w:pPr>
              <w:ind w:firstLine="420"/>
            </w:pPr>
            <w:r>
              <w:rPr>
                <w:rFonts w:hint="eastAsia"/>
              </w:rPr>
              <w:t>指定头文件目录</w:t>
            </w:r>
          </w:p>
        </w:tc>
      </w:tr>
      <w:tr w:rsidR="005A3023" w:rsidTr="006E49C6">
        <w:tc>
          <w:tcPr>
            <w:tcW w:w="1696" w:type="dxa"/>
          </w:tcPr>
          <w:p w:rsidR="005A3023" w:rsidRDefault="005A3023" w:rsidP="006E49C6">
            <w:pPr>
              <w:ind w:firstLine="420"/>
            </w:pPr>
            <w:r>
              <w:rPr>
                <w:rFonts w:hint="eastAsia"/>
              </w:rPr>
              <w:t>-</w:t>
            </w:r>
            <w:r>
              <w:t>L</w:t>
            </w:r>
          </w:p>
        </w:tc>
        <w:tc>
          <w:tcPr>
            <w:tcW w:w="6600" w:type="dxa"/>
          </w:tcPr>
          <w:p w:rsidR="005A3023" w:rsidRDefault="005A3023" w:rsidP="006E49C6">
            <w:pPr>
              <w:ind w:firstLine="420"/>
            </w:pPr>
            <w:r>
              <w:rPr>
                <w:rFonts w:hint="eastAsia"/>
              </w:rPr>
              <w:t>指定链接时库文件目录</w:t>
            </w:r>
          </w:p>
        </w:tc>
      </w:tr>
      <w:tr w:rsidR="005A3023" w:rsidTr="006E49C6">
        <w:tc>
          <w:tcPr>
            <w:tcW w:w="1696" w:type="dxa"/>
          </w:tcPr>
          <w:p w:rsidR="005A3023" w:rsidRDefault="005A3023" w:rsidP="006E49C6">
            <w:pPr>
              <w:ind w:firstLine="420"/>
            </w:pPr>
            <w:r>
              <w:rPr>
                <w:rFonts w:hint="eastAsia"/>
              </w:rPr>
              <w:t>-</w:t>
            </w:r>
            <w:r>
              <w:t>l</w:t>
            </w:r>
          </w:p>
        </w:tc>
        <w:tc>
          <w:tcPr>
            <w:tcW w:w="6600" w:type="dxa"/>
          </w:tcPr>
          <w:p w:rsidR="005A3023" w:rsidRDefault="005A3023" w:rsidP="006E49C6">
            <w:pPr>
              <w:ind w:firstLine="420"/>
            </w:pPr>
            <w:r>
              <w:rPr>
                <w:rFonts w:hint="eastAsia"/>
              </w:rPr>
              <w:t>指定链接哪一个库文件</w:t>
            </w:r>
          </w:p>
        </w:tc>
      </w:tr>
    </w:tbl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pStyle w:val="32"/>
      </w:pPr>
      <w:r>
        <w:t>2.3</w:t>
      </w:r>
      <w:r>
        <w:tab/>
        <w:t>GCC</w:t>
      </w:r>
      <w:r>
        <w:rPr>
          <w:rFonts w:hint="eastAsia"/>
        </w:rPr>
        <w:t>总体选项</w:t>
      </w:r>
      <w:r>
        <w:rPr>
          <w:rFonts w:hint="eastAsia"/>
        </w:rPr>
        <w:t>(Overall Option)</w:t>
      </w:r>
    </w:p>
    <w:p w:rsidR="005A3023" w:rsidRDefault="005A3023" w:rsidP="005A3023">
      <w:pPr>
        <w:ind w:firstLine="420"/>
      </w:pPr>
      <w:r>
        <w:rPr>
          <w:rFonts w:hint="eastAsia"/>
        </w:rPr>
        <w:t>（1）</w:t>
      </w:r>
      <w:r>
        <w:t>-c</w:t>
      </w:r>
    </w:p>
    <w:p w:rsidR="005A3023" w:rsidRDefault="005A3023" w:rsidP="005A3023">
      <w:pPr>
        <w:ind w:firstLine="420"/>
      </w:pPr>
      <w:r>
        <w:rPr>
          <w:rFonts w:hint="eastAsia"/>
        </w:rPr>
        <w:t>预处理、编译和汇编源文件，但是不作链接，编译器根据源文件生成OBJ文件。缺省情况下，GCC通过用`.o'替换源文件名的后缀`.c'，`.i'，`.s'等，产生OBJ文件名。可以使用-o选项选择其他名字。GCC忽略-c选项后面任何无法识别的输入文件。</w:t>
      </w:r>
    </w:p>
    <w:p w:rsidR="005A3023" w:rsidRDefault="005A3023" w:rsidP="005A3023">
      <w:pPr>
        <w:ind w:firstLine="420"/>
      </w:pPr>
      <w:r>
        <w:rPr>
          <w:rFonts w:hint="eastAsia"/>
        </w:rPr>
        <w:t>（2）</w:t>
      </w:r>
      <w:r>
        <w:t>-S</w:t>
      </w:r>
    </w:p>
    <w:p w:rsidR="005A3023" w:rsidRDefault="005A3023" w:rsidP="005A3023">
      <w:pPr>
        <w:ind w:firstLine="420"/>
      </w:pPr>
      <w:r>
        <w:rPr>
          <w:rFonts w:hint="eastAsia"/>
        </w:rPr>
        <w:t>编译后即停止，不进行汇编。对于每个输入的非汇编语言文件，输出结果是汇编语言文件。缺省情况下，GCC通过用`.s'替换源文件名后缀`.c'，`.i'等等，产生汇编文件名。可以使用-o选项选择其他名字。GCC忽略任何不需要汇编的输入文件。</w:t>
      </w:r>
    </w:p>
    <w:p w:rsidR="005A3023" w:rsidRDefault="005A3023" w:rsidP="005A3023">
      <w:pPr>
        <w:ind w:firstLine="420"/>
      </w:pPr>
      <w:r>
        <w:rPr>
          <w:rFonts w:hint="eastAsia"/>
        </w:rPr>
        <w:t>（3）</w:t>
      </w:r>
      <w:r>
        <w:t>-E</w:t>
      </w:r>
    </w:p>
    <w:p w:rsidR="005A3023" w:rsidRDefault="005A3023" w:rsidP="005A3023">
      <w:pPr>
        <w:ind w:firstLine="420"/>
      </w:pPr>
      <w:r>
        <w:rPr>
          <w:rFonts w:hint="eastAsia"/>
        </w:rPr>
        <w:t>预处理后即停止，不进行编译。预处理后的代码送往标准输出。</w:t>
      </w:r>
    </w:p>
    <w:p w:rsidR="005A3023" w:rsidRDefault="005A3023" w:rsidP="005A3023">
      <w:pPr>
        <w:ind w:firstLine="420"/>
      </w:pPr>
      <w:r>
        <w:rPr>
          <w:rFonts w:hint="eastAsia"/>
        </w:rPr>
        <w:t>（4）</w:t>
      </w:r>
      <w:r>
        <w:t>-o file</w:t>
      </w:r>
    </w:p>
    <w:p w:rsidR="005A3023" w:rsidRDefault="005A3023" w:rsidP="005A3023">
      <w:pPr>
        <w:ind w:firstLine="420"/>
      </w:pPr>
      <w:r>
        <w:rPr>
          <w:rFonts w:hint="eastAsia"/>
        </w:rPr>
        <w:t>指定输出文件为file。无论是预处理、编译、汇编还是链接，这个选项都可以使用。如果没有使用`-o'选项，默认的输出结果是：可执行文件为`a.out'；修改输入文件的名称是`source.suffix'，则它的OBJ文件是`source.o'，汇编文件是 `source.s'，而预处理后的C源代码送往标准输出。</w:t>
      </w:r>
    </w:p>
    <w:p w:rsidR="005A3023" w:rsidRDefault="005A3023" w:rsidP="005A3023">
      <w:pPr>
        <w:ind w:firstLine="420"/>
      </w:pPr>
      <w:r>
        <w:rPr>
          <w:rFonts w:hint="eastAsia"/>
        </w:rPr>
        <w:t>（5）</w:t>
      </w:r>
      <w:r>
        <w:t>-v</w:t>
      </w:r>
    </w:p>
    <w:p w:rsidR="005A3023" w:rsidRDefault="005A3023" w:rsidP="005A3023">
      <w:pPr>
        <w:ind w:firstLine="420"/>
      </w:pPr>
      <w:r>
        <w:rPr>
          <w:rFonts w:hint="eastAsia"/>
        </w:rPr>
        <w:t>显示制作GCC工具自身时的配置命令；同时显示编译器驱动程序、预处理器、编译器的版本号。</w:t>
      </w:r>
    </w:p>
    <w:p w:rsidR="005A3023" w:rsidRDefault="005A3023" w:rsidP="005A3023">
      <w:pPr>
        <w:ind w:firstLine="420"/>
      </w:pPr>
      <w:r>
        <w:rPr>
          <w:rFonts w:hint="eastAsia"/>
        </w:rPr>
        <w:t>以一个程序为例，它包含三个文件，代码在</w:t>
      </w:r>
      <w:r>
        <w:t>02_</w:t>
      </w:r>
      <w:r>
        <w:rPr>
          <w:rFonts w:hint="eastAsia"/>
        </w:rPr>
        <w:t>options目录下。下面列出源码：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>File: main.c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 xml:space="preserve">01 </w:t>
      </w:r>
      <w:r>
        <w:t>#include &lt;stdio.h&gt;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 xml:space="preserve">02 </w:t>
      </w:r>
      <w:r>
        <w:t>#include "sub.h"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 xml:space="preserve">03 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 xml:space="preserve">04 </w:t>
      </w:r>
      <w:r>
        <w:t>int main(int argc, char *argv[])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 xml:space="preserve">05 </w:t>
      </w:r>
      <w:r>
        <w:t>{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 xml:space="preserve">06        </w:t>
      </w:r>
      <w:r>
        <w:t>int i;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 xml:space="preserve">07 </w:t>
      </w:r>
      <w:r>
        <w:t xml:space="preserve">       printf("Main fun!\n");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 xml:space="preserve">08 </w:t>
      </w:r>
      <w:r>
        <w:t xml:space="preserve">       sub_fun();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 xml:space="preserve">09 </w:t>
      </w:r>
      <w:r>
        <w:t xml:space="preserve">       return 0;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 xml:space="preserve">10 </w:t>
      </w:r>
      <w:r>
        <w:t>}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 xml:space="preserve">11 </w:t>
      </w:r>
    </w:p>
    <w:p w:rsidR="005A3023" w:rsidRDefault="005A3023" w:rsidP="005A3023">
      <w:pPr>
        <w:shd w:val="clear" w:color="auto" w:fill="C0C0C0"/>
        <w:ind w:firstLine="420"/>
      </w:pP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>File: sub.h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lastRenderedPageBreak/>
        <w:t xml:space="preserve">01 </w:t>
      </w:r>
      <w:r>
        <w:t>void sub_fun(void);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 xml:space="preserve">02 </w:t>
      </w:r>
    </w:p>
    <w:p w:rsidR="005A3023" w:rsidRDefault="005A3023" w:rsidP="005A3023">
      <w:pPr>
        <w:shd w:val="clear" w:color="auto" w:fill="C0C0C0"/>
        <w:ind w:firstLine="420"/>
      </w:pP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>File: sub.c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 xml:space="preserve">01 </w:t>
      </w:r>
      <w:r>
        <w:t>void sub_fun(void)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 xml:space="preserve">02 </w:t>
      </w:r>
      <w:r>
        <w:t>{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 xml:space="preserve">03 </w:t>
      </w:r>
      <w:r>
        <w:t xml:space="preserve">       printf("Sub fun!\n");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 xml:space="preserve">04 </w:t>
      </w:r>
      <w:r>
        <w:t>}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 xml:space="preserve">05 </w:t>
      </w:r>
    </w:p>
    <w:p w:rsidR="005A3023" w:rsidRDefault="005A3023" w:rsidP="005A3023">
      <w:pPr>
        <w:ind w:firstLine="420"/>
      </w:pPr>
      <w:r>
        <w:t>ARM</w:t>
      </w:r>
      <w:r>
        <w:rPr>
          <w:rFonts w:hint="eastAsia"/>
        </w:rPr>
        <w:t>版本的编译工具与gcc、ld等工具的使用方法相似，很多选项是一样的。本节使用gcc、ld等工具进行编译、链接，这样可以在PC上直接看到运行结果。使用上面介绍的选项进行编译，命令如下：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>$ gcc  -c  -o  main.o  main.c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>$ gcc  -c  -o  sub.o  sub.c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 xml:space="preserve">$ </w:t>
      </w:r>
      <w:r>
        <w:t xml:space="preserve">gcc </w:t>
      </w:r>
      <w:r>
        <w:rPr>
          <w:rFonts w:hint="eastAsia"/>
        </w:rPr>
        <w:t xml:space="preserve"> </w:t>
      </w:r>
      <w:r>
        <w:t xml:space="preserve">-o </w:t>
      </w:r>
      <w:r>
        <w:rPr>
          <w:rFonts w:hint="eastAsia"/>
        </w:rPr>
        <w:t xml:space="preserve"> </w:t>
      </w:r>
      <w:r>
        <w:t xml:space="preserve">test </w:t>
      </w:r>
      <w:r>
        <w:rPr>
          <w:rFonts w:hint="eastAsia"/>
        </w:rPr>
        <w:t xml:space="preserve"> </w:t>
      </w:r>
      <w:r>
        <w:t xml:space="preserve">main.o </w:t>
      </w:r>
      <w:r>
        <w:rPr>
          <w:rFonts w:hint="eastAsia"/>
        </w:rPr>
        <w:t xml:space="preserve"> </w:t>
      </w:r>
      <w:r>
        <w:t>sub.o</w:t>
      </w:r>
    </w:p>
    <w:p w:rsidR="005A3023" w:rsidRDefault="005A3023" w:rsidP="005A3023">
      <w:pPr>
        <w:ind w:firstLine="420"/>
      </w:pPr>
      <w:r>
        <w:rPr>
          <w:rFonts w:hint="eastAsia"/>
        </w:rPr>
        <w:t>其中，main.o、sub.o是经过了预处理、编译、汇编后生成的OBJ文件，它们还没有被链接成可执行文件；最后一步将它们链接成可执行文件test，可以直接运行以下命令：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>$</w:t>
      </w:r>
      <w:r>
        <w:t xml:space="preserve"> ./test</w:t>
      </w:r>
    </w:p>
    <w:p w:rsidR="005A3023" w:rsidRDefault="005A3023" w:rsidP="005A3023">
      <w:pPr>
        <w:shd w:val="clear" w:color="auto" w:fill="C0C0C0"/>
        <w:ind w:firstLine="420"/>
      </w:pPr>
      <w:r>
        <w:t>Main fun!</w:t>
      </w:r>
    </w:p>
    <w:p w:rsidR="005A3023" w:rsidRDefault="005A3023" w:rsidP="005A3023">
      <w:pPr>
        <w:shd w:val="clear" w:color="auto" w:fill="C0C0C0"/>
        <w:ind w:firstLine="420"/>
      </w:pPr>
      <w:r>
        <w:t>Sub fun!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现在试试其他选项，以下命令生成的main.s是main.c的汇编语言文件：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>$ gcc  -S  -o  main.s  main.c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 xml:space="preserve">以下命令对main.c进行预处理，并将得到的结果打印出来。里面扩展了所有包含的文件、所有定义的宏。在编写程序时，有时候查找某个宏定义是非常繁琐的事，可以使用`-dM </w:t>
      </w:r>
      <w:r>
        <w:t>–</w:t>
      </w:r>
      <w:r>
        <w:rPr>
          <w:rFonts w:hint="eastAsia"/>
        </w:rPr>
        <w:t>E</w:t>
      </w:r>
      <w:r>
        <w:t>’</w:t>
      </w:r>
      <w:r>
        <w:rPr>
          <w:rFonts w:hint="eastAsia"/>
        </w:rPr>
        <w:t>选项来查看。命令如下：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>$ gcc  -E  main.c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pStyle w:val="32"/>
      </w:pPr>
      <w:r>
        <w:t>2.4</w:t>
      </w:r>
      <w:r>
        <w:tab/>
      </w:r>
      <w:r>
        <w:rPr>
          <w:rFonts w:hint="eastAsia"/>
        </w:rPr>
        <w:t>警告选项</w:t>
      </w:r>
      <w:r>
        <w:rPr>
          <w:rFonts w:hint="eastAsia"/>
        </w:rPr>
        <w:t>(Warning Option)</w:t>
      </w:r>
    </w:p>
    <w:p w:rsidR="005A3023" w:rsidRDefault="005A3023" w:rsidP="005A3023">
      <w:pPr>
        <w:ind w:firstLine="420"/>
      </w:pPr>
      <w:r>
        <w:rPr>
          <w:rFonts w:hint="eastAsia"/>
        </w:rPr>
        <w:t>（1）</w:t>
      </w:r>
      <w:r>
        <w:t>-Wall</w:t>
      </w:r>
    </w:p>
    <w:p w:rsidR="005A3023" w:rsidRDefault="005A3023" w:rsidP="005A3023">
      <w:pPr>
        <w:ind w:firstLine="420"/>
      </w:pPr>
      <w:r>
        <w:rPr>
          <w:rFonts w:hint="eastAsia"/>
        </w:rPr>
        <w:t>这个选项基本打开了所有需要注意的警告信息，比如没有指定类型的声明、在声明之前就使用的函数、局部变量除了声明就没再使用等。</w:t>
      </w:r>
    </w:p>
    <w:p w:rsidR="005A3023" w:rsidRDefault="005A3023" w:rsidP="005A3023">
      <w:pPr>
        <w:ind w:firstLine="420"/>
      </w:pPr>
      <w:r>
        <w:rPr>
          <w:rFonts w:hint="eastAsia"/>
        </w:rPr>
        <w:t xml:space="preserve">上面的main.c文件中，第6行定义的变量i没有被使用，但是使用“gcc </w:t>
      </w:r>
      <w:r>
        <w:t>–</w:t>
      </w:r>
      <w:r>
        <w:rPr>
          <w:rFonts w:hint="eastAsia"/>
        </w:rPr>
        <w:t xml:space="preserve">c </w:t>
      </w:r>
      <w:r>
        <w:t>–</w:t>
      </w:r>
      <w:r>
        <w:rPr>
          <w:rFonts w:hint="eastAsia"/>
        </w:rPr>
        <w:t>o main.o main.c”进行编译时并没有出现提示。</w:t>
      </w:r>
    </w:p>
    <w:p w:rsidR="005A3023" w:rsidRDefault="005A3023" w:rsidP="005A3023">
      <w:pPr>
        <w:ind w:firstLine="420"/>
      </w:pPr>
      <w:r>
        <w:rPr>
          <w:rFonts w:hint="eastAsia"/>
        </w:rPr>
        <w:t>可以加上-Wall选项，例子如下：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 xml:space="preserve">$ </w:t>
      </w:r>
      <w:r>
        <w:t>gcc -Wall -c main.c</w:t>
      </w:r>
    </w:p>
    <w:p w:rsidR="005A3023" w:rsidRDefault="005A3023" w:rsidP="005A3023">
      <w:pPr>
        <w:ind w:firstLine="420"/>
      </w:pPr>
      <w:r>
        <w:rPr>
          <w:rFonts w:hint="eastAsia"/>
        </w:rPr>
        <w:t>执行上述命令后，得到如下警告信息：</w:t>
      </w:r>
    </w:p>
    <w:p w:rsidR="005A3023" w:rsidRDefault="005A3023" w:rsidP="005A3023">
      <w:pPr>
        <w:shd w:val="clear" w:color="auto" w:fill="C0C0C0"/>
        <w:ind w:firstLine="420"/>
      </w:pPr>
      <w:r>
        <w:t>main.c: In function `main':</w:t>
      </w:r>
    </w:p>
    <w:p w:rsidR="005A3023" w:rsidRDefault="005A3023" w:rsidP="005A3023">
      <w:pPr>
        <w:shd w:val="clear" w:color="auto" w:fill="C0C0C0"/>
        <w:ind w:firstLine="420"/>
      </w:pPr>
      <w:r>
        <w:t>main.c:6: warning: unused variable `i'</w:t>
      </w:r>
    </w:p>
    <w:p w:rsidR="005A3023" w:rsidRDefault="005A3023" w:rsidP="005A3023">
      <w:pPr>
        <w:ind w:firstLine="420"/>
      </w:pPr>
      <w:r>
        <w:rPr>
          <w:rFonts w:hint="eastAsia"/>
        </w:rPr>
        <w:t>这个警告虽然对程序没有坏的影响，但是有些警告需要加以关注，比如类型匹配的警告等。</w:t>
      </w:r>
    </w:p>
    <w:p w:rsidR="005A3023" w:rsidRDefault="005A3023" w:rsidP="005A3023">
      <w:pPr>
        <w:ind w:firstLine="420"/>
      </w:pPr>
    </w:p>
    <w:p w:rsidR="005A3023" w:rsidRDefault="005A3023" w:rsidP="005A3023">
      <w:pPr>
        <w:pStyle w:val="32"/>
      </w:pPr>
      <w:r>
        <w:t>2.5</w:t>
      </w:r>
      <w:r>
        <w:tab/>
      </w:r>
      <w:r>
        <w:rPr>
          <w:rFonts w:hint="eastAsia"/>
        </w:rPr>
        <w:t>调试选项</w:t>
      </w:r>
      <w:r>
        <w:t>(Debugging Option)</w:t>
      </w:r>
    </w:p>
    <w:p w:rsidR="005A3023" w:rsidRDefault="005A3023" w:rsidP="005A3023">
      <w:pPr>
        <w:ind w:firstLine="420"/>
      </w:pPr>
      <w:r>
        <w:rPr>
          <w:rFonts w:hint="eastAsia"/>
        </w:rPr>
        <w:t>（1）</w:t>
      </w:r>
      <w:r>
        <w:t>-g</w:t>
      </w:r>
    </w:p>
    <w:p w:rsidR="005A3023" w:rsidRDefault="005A3023" w:rsidP="005A3023">
      <w:pPr>
        <w:ind w:firstLine="420"/>
      </w:pPr>
      <w:r>
        <w:rPr>
          <w:rFonts w:hint="eastAsia"/>
        </w:rPr>
        <w:t>以操作系统的本地格式(stabs，COFF，XCOFF，或DWARF)产生调试信息，GDB能够使用这些调试信息。在大多数使用stabs格式的系统上，`-g'选项加入只有GDB才使用的额外调试信息。可以使用下面的选项来生成额外的信息：`-gstabs+'，`-gstabs'，`-gxcoff+'，`-gxcoff'，`-gdwarf+'或`-gdwarf'，具体用法请读者参考GCC手册。</w:t>
      </w:r>
    </w:p>
    <w:p w:rsidR="005A3023" w:rsidRDefault="005A3023" w:rsidP="005A3023">
      <w:pPr>
        <w:ind w:firstLine="420"/>
      </w:pPr>
    </w:p>
    <w:p w:rsidR="005A3023" w:rsidRDefault="005A3023" w:rsidP="005A3023">
      <w:pPr>
        <w:pStyle w:val="32"/>
      </w:pPr>
      <w:r>
        <w:t>2.6</w:t>
      </w:r>
      <w:r>
        <w:tab/>
      </w:r>
      <w:r>
        <w:rPr>
          <w:rFonts w:hint="eastAsia"/>
        </w:rPr>
        <w:t>优化选项</w:t>
      </w:r>
      <w:r>
        <w:rPr>
          <w:rFonts w:hint="eastAsia"/>
        </w:rPr>
        <w:t>(Optimization Option)</w:t>
      </w:r>
    </w:p>
    <w:p w:rsidR="005A3023" w:rsidRDefault="005A3023" w:rsidP="005A3023">
      <w:pPr>
        <w:ind w:firstLine="420"/>
      </w:pPr>
      <w:r>
        <w:rPr>
          <w:rFonts w:hint="eastAsia"/>
        </w:rPr>
        <w:t>（1）</w:t>
      </w:r>
      <w:r>
        <w:t>-O</w:t>
      </w:r>
      <w:r>
        <w:rPr>
          <w:rFonts w:hint="eastAsia"/>
        </w:rPr>
        <w:t>或</w:t>
      </w:r>
      <w:r>
        <w:t>-O1</w:t>
      </w:r>
    </w:p>
    <w:p w:rsidR="005A3023" w:rsidRDefault="005A3023" w:rsidP="005A3023">
      <w:pPr>
        <w:ind w:firstLine="420"/>
      </w:pPr>
      <w:r>
        <w:rPr>
          <w:rFonts w:hint="eastAsia"/>
        </w:rPr>
        <w:t>优化：对于大函数，优化编译的过程将占用稍微多的时间和相当大的内存。不使用`-O'或`-O1'选项的目的是减少编译的开销，使编译结果能够调试、语句是独立的：如果在两条语句之间用断点中止程序，可以对任何变量重新赋值，或者在函数体内把程序计数器指到其他语句，以及从源程序中精确地获取你所期待的结果。</w:t>
      </w:r>
    </w:p>
    <w:p w:rsidR="005A3023" w:rsidRDefault="005A3023" w:rsidP="005A3023">
      <w:pPr>
        <w:ind w:firstLine="420"/>
      </w:pPr>
      <w:r>
        <w:rPr>
          <w:rFonts w:hint="eastAsia"/>
        </w:rPr>
        <w:t>不使用`-O'或`-O1'选项时，只有声明了register的变量才分配使用寄存器。</w:t>
      </w:r>
    </w:p>
    <w:p w:rsidR="005A3023" w:rsidRDefault="005A3023" w:rsidP="005A3023">
      <w:pPr>
        <w:ind w:firstLine="420"/>
      </w:pPr>
      <w:r>
        <w:rPr>
          <w:rFonts w:hint="eastAsia"/>
        </w:rPr>
        <w:t>使用了`-O'或`-O1'选项，编译器会试图减少目标码的大小和执行时间。如果指定了`-O'或`-O1'选项,，`-fthread-jumps'和`-fdefer-pop'选项将被打开。在有delay slot的机器上，`-fdelayed-branch'选项将被打开。在即使没有帧指针 (frame pointer)也支持调试的机器上，`-fomit-frame-pointer'选项将被打开。某些机器上还可能会打开其他选项。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（2）</w:t>
      </w:r>
      <w:r>
        <w:t>-O2</w:t>
      </w:r>
    </w:p>
    <w:p w:rsidR="005A3023" w:rsidRDefault="005A3023" w:rsidP="005A3023">
      <w:pPr>
        <w:ind w:firstLine="420"/>
      </w:pPr>
      <w:r>
        <w:rPr>
          <w:rFonts w:hint="eastAsia"/>
        </w:rPr>
        <w:t>多优化一些。除了涉及空间和速度交换的优化选项，执行几乎所有的优化工作。例如不进行循环展开(loop unrolling)和函数内嵌(inlining)。和`-O'或`-O1'选项比较，这个选项既增加了编译时间，也提高了生成代码的运行效果。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（3）</w:t>
      </w:r>
      <w:r>
        <w:t>-O3</w:t>
      </w:r>
    </w:p>
    <w:p w:rsidR="005A3023" w:rsidRDefault="005A3023" w:rsidP="005A3023">
      <w:pPr>
        <w:ind w:firstLine="420"/>
      </w:pPr>
      <w:r>
        <w:rPr>
          <w:rFonts w:hint="eastAsia"/>
        </w:rPr>
        <w:t>优化的更多。除了打开-O2所做的一切，它还打开了-finline-functions选项。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（4）</w:t>
      </w:r>
      <w:r>
        <w:t>-O0</w:t>
      </w:r>
    </w:p>
    <w:p w:rsidR="005A3023" w:rsidRDefault="005A3023" w:rsidP="005A3023">
      <w:pPr>
        <w:ind w:firstLine="420"/>
      </w:pPr>
      <w:r>
        <w:rPr>
          <w:rFonts w:hint="eastAsia"/>
        </w:rPr>
        <w:t>不优化。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如果指定了多个-O选项，不管带不带数字，生效的是最后一个选项。</w:t>
      </w:r>
    </w:p>
    <w:p w:rsidR="005A3023" w:rsidRDefault="005A3023" w:rsidP="005A3023">
      <w:pPr>
        <w:ind w:firstLine="420"/>
      </w:pPr>
      <w:r>
        <w:rPr>
          <w:rFonts w:hint="eastAsia"/>
        </w:rPr>
        <w:t>在一般应用中，经常使用</w:t>
      </w:r>
      <w:r>
        <w:t>-O2</w:t>
      </w:r>
      <w:r>
        <w:rPr>
          <w:rFonts w:hint="eastAsia"/>
        </w:rPr>
        <w:t>选项，比如对于options程序：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>$ gcc  -O2  -c  -o  main.o  main.c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>$ gcc  -O2  -c  -o  sub.o  sub.c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 xml:space="preserve">$ </w:t>
      </w:r>
      <w:r>
        <w:t xml:space="preserve">gcc </w:t>
      </w:r>
      <w:r>
        <w:rPr>
          <w:rFonts w:hint="eastAsia"/>
        </w:rPr>
        <w:t xml:space="preserve"> </w:t>
      </w:r>
      <w:r>
        <w:t xml:space="preserve">-o </w:t>
      </w:r>
      <w:r>
        <w:rPr>
          <w:rFonts w:hint="eastAsia"/>
        </w:rPr>
        <w:t xml:space="preserve"> </w:t>
      </w:r>
      <w:r>
        <w:t xml:space="preserve">test </w:t>
      </w:r>
      <w:r>
        <w:rPr>
          <w:rFonts w:hint="eastAsia"/>
        </w:rPr>
        <w:t xml:space="preserve"> </w:t>
      </w:r>
      <w:r>
        <w:t xml:space="preserve">main.o </w:t>
      </w:r>
      <w:r>
        <w:rPr>
          <w:rFonts w:hint="eastAsia"/>
        </w:rPr>
        <w:t xml:space="preserve"> </w:t>
      </w:r>
      <w:r>
        <w:t>sub.o</w:t>
      </w:r>
    </w:p>
    <w:p w:rsidR="005A3023" w:rsidRDefault="005A3023" w:rsidP="005A3023">
      <w:pPr>
        <w:ind w:firstLine="420"/>
      </w:pPr>
    </w:p>
    <w:p w:rsidR="005A3023" w:rsidRDefault="005A3023" w:rsidP="005A3023">
      <w:pPr>
        <w:pStyle w:val="32"/>
      </w:pPr>
      <w:r>
        <w:t>2.7</w:t>
      </w:r>
      <w:r>
        <w:tab/>
      </w:r>
      <w:r>
        <w:rPr>
          <w:rFonts w:hint="eastAsia"/>
        </w:rPr>
        <w:t>链接器选项</w:t>
      </w:r>
      <w:r>
        <w:rPr>
          <w:rFonts w:hint="eastAsia"/>
        </w:rPr>
        <w:t>(Linker Option)</w:t>
      </w:r>
    </w:p>
    <w:p w:rsidR="005A3023" w:rsidRDefault="005A3023" w:rsidP="005A3023">
      <w:pPr>
        <w:ind w:firstLine="420"/>
      </w:pPr>
      <w:r>
        <w:rPr>
          <w:rFonts w:hint="eastAsia"/>
        </w:rPr>
        <w:t>下面的选项用于链接OBJ文件，输出可执行文件或库文件。</w:t>
      </w:r>
    </w:p>
    <w:p w:rsidR="005A3023" w:rsidRDefault="005A3023" w:rsidP="005A3023">
      <w:pPr>
        <w:ind w:firstLine="420"/>
      </w:pPr>
      <w:r>
        <w:rPr>
          <w:rFonts w:hint="eastAsia"/>
        </w:rPr>
        <w:t>（1）</w:t>
      </w:r>
      <w:r>
        <w:t>object-file-name</w:t>
      </w:r>
    </w:p>
    <w:p w:rsidR="005A3023" w:rsidRDefault="005A3023" w:rsidP="005A3023">
      <w:pPr>
        <w:ind w:firstLine="420"/>
      </w:pPr>
      <w:r>
        <w:rPr>
          <w:rFonts w:hint="eastAsia"/>
        </w:rPr>
        <w:t>如果某些文件没有特别明确的后缀(a special recognized suffix)，GCC就认为他们是OBJ</w:t>
      </w:r>
      <w:r>
        <w:rPr>
          <w:rFonts w:hint="eastAsia"/>
        </w:rPr>
        <w:lastRenderedPageBreak/>
        <w:t>文件或库文件(根据文件内容,链接器能够区分OBJ文件和库文件)。如果GCC执行链接操作，这些OBJ文件将成为链接器的输入文件。</w:t>
      </w:r>
    </w:p>
    <w:p w:rsidR="005A3023" w:rsidRDefault="005A3023" w:rsidP="005A3023">
      <w:pPr>
        <w:ind w:firstLine="420"/>
      </w:pPr>
      <w:r>
        <w:rPr>
          <w:rFonts w:hint="eastAsia"/>
        </w:rPr>
        <w:t>比如上面的“gcc -o test main.o sub.o”中，main.o、sub.o就是输入的文件。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（2）</w:t>
      </w:r>
      <w:r>
        <w:t>-llibrary</w:t>
      </w:r>
    </w:p>
    <w:p w:rsidR="005A3023" w:rsidRDefault="005A3023" w:rsidP="005A3023">
      <w:pPr>
        <w:ind w:firstLine="420"/>
      </w:pPr>
      <w:r>
        <w:rPr>
          <w:rFonts w:hint="eastAsia"/>
        </w:rPr>
        <w:t>链接名为library的库文件。</w:t>
      </w:r>
    </w:p>
    <w:p w:rsidR="005A3023" w:rsidRDefault="005A3023" w:rsidP="005A3023">
      <w:pPr>
        <w:ind w:firstLine="420"/>
      </w:pPr>
      <w:r>
        <w:rPr>
          <w:rFonts w:hint="eastAsia"/>
        </w:rPr>
        <w:t>链接器在标准搜索目录中寻找这个库文件，库文件的真正名字是`liblibrary.a'。搜索目录除了一些系统标准目录外，还包括用户以`-L'选项指定的路径。一般说来用这个方法找到的文件是库文件──即由OBJ文件组成的归档文件(archive file)。链接器处理归档文件的方法是：扫描归档文件，寻找某些成员，这些成员的符号目前已被引用，不过还没有被定义。但是，如果链接器找到普通的OBJ文件，而不是库文件，就把这个OBJ文件按平常方式链接进来。指定`-l'选项和指定文件名的唯一区别是，`-l</w:t>
      </w:r>
      <w:r>
        <w:t>’</w:t>
      </w:r>
      <w:r>
        <w:rPr>
          <w:rFonts w:hint="eastAsia"/>
        </w:rPr>
        <w:t>选项用`lib'和`.a'把library包裹起来，而且搜索一些目录。</w:t>
      </w:r>
    </w:p>
    <w:p w:rsidR="005A3023" w:rsidRDefault="005A3023" w:rsidP="005A3023">
      <w:pPr>
        <w:ind w:firstLine="420"/>
      </w:pPr>
      <w:r>
        <w:rPr>
          <w:rFonts w:hint="eastAsia"/>
        </w:rPr>
        <w:t>即使不明显地使用</w:t>
      </w:r>
      <w:r>
        <w:t>-llibrary</w:t>
      </w:r>
      <w:r>
        <w:rPr>
          <w:rFonts w:hint="eastAsia"/>
        </w:rPr>
        <w:t>选项，一些默认的库也被链接进去，可以使用-v选项看到这点：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 xml:space="preserve">$ </w:t>
      </w:r>
      <w:r>
        <w:t>gcc -v -o test main.o sub.o</w:t>
      </w:r>
    </w:p>
    <w:p w:rsidR="005A3023" w:rsidRDefault="005A3023" w:rsidP="005A3023">
      <w:pPr>
        <w:ind w:firstLine="420"/>
      </w:pPr>
      <w:r>
        <w:rPr>
          <w:rFonts w:hint="eastAsia"/>
        </w:rPr>
        <w:t>输出的信息如下：</w:t>
      </w:r>
    </w:p>
    <w:p w:rsidR="005A3023" w:rsidRDefault="005A3023" w:rsidP="005A3023">
      <w:pPr>
        <w:shd w:val="clear" w:color="auto" w:fill="C0C0C0"/>
        <w:ind w:firstLine="420"/>
      </w:pPr>
      <w:r>
        <w:t xml:space="preserve">/usr/lib/gcc-lib/i386-redhat-linux/3.2.2/collect2 --eh-frame-hdr -m elf_i386 -dynamic-linker /lib/ld-linux.so.2 </w:t>
      </w:r>
    </w:p>
    <w:p w:rsidR="005A3023" w:rsidRDefault="005A3023" w:rsidP="005A3023">
      <w:pPr>
        <w:shd w:val="clear" w:color="auto" w:fill="C0C0C0"/>
        <w:ind w:firstLine="420"/>
      </w:pPr>
      <w:r>
        <w:t xml:space="preserve">-o test </w:t>
      </w:r>
    </w:p>
    <w:p w:rsidR="005A3023" w:rsidRDefault="005A3023" w:rsidP="005A3023">
      <w:pPr>
        <w:shd w:val="clear" w:color="auto" w:fill="C0C0C0"/>
        <w:ind w:firstLine="420"/>
      </w:pPr>
      <w:r>
        <w:t xml:space="preserve">/usr/lib/gcc-lib/i386-redhat-linux/3.2.2/../../../crt1.o /usr/lib/gcc-lib/i386-redhat-linux/3.2.2/../../../crti.o </w:t>
      </w:r>
    </w:p>
    <w:p w:rsidR="005A3023" w:rsidRDefault="005A3023" w:rsidP="005A3023">
      <w:pPr>
        <w:shd w:val="clear" w:color="auto" w:fill="C0C0C0"/>
        <w:ind w:firstLine="420"/>
      </w:pPr>
      <w:r>
        <w:t xml:space="preserve">/usr/lib/gcc-lib/i386-redhat-linux/3.2.2/crtbegin.o </w:t>
      </w:r>
    </w:p>
    <w:p w:rsidR="005A3023" w:rsidRDefault="005A3023" w:rsidP="005A3023">
      <w:pPr>
        <w:shd w:val="clear" w:color="auto" w:fill="C0C0C0"/>
        <w:ind w:firstLine="420"/>
      </w:pPr>
      <w:r>
        <w:t xml:space="preserve">-L/usr/lib/gcc-lib/i386-redhat-linux/3.2.2 </w:t>
      </w:r>
    </w:p>
    <w:p w:rsidR="005A3023" w:rsidRDefault="005A3023" w:rsidP="005A3023">
      <w:pPr>
        <w:shd w:val="clear" w:color="auto" w:fill="C0C0C0"/>
        <w:ind w:firstLine="420"/>
      </w:pPr>
      <w:r>
        <w:t xml:space="preserve">-L/usr/lib/gcc-lib/i386-redhat-linux/3.2.2/../../.. </w:t>
      </w:r>
    </w:p>
    <w:p w:rsidR="005A3023" w:rsidRDefault="005A3023" w:rsidP="005A3023">
      <w:pPr>
        <w:shd w:val="clear" w:color="auto" w:fill="C0C0C0"/>
        <w:ind w:firstLine="420"/>
      </w:pPr>
      <w:r>
        <w:t xml:space="preserve">main.o </w:t>
      </w:r>
    </w:p>
    <w:p w:rsidR="005A3023" w:rsidRDefault="005A3023" w:rsidP="005A3023">
      <w:pPr>
        <w:shd w:val="clear" w:color="auto" w:fill="C0C0C0"/>
        <w:ind w:firstLine="420"/>
      </w:pPr>
      <w:r>
        <w:t xml:space="preserve">sub.o </w:t>
      </w:r>
    </w:p>
    <w:p w:rsidR="005A3023" w:rsidRDefault="005A3023" w:rsidP="005A3023">
      <w:pPr>
        <w:shd w:val="clear" w:color="auto" w:fill="C0C0C0"/>
        <w:ind w:firstLine="420"/>
      </w:pPr>
      <w:r>
        <w:t xml:space="preserve">-lgcc -lgcc_eh -lc -lgcc -lgcc_eh </w:t>
      </w:r>
    </w:p>
    <w:p w:rsidR="005A3023" w:rsidRDefault="005A3023" w:rsidP="005A3023">
      <w:pPr>
        <w:shd w:val="clear" w:color="auto" w:fill="C0C0C0"/>
        <w:ind w:firstLine="420"/>
      </w:pPr>
      <w:r>
        <w:t xml:space="preserve">/usr/lib/gcc-lib/i386-redhat-linux/3.2.2/crtend.o </w:t>
      </w:r>
    </w:p>
    <w:p w:rsidR="005A3023" w:rsidRDefault="005A3023" w:rsidP="005A3023">
      <w:pPr>
        <w:shd w:val="clear" w:color="auto" w:fill="C0C0C0"/>
        <w:ind w:firstLine="420"/>
      </w:pPr>
      <w:r>
        <w:t>/usr/lib/gcc-lib/i386-redhat-linux/3.2.2/../../../crtn.o</w:t>
      </w:r>
    </w:p>
    <w:p w:rsidR="005A3023" w:rsidRDefault="005A3023" w:rsidP="005A3023">
      <w:pPr>
        <w:ind w:firstLine="420"/>
      </w:pPr>
      <w:r>
        <w:rPr>
          <w:rFonts w:hint="eastAsia"/>
        </w:rPr>
        <w:t>可以看见，除了main.o、sub.o两个文件外，还链接了启动文件</w:t>
      </w:r>
      <w:r>
        <w:t>crt1.o</w:t>
      </w:r>
      <w:r>
        <w:rPr>
          <w:rFonts w:hint="eastAsia"/>
        </w:rPr>
        <w:t>、</w:t>
      </w:r>
      <w:r>
        <w:t>crti.o</w:t>
      </w:r>
      <w:r>
        <w:rPr>
          <w:rFonts w:hint="eastAsia"/>
        </w:rPr>
        <w:t>、</w:t>
      </w:r>
      <w:r>
        <w:t xml:space="preserve">crtend.o </w:t>
      </w:r>
      <w:r>
        <w:rPr>
          <w:rFonts w:hint="eastAsia"/>
        </w:rPr>
        <w:t>、</w:t>
      </w:r>
      <w:r>
        <w:t>crtn.o</w:t>
      </w:r>
      <w:r>
        <w:rPr>
          <w:rFonts w:hint="eastAsia"/>
        </w:rPr>
        <w:t>，还有一些库文件(</w:t>
      </w:r>
      <w:r>
        <w:t>-lgcc -lgcc_eh -lc -lgcc -lgcc_eh</w:t>
      </w:r>
      <w:r>
        <w:rPr>
          <w:rFonts w:hint="eastAsia"/>
        </w:rPr>
        <w:t>)。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（3）</w:t>
      </w:r>
      <w:r>
        <w:t>-nostartfiles</w:t>
      </w:r>
    </w:p>
    <w:p w:rsidR="005A3023" w:rsidRDefault="005A3023" w:rsidP="005A3023">
      <w:pPr>
        <w:ind w:firstLine="420"/>
      </w:pPr>
      <w:r>
        <w:rPr>
          <w:rFonts w:hint="eastAsia"/>
        </w:rPr>
        <w:t>不链接系统标准启动文件，而标准库文件仍然正常使用：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 xml:space="preserve">$ </w:t>
      </w:r>
      <w:r>
        <w:t>gcc -v -nostartfiles -o test main.o sub.o</w:t>
      </w:r>
    </w:p>
    <w:p w:rsidR="005A3023" w:rsidRDefault="005A3023" w:rsidP="005A3023">
      <w:pPr>
        <w:ind w:firstLine="420"/>
      </w:pPr>
      <w:r>
        <w:rPr>
          <w:rFonts w:hint="eastAsia"/>
        </w:rPr>
        <w:t>输出的信息如下：</w:t>
      </w:r>
    </w:p>
    <w:p w:rsidR="005A3023" w:rsidRDefault="005A3023" w:rsidP="005A3023">
      <w:pPr>
        <w:shd w:val="clear" w:color="auto" w:fill="C0C0C0"/>
        <w:ind w:firstLine="420"/>
      </w:pPr>
      <w:r>
        <w:t xml:space="preserve">/usr/lib/gcc-lib/i386-redhat-linux/3.2.2/collect2 --eh-frame-hdr -m elf_i386 -dynamic-linker </w:t>
      </w:r>
    </w:p>
    <w:p w:rsidR="005A3023" w:rsidRDefault="005A3023" w:rsidP="005A3023">
      <w:pPr>
        <w:shd w:val="clear" w:color="auto" w:fill="C0C0C0"/>
        <w:ind w:firstLine="420"/>
      </w:pPr>
      <w:r>
        <w:t xml:space="preserve">/lib/ld-linux.so.2 </w:t>
      </w:r>
    </w:p>
    <w:p w:rsidR="005A3023" w:rsidRDefault="005A3023" w:rsidP="005A3023">
      <w:pPr>
        <w:shd w:val="clear" w:color="auto" w:fill="C0C0C0"/>
        <w:ind w:firstLine="420"/>
      </w:pPr>
      <w:r>
        <w:t xml:space="preserve">-o test </w:t>
      </w:r>
    </w:p>
    <w:p w:rsidR="005A3023" w:rsidRDefault="005A3023" w:rsidP="005A3023">
      <w:pPr>
        <w:shd w:val="clear" w:color="auto" w:fill="C0C0C0"/>
        <w:ind w:firstLine="420"/>
      </w:pPr>
      <w:r>
        <w:t xml:space="preserve">-L/usr/lib/gcc-lib/i386-redhat-linux/3.2.2 </w:t>
      </w:r>
    </w:p>
    <w:p w:rsidR="005A3023" w:rsidRDefault="005A3023" w:rsidP="005A3023">
      <w:pPr>
        <w:shd w:val="clear" w:color="auto" w:fill="C0C0C0"/>
        <w:ind w:firstLine="420"/>
      </w:pPr>
      <w:r>
        <w:t xml:space="preserve">-L/usr/lib/gcc-lib/i386-redhat-linux/3.2.2/../../.. </w:t>
      </w:r>
    </w:p>
    <w:p w:rsidR="005A3023" w:rsidRDefault="005A3023" w:rsidP="005A3023">
      <w:pPr>
        <w:shd w:val="clear" w:color="auto" w:fill="C0C0C0"/>
        <w:ind w:firstLine="420"/>
      </w:pPr>
      <w:r>
        <w:t xml:space="preserve">main.o </w:t>
      </w:r>
    </w:p>
    <w:p w:rsidR="005A3023" w:rsidRDefault="005A3023" w:rsidP="005A3023">
      <w:pPr>
        <w:shd w:val="clear" w:color="auto" w:fill="C0C0C0"/>
        <w:ind w:firstLine="420"/>
      </w:pPr>
      <w:r>
        <w:lastRenderedPageBreak/>
        <w:t xml:space="preserve">sub.o </w:t>
      </w:r>
    </w:p>
    <w:p w:rsidR="005A3023" w:rsidRDefault="005A3023" w:rsidP="005A3023">
      <w:pPr>
        <w:shd w:val="clear" w:color="auto" w:fill="C0C0C0"/>
        <w:ind w:firstLine="420"/>
      </w:pPr>
      <w:r>
        <w:t>-lgcc -lgcc_eh -lc -lgcc -lgcc_eh</w:t>
      </w:r>
    </w:p>
    <w:p w:rsidR="005A3023" w:rsidRDefault="005A3023" w:rsidP="005A3023">
      <w:pPr>
        <w:shd w:val="clear" w:color="auto" w:fill="C0C0C0"/>
        <w:ind w:firstLine="420"/>
      </w:pPr>
      <w:r>
        <w:t>/usr/bin/ld: warning: cannot find entry symbol _start; defaulting to 08048184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可以看见启动文件</w:t>
      </w:r>
      <w:r>
        <w:t>crt1.o</w:t>
      </w:r>
      <w:r>
        <w:rPr>
          <w:rFonts w:hint="eastAsia"/>
        </w:rPr>
        <w:t>、</w:t>
      </w:r>
      <w:r>
        <w:t>crti.o</w:t>
      </w:r>
      <w:r>
        <w:rPr>
          <w:rFonts w:hint="eastAsia"/>
        </w:rPr>
        <w:t>、</w:t>
      </w:r>
      <w:r>
        <w:t xml:space="preserve">crtend.o </w:t>
      </w:r>
      <w:r>
        <w:rPr>
          <w:rFonts w:hint="eastAsia"/>
        </w:rPr>
        <w:t>、</w:t>
      </w:r>
      <w:r>
        <w:t>crtn.o</w:t>
      </w:r>
      <w:r>
        <w:rPr>
          <w:rFonts w:hint="eastAsia"/>
        </w:rPr>
        <w:t>没有被链接进去。需要说明的是，对于一般应用程序，这些启动文件是必需的，这里仅是作为例子(这样编译出来的test文件无法执行)。在编译bootloader、内核时，将用到这个选项。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（4）</w:t>
      </w:r>
      <w:r>
        <w:t>-nostdlib</w:t>
      </w:r>
    </w:p>
    <w:p w:rsidR="005A3023" w:rsidRDefault="005A3023" w:rsidP="005A3023">
      <w:pPr>
        <w:ind w:firstLine="420"/>
      </w:pPr>
      <w:r>
        <w:rPr>
          <w:rFonts w:hint="eastAsia"/>
        </w:rPr>
        <w:t>不链接系统标准启动文件和标准库文件，只把指定的文件传递给链接器。这个选项常用于编译内核、bootloader等程序，它们不需要启动文件、标准库文件。</w:t>
      </w:r>
    </w:p>
    <w:p w:rsidR="005A3023" w:rsidRDefault="005A3023" w:rsidP="005A3023">
      <w:pPr>
        <w:ind w:firstLine="420"/>
      </w:pPr>
      <w:r>
        <w:rPr>
          <w:rFonts w:hint="eastAsia"/>
        </w:rPr>
        <w:t>仍以options程序作为例子：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 xml:space="preserve">$ </w:t>
      </w:r>
      <w:r>
        <w:t>gcc -v -nostdlib -o test main.o sub.o</w:t>
      </w:r>
    </w:p>
    <w:p w:rsidR="005A3023" w:rsidRDefault="005A3023" w:rsidP="005A3023">
      <w:pPr>
        <w:ind w:firstLine="420"/>
      </w:pPr>
      <w:r>
        <w:rPr>
          <w:rFonts w:hint="eastAsia"/>
        </w:rPr>
        <w:t>输出的信息如下：</w:t>
      </w:r>
    </w:p>
    <w:p w:rsidR="005A3023" w:rsidRDefault="005A3023" w:rsidP="005A3023">
      <w:pPr>
        <w:shd w:val="clear" w:color="auto" w:fill="C0C0C0"/>
        <w:ind w:firstLine="420"/>
      </w:pPr>
      <w:r>
        <w:t xml:space="preserve">/usr/lib/gcc-lib/i386-redhat-linux/3.2.2/collect2 --eh-frame-hdr -m elf_i386 -dynamic-linker /lib/ld-linux.so.2 </w:t>
      </w:r>
    </w:p>
    <w:p w:rsidR="005A3023" w:rsidRDefault="005A3023" w:rsidP="005A3023">
      <w:pPr>
        <w:shd w:val="clear" w:color="auto" w:fill="C0C0C0"/>
        <w:ind w:firstLine="420"/>
      </w:pPr>
      <w:r>
        <w:t xml:space="preserve">-o test </w:t>
      </w:r>
    </w:p>
    <w:p w:rsidR="005A3023" w:rsidRDefault="005A3023" w:rsidP="005A3023">
      <w:pPr>
        <w:shd w:val="clear" w:color="auto" w:fill="C0C0C0"/>
        <w:ind w:firstLine="420"/>
      </w:pPr>
      <w:r>
        <w:t xml:space="preserve">-L/usr/lib/gcc-lib/i386-redhat-linux/3.2.2 </w:t>
      </w:r>
    </w:p>
    <w:p w:rsidR="005A3023" w:rsidRDefault="005A3023" w:rsidP="005A3023">
      <w:pPr>
        <w:shd w:val="clear" w:color="auto" w:fill="C0C0C0"/>
        <w:ind w:firstLine="420"/>
      </w:pPr>
      <w:r>
        <w:t xml:space="preserve">-L/usr/lib/gcc-lib/i386-redhat-linux/3.2.2/../../.. </w:t>
      </w:r>
    </w:p>
    <w:p w:rsidR="005A3023" w:rsidRDefault="005A3023" w:rsidP="005A3023">
      <w:pPr>
        <w:shd w:val="clear" w:color="auto" w:fill="C0C0C0"/>
        <w:ind w:firstLine="420"/>
      </w:pPr>
      <w:r>
        <w:t xml:space="preserve">main.o </w:t>
      </w:r>
    </w:p>
    <w:p w:rsidR="005A3023" w:rsidRDefault="005A3023" w:rsidP="005A3023">
      <w:pPr>
        <w:shd w:val="clear" w:color="auto" w:fill="C0C0C0"/>
        <w:ind w:firstLine="420"/>
      </w:pPr>
      <w:r>
        <w:t>sub.o</w:t>
      </w:r>
    </w:p>
    <w:p w:rsidR="005A3023" w:rsidRDefault="005A3023" w:rsidP="005A3023">
      <w:pPr>
        <w:shd w:val="clear" w:color="auto" w:fill="C0C0C0"/>
        <w:ind w:firstLine="420"/>
      </w:pPr>
      <w:r>
        <w:t>/usr/bin/ld: warning: cannot find entry symbol _start; defaulting to 08048074</w:t>
      </w:r>
    </w:p>
    <w:p w:rsidR="005A3023" w:rsidRDefault="005A3023" w:rsidP="005A3023">
      <w:pPr>
        <w:shd w:val="clear" w:color="auto" w:fill="C0C0C0"/>
        <w:ind w:firstLine="420"/>
      </w:pPr>
      <w:r>
        <w:t>main.o(.text+0x19): In function `main':</w:t>
      </w:r>
    </w:p>
    <w:p w:rsidR="005A3023" w:rsidRDefault="005A3023" w:rsidP="005A3023">
      <w:pPr>
        <w:shd w:val="clear" w:color="auto" w:fill="C0C0C0"/>
        <w:ind w:firstLine="420"/>
      </w:pPr>
      <w:r>
        <w:t>: undefined reference to `printf'</w:t>
      </w:r>
    </w:p>
    <w:p w:rsidR="005A3023" w:rsidRDefault="005A3023" w:rsidP="005A3023">
      <w:pPr>
        <w:shd w:val="clear" w:color="auto" w:fill="C0C0C0"/>
        <w:ind w:firstLine="420"/>
      </w:pPr>
      <w:r>
        <w:t>sub.o(.text+0xf): In function `sub_fun':</w:t>
      </w:r>
    </w:p>
    <w:p w:rsidR="005A3023" w:rsidRDefault="005A3023" w:rsidP="005A3023">
      <w:pPr>
        <w:shd w:val="clear" w:color="auto" w:fill="C0C0C0"/>
        <w:ind w:firstLine="420"/>
      </w:pPr>
      <w:r>
        <w:t>: undefined reference to `printf'</w:t>
      </w:r>
    </w:p>
    <w:p w:rsidR="005A3023" w:rsidRDefault="005A3023" w:rsidP="005A3023">
      <w:pPr>
        <w:shd w:val="clear" w:color="auto" w:fill="C0C0C0"/>
        <w:ind w:firstLine="420"/>
      </w:pPr>
      <w:r>
        <w:t>collect2: ld returned 1 exit status</w:t>
      </w:r>
    </w:p>
    <w:p w:rsidR="005A3023" w:rsidRDefault="005A3023" w:rsidP="005A3023">
      <w:pPr>
        <w:ind w:firstLine="420"/>
      </w:pPr>
      <w:r>
        <w:rPr>
          <w:rFonts w:hint="eastAsia"/>
        </w:rPr>
        <w:t>出现了一大堆错误，因为printf等函数是在库文件中实现的。在编译bootloader、内核时，用到这个选项──它们用到的很多函数是自包含的。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（5）</w:t>
      </w:r>
      <w:r>
        <w:t>-static</w:t>
      </w:r>
    </w:p>
    <w:p w:rsidR="005A3023" w:rsidRDefault="005A3023" w:rsidP="005A3023">
      <w:pPr>
        <w:ind w:firstLine="420"/>
      </w:pPr>
      <w:r>
        <w:rPr>
          <w:rFonts w:hint="eastAsia"/>
        </w:rPr>
        <w:t>在支持动态链接(dynamic linking)的系统上，阻止链接共享库。</w:t>
      </w:r>
    </w:p>
    <w:p w:rsidR="005A3023" w:rsidRDefault="005A3023" w:rsidP="005A3023">
      <w:pPr>
        <w:ind w:firstLine="420"/>
      </w:pPr>
      <w:r>
        <w:rPr>
          <w:rFonts w:hint="eastAsia"/>
        </w:rPr>
        <w:t>仍以options程序为例，是否使用-static选项编译出来的可执行程序大小相差巨大：</w:t>
      </w:r>
    </w:p>
    <w:p w:rsidR="005A3023" w:rsidRDefault="005A3023" w:rsidP="005A3023">
      <w:pPr>
        <w:shd w:val="clear" w:color="auto" w:fill="C0C0C0"/>
        <w:ind w:firstLine="420"/>
      </w:pPr>
      <w:r>
        <w:t>$ gcc -c -o main.c</w:t>
      </w:r>
    </w:p>
    <w:p w:rsidR="005A3023" w:rsidRDefault="005A3023" w:rsidP="005A3023">
      <w:pPr>
        <w:shd w:val="clear" w:color="auto" w:fill="C0C0C0"/>
        <w:ind w:firstLine="420"/>
      </w:pPr>
      <w:r>
        <w:t xml:space="preserve">$ gcc -c -o </w:t>
      </w:r>
      <w:r>
        <w:rPr>
          <w:rFonts w:hint="eastAsia"/>
        </w:rPr>
        <w:t>sub</w:t>
      </w:r>
      <w:r>
        <w:t>.c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 xml:space="preserve">$ </w:t>
      </w:r>
      <w:r>
        <w:t>gcc -o test main.o sub.o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 xml:space="preserve">$ </w:t>
      </w:r>
      <w:r>
        <w:t>gcc -o test_static main.o sub.o –static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 xml:space="preserve">$ ls -l </w:t>
      </w:r>
      <w:r>
        <w:t>test</w:t>
      </w:r>
      <w:r>
        <w:rPr>
          <w:rFonts w:hint="eastAsia"/>
        </w:rPr>
        <w:t xml:space="preserve"> </w:t>
      </w:r>
      <w:r>
        <w:t>test_static</w:t>
      </w:r>
    </w:p>
    <w:p w:rsidR="005A3023" w:rsidRDefault="005A3023" w:rsidP="005A3023">
      <w:pPr>
        <w:shd w:val="clear" w:color="auto" w:fill="C0C0C0"/>
        <w:ind w:firstLine="420"/>
      </w:pPr>
      <w:r>
        <w:t>-rwxr-xr-x 1 book book   6591 Jan 16 23:51 test</w:t>
      </w:r>
    </w:p>
    <w:p w:rsidR="005A3023" w:rsidRDefault="005A3023" w:rsidP="005A3023">
      <w:pPr>
        <w:shd w:val="clear" w:color="auto" w:fill="C0C0C0"/>
        <w:ind w:firstLine="420"/>
      </w:pPr>
      <w:r>
        <w:t>-rwxr-xr-x 1 book book 546479 Jan 16 23:51 test_static</w:t>
      </w:r>
    </w:p>
    <w:p w:rsidR="005A3023" w:rsidRDefault="005A3023" w:rsidP="005A3023">
      <w:pPr>
        <w:ind w:firstLine="420"/>
      </w:pPr>
      <w:r>
        <w:rPr>
          <w:rFonts w:hint="eastAsia"/>
        </w:rPr>
        <w:t>其中test文件为</w:t>
      </w:r>
      <w:r>
        <w:t>6591</w:t>
      </w:r>
      <w:r>
        <w:rPr>
          <w:rFonts w:hint="eastAsia"/>
        </w:rPr>
        <w:t>字节，</w:t>
      </w:r>
      <w:r>
        <w:t>test_static</w:t>
      </w:r>
      <w:r>
        <w:rPr>
          <w:rFonts w:hint="eastAsia"/>
        </w:rPr>
        <w:t>文件为</w:t>
      </w:r>
      <w:r>
        <w:t>546479</w:t>
      </w:r>
      <w:r>
        <w:rPr>
          <w:rFonts w:hint="eastAsia"/>
        </w:rPr>
        <w:t>字节。当不使用-static编译文件时，程序执行前要链接共享库文件，所以还需要将共享库文件放入文件系统中。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（6）</w:t>
      </w:r>
      <w:r>
        <w:t>-shared</w:t>
      </w:r>
    </w:p>
    <w:p w:rsidR="005A3023" w:rsidRDefault="005A3023" w:rsidP="005A3023">
      <w:pPr>
        <w:ind w:firstLine="420"/>
      </w:pPr>
      <w:r>
        <w:rPr>
          <w:rFonts w:hint="eastAsia"/>
        </w:rPr>
        <w:lastRenderedPageBreak/>
        <w:t>生成一个共享OBJ文件，它可以和其他OBJ文件链接产生可执行文件。只有部分系统支持该选项。</w:t>
      </w:r>
    </w:p>
    <w:p w:rsidR="005A3023" w:rsidRDefault="005A3023" w:rsidP="005A3023">
      <w:pPr>
        <w:ind w:firstLine="420"/>
      </w:pPr>
      <w:r>
        <w:rPr>
          <w:rFonts w:hint="eastAsia"/>
        </w:rPr>
        <w:t>当不想以源代码发布程序时，可以使用-shared选项生成库文件，比如对于options程序，可以如下制作库文件：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 xml:space="preserve">$ </w:t>
      </w:r>
      <w:r>
        <w:t>gcc -c -o sub.o sub.c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 xml:space="preserve">$ </w:t>
      </w:r>
      <w:r>
        <w:t>gcc -shared -o libsub.so sub.o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以后要使用sub.c中的函数sub_fun时，在链接程序时，指定引脚l</w:t>
      </w:r>
      <w:r>
        <w:t>ibsub.so</w:t>
      </w:r>
      <w:r>
        <w:rPr>
          <w:rFonts w:hint="eastAsia"/>
        </w:rPr>
        <w:t>即可，比如：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 xml:space="preserve">$ </w:t>
      </w:r>
      <w:r>
        <w:t>gcc -o test main.o  -lsub  -L /libsub.so/</w:t>
      </w:r>
      <w:r>
        <w:rPr>
          <w:rFonts w:hint="eastAsia"/>
        </w:rPr>
        <w:t>所在的目录</w:t>
      </w:r>
      <w:r>
        <w:t>/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可以将多个文件制作为一个库文件，比如：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 xml:space="preserve">$ </w:t>
      </w:r>
      <w:r>
        <w:t xml:space="preserve">gcc -shared </w:t>
      </w:r>
      <w:r>
        <w:rPr>
          <w:rFonts w:hint="eastAsia"/>
        </w:rPr>
        <w:t xml:space="preserve"> </w:t>
      </w:r>
      <w:r>
        <w:t>-o</w:t>
      </w:r>
      <w:r>
        <w:rPr>
          <w:rFonts w:hint="eastAsia"/>
        </w:rPr>
        <w:t xml:space="preserve"> </w:t>
      </w:r>
      <w:r>
        <w:t xml:space="preserve">libsub.so </w:t>
      </w:r>
      <w:r>
        <w:rPr>
          <w:rFonts w:hint="eastAsia"/>
        </w:rPr>
        <w:t xml:space="preserve"> </w:t>
      </w:r>
      <w:r>
        <w:t>sub.o</w:t>
      </w:r>
      <w:r>
        <w:rPr>
          <w:rFonts w:hint="eastAsia"/>
        </w:rPr>
        <w:t xml:space="preserve">  sub2.o  sub3.o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（7）</w:t>
      </w:r>
      <w:r>
        <w:t>-Xlinker option</w:t>
      </w:r>
    </w:p>
    <w:p w:rsidR="005A3023" w:rsidRDefault="005A3023" w:rsidP="005A3023">
      <w:pPr>
        <w:ind w:firstLine="420"/>
      </w:pPr>
      <w:r>
        <w:rPr>
          <w:rFonts w:hint="eastAsia"/>
        </w:rPr>
        <w:t>把选项option传递给链接器。可以用来传递系统特定的链接选项，GCC无法识别这些选项。如果需要传递携带参数的选项，必须使用两次`-Xlinker'，一次传递选项，另一次传递其参数。例如，如果传递`-assert definitions'，要成`-Xlinker -assert -Xlinker definitions'，而不能写成`-Xlinker "-assert definitions"'，因为这样会把整个字符串当做一个参数传递，显然这不是链接器期待的。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（8）</w:t>
      </w:r>
      <w:r>
        <w:t>-Wl,option</w:t>
      </w:r>
    </w:p>
    <w:p w:rsidR="005A3023" w:rsidRDefault="005A3023" w:rsidP="005A3023">
      <w:pPr>
        <w:ind w:firstLine="420"/>
      </w:pPr>
      <w:r>
        <w:rPr>
          <w:rFonts w:hint="eastAsia"/>
        </w:rPr>
        <w:t>把选项option传递给链接器。如果option中含有逗号，就在逗号处分割成多个选项。链接器通常是通过gcc、arm-linux-gcc等命令间接启动的，要向它传入参数时，参数前面加上`</w:t>
      </w:r>
      <w:r>
        <w:t>-Wl,’</w:t>
      </w:r>
      <w:r>
        <w:rPr>
          <w:rFonts w:hint="eastAsia"/>
        </w:rPr>
        <w:t>。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（9）</w:t>
      </w:r>
      <w:r>
        <w:t>-u symbol</w:t>
      </w:r>
    </w:p>
    <w:p w:rsidR="005A3023" w:rsidRDefault="005A3023" w:rsidP="005A3023">
      <w:pPr>
        <w:ind w:firstLine="420"/>
      </w:pPr>
      <w:r>
        <w:rPr>
          <w:rFonts w:hint="eastAsia"/>
        </w:rPr>
        <w:t>使链接器认为取消了symbol的符号定义，从而链接库模块以取得定义。可以使用多个 `-u'选项，各自跟上不同的符号，使得链接器调入附加的库模块。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pStyle w:val="32"/>
      </w:pPr>
      <w:r>
        <w:t>2.8</w:t>
      </w:r>
      <w:r>
        <w:tab/>
      </w:r>
      <w:r>
        <w:rPr>
          <w:rFonts w:hint="eastAsia"/>
        </w:rPr>
        <w:t>目录选项</w:t>
      </w:r>
      <w:r>
        <w:rPr>
          <w:rFonts w:hint="eastAsia"/>
        </w:rPr>
        <w:t>(Directory Option)</w:t>
      </w:r>
    </w:p>
    <w:p w:rsidR="005A3023" w:rsidRDefault="005A3023" w:rsidP="005A3023">
      <w:pPr>
        <w:ind w:firstLine="420"/>
      </w:pPr>
      <w:r>
        <w:rPr>
          <w:rFonts w:hint="eastAsia"/>
        </w:rPr>
        <w:t>下列选项指定搜索路径，用于查找头文件，库文件，或编译器的某些成员。</w:t>
      </w:r>
    </w:p>
    <w:p w:rsidR="005A3023" w:rsidRDefault="005A3023" w:rsidP="005A3023">
      <w:pPr>
        <w:ind w:firstLine="420"/>
      </w:pPr>
      <w:r>
        <w:rPr>
          <w:rFonts w:hint="eastAsia"/>
        </w:rPr>
        <w:t>（1）</w:t>
      </w:r>
      <w:r>
        <w:t>-Idir</w:t>
      </w:r>
    </w:p>
    <w:p w:rsidR="005A3023" w:rsidRDefault="005A3023" w:rsidP="005A3023">
      <w:pPr>
        <w:ind w:firstLine="420"/>
      </w:pPr>
      <w:r>
        <w:rPr>
          <w:rFonts w:hint="eastAsia"/>
        </w:rPr>
        <w:t>在头文件的搜索路径列表中添加dir 目录。</w:t>
      </w:r>
    </w:p>
    <w:p w:rsidR="005A3023" w:rsidRDefault="005A3023" w:rsidP="005A3023">
      <w:pPr>
        <w:ind w:firstLine="420"/>
      </w:pPr>
      <w:r>
        <w:rPr>
          <w:rFonts w:hint="eastAsia"/>
        </w:rPr>
        <w:t xml:space="preserve">头文件的搜索方法为：如果以“#include &lt; &gt;”包含文件，则只在标准库目录开始搜索(包括使用-Idir选项定义的目录)；如果以“#include </w:t>
      </w:r>
      <w:r>
        <w:t>“</w:t>
      </w:r>
      <w:r>
        <w:rPr>
          <w:rFonts w:hint="eastAsia"/>
        </w:rPr>
        <w:t xml:space="preserve"> </w:t>
      </w:r>
      <w:r>
        <w:t>”</w:t>
      </w:r>
      <w:r>
        <w:rPr>
          <w:rFonts w:hint="eastAsia"/>
        </w:rPr>
        <w:t>”包含文件，则先从用户的工作目录开始搜索，再搜索标准库目录。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（2）</w:t>
      </w:r>
      <w:r>
        <w:t>-I-</w:t>
      </w:r>
    </w:p>
    <w:p w:rsidR="005A3023" w:rsidRDefault="005A3023" w:rsidP="005A3023">
      <w:pPr>
        <w:ind w:firstLine="420"/>
      </w:pPr>
      <w:r>
        <w:rPr>
          <w:rFonts w:hint="eastAsia"/>
        </w:rPr>
        <w:t>任何在`-I-'前面用`-I'选项指定的搜索路径只适用于`#include "file"'这种情况；它们不能用来搜索`#include &lt;file&gt;'包含的头文件。如果用`-I'选项指定的搜索路径位于`-I-'选项后面，就可以在这些路径中搜索所有的`#include'指令(一般说来-I选项就是这么用的)。还有，`-I-'选项能够阻止当前目录(存放当前输入文件的地方)成为搜索`#include "file"'的第一选择。</w:t>
      </w:r>
    </w:p>
    <w:p w:rsidR="005A3023" w:rsidRDefault="005A3023" w:rsidP="005A3023">
      <w:pPr>
        <w:ind w:firstLine="420"/>
      </w:pPr>
      <w:r>
        <w:rPr>
          <w:rFonts w:hint="eastAsia"/>
        </w:rPr>
        <w:t>`-I-'不影响使用系统标准目录，因此，`-I-'和`-nostdinc'是不同的选项。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（3）</w:t>
      </w:r>
      <w:r>
        <w:t>-Ldir</w:t>
      </w:r>
    </w:p>
    <w:p w:rsidR="005A3023" w:rsidRDefault="005A3023" w:rsidP="005A3023">
      <w:pPr>
        <w:ind w:firstLine="420"/>
      </w:pPr>
      <w:r>
        <w:rPr>
          <w:rFonts w:hint="eastAsia"/>
        </w:rPr>
        <w:t>在`-l'选项的搜索路径列表中添加dir目录。</w:t>
      </w:r>
    </w:p>
    <w:p w:rsidR="005A3023" w:rsidRDefault="005A3023" w:rsidP="005A3023">
      <w:pPr>
        <w:ind w:firstLine="420"/>
      </w:pPr>
      <w:r>
        <w:rPr>
          <w:rFonts w:hint="eastAsia"/>
        </w:rPr>
        <w:t>仍使用options程序进行说明，先制作库文件lib</w:t>
      </w:r>
      <w:r>
        <w:t>sub.a</w:t>
      </w:r>
      <w:r>
        <w:rPr>
          <w:rFonts w:hint="eastAsia"/>
        </w:rPr>
        <w:t>：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 xml:space="preserve">$ </w:t>
      </w:r>
      <w:r>
        <w:t>gcc -c -o sub.o sub.c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 xml:space="preserve">$ </w:t>
      </w:r>
      <w:r>
        <w:t xml:space="preserve">gcc -shared -o </w:t>
      </w:r>
      <w:r>
        <w:rPr>
          <w:rFonts w:hint="eastAsia"/>
        </w:rPr>
        <w:t>lib</w:t>
      </w:r>
      <w:r>
        <w:t>sub.a sub.o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编译main.c：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 xml:space="preserve">$ </w:t>
      </w:r>
      <w:r>
        <w:t xml:space="preserve">gcc </w:t>
      </w:r>
      <w:r>
        <w:rPr>
          <w:rFonts w:hint="eastAsia"/>
        </w:rPr>
        <w:t xml:space="preserve"> </w:t>
      </w:r>
      <w:r>
        <w:t xml:space="preserve">-c -o </w:t>
      </w:r>
      <w:r>
        <w:rPr>
          <w:rFonts w:hint="eastAsia"/>
        </w:rPr>
        <w:t xml:space="preserve"> main</w:t>
      </w:r>
      <w:r>
        <w:t xml:space="preserve">.o </w:t>
      </w:r>
      <w:r>
        <w:rPr>
          <w:rFonts w:hint="eastAsia"/>
        </w:rPr>
        <w:t xml:space="preserve"> main</w:t>
      </w:r>
      <w:r>
        <w:t>.c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链接程序，下面的指令将出错，提示找不到库文件：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 xml:space="preserve">$ gcc </w:t>
      </w:r>
      <w:r>
        <w:t xml:space="preserve"> -o  test  main.o  -lsub</w:t>
      </w:r>
    </w:p>
    <w:p w:rsidR="005A3023" w:rsidRDefault="005A3023" w:rsidP="005A3023">
      <w:pPr>
        <w:shd w:val="clear" w:color="auto" w:fill="C0C0C0"/>
        <w:ind w:firstLine="420"/>
      </w:pPr>
      <w:r>
        <w:t>/usr/bin/ld: cannot find -lsub</w:t>
      </w:r>
    </w:p>
    <w:p w:rsidR="005A3023" w:rsidRDefault="005A3023" w:rsidP="005A3023">
      <w:pPr>
        <w:shd w:val="clear" w:color="auto" w:fill="C0C0C0"/>
        <w:ind w:firstLine="420"/>
      </w:pPr>
      <w:r>
        <w:t>collect2: ld returned 1 exit status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可以使用-Ldir选项将当前目录加入搜索路径，如下则链接成功：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 xml:space="preserve">$ </w:t>
      </w:r>
      <w:r>
        <w:t>gcc -L. -o test main.o -lsub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（4）</w:t>
      </w:r>
      <w:r>
        <w:t>-Bprefix</w:t>
      </w:r>
    </w:p>
    <w:p w:rsidR="005A3023" w:rsidRDefault="005A3023" w:rsidP="005A3023">
      <w:pPr>
        <w:ind w:firstLine="420"/>
      </w:pPr>
      <w:r>
        <w:rPr>
          <w:rFonts w:hint="eastAsia"/>
        </w:rPr>
        <w:t>这个选项指出在何处寻找可执行文件，库文件，以及编译器自己的数据文件。编译器驱动程序需要使用某些工具，比如：`cpp'，`cc1' (或C++的`cc1plus')，`as'和`ld'。它把prefix当作欲执行的工具的前缀，这个前缀可以用来指定目录，也可以用来修改工具名字。</w:t>
      </w:r>
    </w:p>
    <w:p w:rsidR="005A3023" w:rsidRDefault="005A3023" w:rsidP="005A3023">
      <w:pPr>
        <w:ind w:firstLine="420"/>
      </w:pPr>
      <w:r>
        <w:rPr>
          <w:rFonts w:hint="eastAsia"/>
        </w:rPr>
        <w:t>对于要运行的工具，编译器驱动程序首先试着加上`-B'前缀(如果存在)，如果没有找到文件，或没有指定`-B'选项，编译器接着会试验两个标准前缀`/usr/lib/gcc/'和`/usr/local/lib/gcc-lib/'。如果仍然没能够找到所需文件，编译器就在`PATH'环境变量指定的路径中寻找没加任何前缀的文件名。如果有需要，运行时(run-time)支持文件`libgcc.a'也在`-B'前缀的搜索范围之内。如果这里没有找到，就在上面提到的两个标准前缀中寻找，仅此而已。如果上述方法没有找到这个文件，就不链接它了。多数情况的多数机器上，`libgcc.a'并非必不可少。</w:t>
      </w:r>
    </w:p>
    <w:p w:rsidR="005A3023" w:rsidRDefault="005A3023" w:rsidP="005A3023">
      <w:pPr>
        <w:ind w:firstLine="420"/>
      </w:pPr>
      <w:r>
        <w:rPr>
          <w:rFonts w:hint="eastAsia"/>
        </w:rPr>
        <w:t>可以通过环境变量GCC_EXEC_PREFIX获得近似的效果；如果定义了这个变量，其值就和上面说的一样被用作前缀。如果同时指定了`-B'选项和GCC_EXEC_PREFIX变量，编译器首先使用`-B'选项，然后才尝试环境变量值。</w:t>
      </w:r>
    </w:p>
    <w:p w:rsidR="005A3023" w:rsidRDefault="005A3023" w:rsidP="005A3023">
      <w:pPr>
        <w:ind w:firstLine="420"/>
      </w:pPr>
    </w:p>
    <w:p w:rsidR="005A3023" w:rsidRDefault="005A3023" w:rsidP="005A3023">
      <w:pPr>
        <w:pStyle w:val="32"/>
      </w:pPr>
      <w:r>
        <w:lastRenderedPageBreak/>
        <w:t>2.9</w:t>
      </w:r>
      <w:r>
        <w:tab/>
      </w:r>
      <w:r>
        <w:rPr>
          <w:rFonts w:hint="eastAsia"/>
        </w:rPr>
        <w:t>l</w:t>
      </w:r>
      <w:r>
        <w:t>d/objdump/objcopy</w:t>
      </w:r>
      <w:r>
        <w:rPr>
          <w:rFonts w:hint="eastAsia"/>
        </w:rPr>
        <w:t>选项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我们在开发A</w:t>
      </w:r>
      <w:r>
        <w:t>PP</w:t>
      </w:r>
      <w:r>
        <w:rPr>
          <w:rFonts w:hint="eastAsia"/>
        </w:rPr>
        <w:t>时，一般不需要直接调用这3个命令；在开发裸机、</w:t>
      </w:r>
      <w:r>
        <w:t>bootloader</w:t>
      </w:r>
      <w:r>
        <w:rPr>
          <w:rFonts w:hint="eastAsia"/>
        </w:rPr>
        <w:t>时，或是调试A</w:t>
      </w:r>
      <w:r>
        <w:t>PP</w:t>
      </w:r>
      <w:r>
        <w:rPr>
          <w:rFonts w:hint="eastAsia"/>
        </w:rPr>
        <w:t>时会涉及，到时再讲。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pStyle w:val="21"/>
      </w:pPr>
      <w:r>
        <w:rPr>
          <w:rFonts w:hint="eastAsia"/>
        </w:rPr>
        <w:t>第三章</w:t>
      </w:r>
      <w:r>
        <w:rPr>
          <w:rFonts w:hint="eastAsia"/>
        </w:rPr>
        <w:t xml:space="preserve"> </w:t>
      </w:r>
      <w:r>
        <w:t>Makefile</w:t>
      </w:r>
      <w:r>
        <w:rPr>
          <w:rFonts w:hint="eastAsia"/>
        </w:rPr>
        <w:t>的使用</w:t>
      </w:r>
    </w:p>
    <w:p w:rsidR="005A3023" w:rsidRDefault="005A3023" w:rsidP="005A3023">
      <w:pPr>
        <w:ind w:firstLine="420"/>
      </w:pPr>
      <w:r>
        <w:rPr>
          <w:rFonts w:hint="eastAsia"/>
        </w:rPr>
        <w:t>在Linux中使用make命令来编译程序，特别是大程序；而make命令所执行的动作依赖于Makefile文件。最简单的Makefile文件如下：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>hello: hello.c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>gcc -o hello hello.c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>clean: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>rm -f  hello</w:t>
      </w:r>
    </w:p>
    <w:p w:rsidR="005A3023" w:rsidRDefault="005A3023" w:rsidP="005A3023">
      <w:pPr>
        <w:ind w:firstLine="420"/>
      </w:pPr>
      <w:r>
        <w:rPr>
          <w:rFonts w:hint="eastAsia"/>
        </w:rPr>
        <w:t>将上述4行存为Makefile文件(注意必须以Tab键缩进第2、4行，不能以空格键缩进)，放入</w:t>
      </w:r>
      <w:r>
        <w:t>01_hello</w:t>
      </w:r>
      <w:r>
        <w:rPr>
          <w:rFonts w:hint="eastAsia"/>
        </w:rPr>
        <w:t>目录下，然后直接执行make命令即可编译程序，执行“make clean”即可清除编译出来的结果。</w:t>
      </w:r>
    </w:p>
    <w:p w:rsidR="005A3023" w:rsidRDefault="005A3023" w:rsidP="005A3023">
      <w:pPr>
        <w:ind w:firstLine="420"/>
      </w:pPr>
      <w:r>
        <w:rPr>
          <w:rFonts w:hint="eastAsia"/>
        </w:rPr>
        <w:t>make命令根据文件更新的时间戳来决定哪些文件需要重新编译，这使得可以避免编译已经编译过的、没有变化的程序，可以大大提高编译效率。</w:t>
      </w:r>
    </w:p>
    <w:p w:rsidR="005A3023" w:rsidRDefault="005A3023" w:rsidP="005A3023">
      <w:pPr>
        <w:ind w:firstLine="420"/>
      </w:pPr>
      <w:r>
        <w:rPr>
          <w:rFonts w:hint="eastAsia"/>
        </w:rPr>
        <w:t>要想完整地了解Makefile的规则，请参考《GNU Make 使用手册》，以下仅粗略介绍。</w:t>
      </w:r>
    </w:p>
    <w:p w:rsidR="005A3023" w:rsidRDefault="005A3023" w:rsidP="005A3023">
      <w:pPr>
        <w:pStyle w:val="32"/>
      </w:pPr>
      <w:r>
        <w:lastRenderedPageBreak/>
        <w:t>3.1</w:t>
      </w:r>
      <w:r>
        <w:tab/>
      </w:r>
      <w:r>
        <w:rPr>
          <w:rFonts w:hint="eastAsia"/>
        </w:rPr>
        <w:t>配套视频内容大纲</w:t>
      </w:r>
    </w:p>
    <w:p w:rsidR="005A3023" w:rsidRDefault="005A3023" w:rsidP="005A3023">
      <w:pPr>
        <w:pStyle w:val="42"/>
      </w:pPr>
      <w:r>
        <w:rPr>
          <w:rFonts w:hint="eastAsia"/>
        </w:rPr>
        <w:t>3.1.1 M</w:t>
      </w:r>
      <w:r>
        <w:t>akefile</w:t>
      </w:r>
      <w:r>
        <w:rPr>
          <w:rFonts w:hint="eastAsia"/>
        </w:rPr>
        <w:t>规则与示例</w:t>
      </w:r>
    </w:p>
    <w:p w:rsidR="005A3023" w:rsidRDefault="005A3023" w:rsidP="005A3023">
      <w:pPr>
        <w:ind w:firstLine="420"/>
        <w:rPr>
          <w:color w:val="FF0000"/>
        </w:rPr>
      </w:pPr>
      <w:r>
        <w:rPr>
          <w:rFonts w:hint="eastAsia"/>
          <w:color w:val="FF0000"/>
        </w:rPr>
        <w:t>参考文档：</w:t>
      </w:r>
      <w:r>
        <w:rPr>
          <w:color w:val="FF0000"/>
        </w:rPr>
        <w:t>gunmake.htm</w:t>
      </w:r>
    </w:p>
    <w:p w:rsidR="005A3023" w:rsidRDefault="005A3023" w:rsidP="005A3023">
      <w:pPr>
        <w:ind w:firstLine="420"/>
      </w:pPr>
      <w:r>
        <w:rPr>
          <w:rFonts w:hint="eastAsia"/>
        </w:rPr>
        <w:t>① 为什么需要M</w:t>
      </w:r>
      <w:r>
        <w:t>akefile</w:t>
      </w:r>
    </w:p>
    <w:p w:rsidR="005A3023" w:rsidRDefault="005A3023" w:rsidP="005A3023">
      <w:pPr>
        <w:ind w:firstLine="420"/>
      </w:pPr>
      <w:r>
        <w:rPr>
          <w:rFonts w:hint="eastAsia"/>
        </w:rPr>
        <w:t>怎么高效地编译程序？</w:t>
      </w:r>
    </w:p>
    <w:p w:rsidR="005A3023" w:rsidRDefault="005A3023" w:rsidP="005A3023">
      <w:pPr>
        <w:ind w:firstLine="420"/>
      </w:pPr>
      <w:r>
        <w:rPr>
          <w:rFonts w:hint="eastAsia"/>
        </w:rPr>
        <w:t>想达到什么样的效果？请参考</w:t>
      </w:r>
      <w:r>
        <w:t>Visual Studio</w:t>
      </w:r>
      <w:r>
        <w:rPr>
          <w:rFonts w:hint="eastAsia"/>
        </w:rPr>
        <w:t>：修改源文件或头文件，只需要重新编译</w:t>
      </w:r>
      <w:r>
        <w:rPr>
          <w:rFonts w:hint="eastAsia"/>
          <w:color w:val="FF0000"/>
        </w:rPr>
        <w:t>牵涉到的文件</w:t>
      </w:r>
      <w:r>
        <w:rPr>
          <w:rFonts w:hint="eastAsia"/>
        </w:rPr>
        <w:t>，就可以重新生成</w:t>
      </w:r>
      <w:r>
        <w:t>APP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 xml:space="preserve">② </w:t>
      </w:r>
      <w:r>
        <w:t>Makefile</w:t>
      </w:r>
      <w:r>
        <w:rPr>
          <w:rFonts w:hint="eastAsia"/>
        </w:rPr>
        <w:t>其实挺简单</w:t>
      </w:r>
    </w:p>
    <w:p w:rsidR="005A3023" w:rsidRDefault="005A3023" w:rsidP="005A3023">
      <w:pPr>
        <w:ind w:firstLine="420"/>
      </w:pPr>
      <w:r>
        <w:rPr>
          <w:rFonts w:hint="eastAsia"/>
        </w:rPr>
        <w:t>一个简单的Makefile文件包含一系列的“规则”，其样式如下：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>目标(target)…: 依赖(prerequiries)…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>&lt;tab&gt;命令(command)</w:t>
      </w:r>
    </w:p>
    <w:p w:rsidR="005A3023" w:rsidRDefault="005A3023" w:rsidP="005A3023">
      <w:pPr>
        <w:ind w:firstLine="420"/>
      </w:pPr>
      <w:r>
        <w:rPr>
          <w:rFonts w:hint="eastAsia"/>
        </w:rPr>
        <w:t>如果“依赖文件”比“目标文件”更加新，那么执行“命令”来重新生成“目标文件”。</w:t>
      </w:r>
    </w:p>
    <w:p w:rsidR="005A3023" w:rsidRDefault="005A3023" w:rsidP="005A3023">
      <w:pPr>
        <w:ind w:firstLine="420"/>
      </w:pPr>
      <w:r>
        <w:rPr>
          <w:rFonts w:hint="eastAsia"/>
        </w:rPr>
        <w:t>命令被执行的2个条件：依赖文件比目标文件</w:t>
      </w:r>
      <w:r>
        <w:rPr>
          <w:rFonts w:hint="eastAsia"/>
          <w:color w:val="FF0000"/>
        </w:rPr>
        <w:t>新</w:t>
      </w:r>
      <w:r>
        <w:rPr>
          <w:rFonts w:hint="eastAsia"/>
        </w:rPr>
        <w:t>，或是 目标文件还</w:t>
      </w:r>
      <w:r>
        <w:rPr>
          <w:rFonts w:hint="eastAsia"/>
          <w:color w:val="FF0000"/>
        </w:rPr>
        <w:t>没生成</w:t>
      </w:r>
      <w:r>
        <w:rPr>
          <w:rFonts w:hint="eastAsia"/>
        </w:rPr>
        <w:t>。</w:t>
      </w:r>
    </w:p>
    <w:p w:rsidR="005A3023" w:rsidRDefault="005A3023" w:rsidP="005A3023">
      <w:pPr>
        <w:ind w:firstLine="420"/>
      </w:pPr>
      <w:r>
        <w:rPr>
          <w:rFonts w:hint="eastAsia"/>
        </w:rPr>
        <w:t>③ 先介绍</w:t>
      </w:r>
      <w:r>
        <w:t>Makefile</w:t>
      </w:r>
      <w:r>
        <w:rPr>
          <w:rFonts w:hint="eastAsia"/>
        </w:rPr>
        <w:t>的2个函数</w:t>
      </w:r>
    </w:p>
    <w:p w:rsidR="005A3023" w:rsidRDefault="005A3023" w:rsidP="005A3023">
      <w:pPr>
        <w:ind w:firstLine="420"/>
      </w:pPr>
      <w:r>
        <w:t>A.  $(foreach var,list,text)</w:t>
      </w:r>
    </w:p>
    <w:p w:rsidR="005A3023" w:rsidRDefault="005A3023" w:rsidP="005A3023">
      <w:pPr>
        <w:ind w:firstLine="420"/>
      </w:pPr>
      <w:r>
        <w:rPr>
          <w:rFonts w:hint="eastAsia"/>
        </w:rPr>
        <w:t xml:space="preserve">简单地说，就是 </w:t>
      </w:r>
      <w:r>
        <w:t>for each var in list, change it to text</w:t>
      </w:r>
      <w:r>
        <w:rPr>
          <w:rFonts w:hint="eastAsia"/>
        </w:rPr>
        <w:t>。</w:t>
      </w:r>
    </w:p>
    <w:p w:rsidR="005A3023" w:rsidRDefault="005A3023" w:rsidP="005A3023">
      <w:pPr>
        <w:ind w:firstLine="420"/>
      </w:pPr>
      <w:r>
        <w:rPr>
          <w:rFonts w:hint="eastAsia"/>
        </w:rPr>
        <w:t>对l</w:t>
      </w:r>
      <w:r>
        <w:t>ist</w:t>
      </w:r>
      <w:r>
        <w:rPr>
          <w:rFonts w:hint="eastAsia"/>
        </w:rPr>
        <w:t>中的每一个元素，取出来赋给v</w:t>
      </w:r>
      <w:r>
        <w:t>ar</w:t>
      </w:r>
      <w:r>
        <w:rPr>
          <w:rFonts w:hint="eastAsia"/>
        </w:rPr>
        <w:t>，然后把v</w:t>
      </w:r>
      <w:r>
        <w:t>ar</w:t>
      </w:r>
      <w:r>
        <w:rPr>
          <w:rFonts w:hint="eastAsia"/>
        </w:rPr>
        <w:t>改为t</w:t>
      </w:r>
      <w:r>
        <w:t>ext</w:t>
      </w:r>
      <w:r>
        <w:rPr>
          <w:rFonts w:hint="eastAsia"/>
        </w:rPr>
        <w:t>所描述的形式。</w:t>
      </w:r>
    </w:p>
    <w:p w:rsidR="005A3023" w:rsidRDefault="005A3023" w:rsidP="005A3023">
      <w:pPr>
        <w:ind w:firstLine="420"/>
      </w:pPr>
      <w:r>
        <w:rPr>
          <w:rFonts w:hint="eastAsia"/>
        </w:rPr>
        <w:t>例子：</w:t>
      </w:r>
    </w:p>
    <w:p w:rsidR="005A3023" w:rsidRDefault="005A3023" w:rsidP="005A3023">
      <w:pPr>
        <w:shd w:val="clear" w:color="auto" w:fill="C0C0C0"/>
        <w:ind w:firstLine="420"/>
      </w:pPr>
      <w:r>
        <w:t>objs := a.o b.o</w:t>
      </w:r>
    </w:p>
    <w:p w:rsidR="005A3023" w:rsidRDefault="005A3023" w:rsidP="005A3023">
      <w:pPr>
        <w:shd w:val="clear" w:color="auto" w:fill="C0C0C0"/>
        <w:ind w:firstLine="420"/>
      </w:pPr>
      <w:r>
        <w:t xml:space="preserve">dep_files := $(foreach  f,  $(objs),  .$(f).d)  // </w:t>
      </w:r>
      <w:r>
        <w:rPr>
          <w:rFonts w:hint="eastAsia"/>
        </w:rPr>
        <w:t xml:space="preserve">最终 </w:t>
      </w:r>
      <w:r>
        <w:t>dep_files := .a.o.d .b.o.d</w:t>
      </w:r>
    </w:p>
    <w:p w:rsidR="005A3023" w:rsidRDefault="005A3023" w:rsidP="005A3023">
      <w:pPr>
        <w:ind w:firstLine="420"/>
      </w:pPr>
      <w:r>
        <w:rPr>
          <w:rFonts w:hint="eastAsia"/>
        </w:rPr>
        <w:t>B</w:t>
      </w:r>
      <w:r>
        <w:t>.  $(wildcard pattern)</w:t>
      </w:r>
    </w:p>
    <w:p w:rsidR="005A3023" w:rsidRDefault="005A3023" w:rsidP="005A3023">
      <w:pPr>
        <w:ind w:firstLine="420"/>
      </w:pPr>
      <w:r>
        <w:t>pattern</w:t>
      </w:r>
      <w:r>
        <w:rPr>
          <w:rFonts w:hint="eastAsia"/>
        </w:rPr>
        <w:t>所列出的文件是否存在，把存在的文件都列出来。</w:t>
      </w:r>
    </w:p>
    <w:p w:rsidR="005A3023" w:rsidRDefault="005A3023" w:rsidP="005A3023">
      <w:pPr>
        <w:ind w:firstLine="420"/>
      </w:pPr>
      <w:r>
        <w:rPr>
          <w:rFonts w:hint="eastAsia"/>
        </w:rPr>
        <w:t>例子：</w:t>
      </w:r>
    </w:p>
    <w:p w:rsidR="005A3023" w:rsidRDefault="005A3023" w:rsidP="005A3023">
      <w:pPr>
        <w:shd w:val="clear" w:color="auto" w:fill="C0C0C0"/>
        <w:ind w:firstLine="420"/>
      </w:pPr>
      <w:r>
        <w:t xml:space="preserve">src_files := $( wildcard  *.c)  // </w:t>
      </w:r>
      <w:r>
        <w:rPr>
          <w:rFonts w:hint="eastAsia"/>
        </w:rPr>
        <w:t xml:space="preserve">最终 </w:t>
      </w:r>
      <w:r>
        <w:t>src_files</w:t>
      </w:r>
      <w:r>
        <w:rPr>
          <w:rFonts w:hint="eastAsia"/>
        </w:rPr>
        <w:t>中列出了当前目录下的所有.</w:t>
      </w:r>
      <w:r>
        <w:t>c</w:t>
      </w:r>
      <w:r>
        <w:rPr>
          <w:rFonts w:hint="eastAsia"/>
        </w:rPr>
        <w:t>文件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④ 一步一步完善M</w:t>
      </w:r>
      <w:r>
        <w:t>akefile</w:t>
      </w:r>
    </w:p>
    <w:p w:rsidR="005A3023" w:rsidRDefault="005A3023" w:rsidP="005A3023">
      <w:pPr>
        <w:ind w:firstLine="420"/>
      </w:pPr>
      <w:r>
        <w:rPr>
          <w:rFonts w:hint="eastAsia"/>
        </w:rPr>
        <w:t>第1个</w:t>
      </w:r>
      <w:r>
        <w:t>Makefile</w:t>
      </w:r>
      <w:r>
        <w:rPr>
          <w:rFonts w:hint="eastAsia"/>
        </w:rPr>
        <w:t>，简单粗暴，效率低：</w:t>
      </w:r>
    </w:p>
    <w:p w:rsidR="005A3023" w:rsidRDefault="005A3023" w:rsidP="005A3023">
      <w:pPr>
        <w:shd w:val="clear" w:color="auto" w:fill="C0C0C0"/>
        <w:ind w:firstLine="420"/>
      </w:pPr>
      <w:r>
        <w:t>test : main.c sub.c sub.h</w:t>
      </w:r>
    </w:p>
    <w:p w:rsidR="005A3023" w:rsidRDefault="005A3023" w:rsidP="005A3023">
      <w:pPr>
        <w:shd w:val="clear" w:color="auto" w:fill="C0C0C0"/>
        <w:ind w:firstLine="420"/>
      </w:pPr>
      <w:r>
        <w:tab/>
        <w:t>gcc -o test main.c sub.c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第</w:t>
      </w:r>
      <w:r>
        <w:t>2</w:t>
      </w:r>
      <w:r>
        <w:rPr>
          <w:rFonts w:hint="eastAsia"/>
        </w:rPr>
        <w:t>个</w:t>
      </w:r>
      <w:r>
        <w:t>Makefile</w:t>
      </w:r>
      <w:r>
        <w:rPr>
          <w:rFonts w:hint="eastAsia"/>
        </w:rPr>
        <w:t>，效率高，相似规则太多太啰嗦，不支持检测头文件：</w:t>
      </w:r>
    </w:p>
    <w:p w:rsidR="005A3023" w:rsidRDefault="005A3023" w:rsidP="005A3023">
      <w:pPr>
        <w:shd w:val="clear" w:color="auto" w:fill="C0C0C0"/>
        <w:ind w:firstLine="420"/>
      </w:pPr>
      <w:r>
        <w:t>test : main.o sub.o</w:t>
      </w:r>
    </w:p>
    <w:p w:rsidR="005A3023" w:rsidRDefault="005A3023" w:rsidP="005A3023">
      <w:pPr>
        <w:shd w:val="clear" w:color="auto" w:fill="C0C0C0"/>
        <w:ind w:firstLine="420"/>
      </w:pPr>
      <w:r>
        <w:tab/>
        <w:t>gcc -o test main.o sub.o</w:t>
      </w:r>
    </w:p>
    <w:p w:rsidR="005A3023" w:rsidRDefault="005A3023" w:rsidP="005A3023">
      <w:pPr>
        <w:shd w:val="clear" w:color="auto" w:fill="C0C0C0"/>
        <w:ind w:firstLine="420"/>
      </w:pPr>
      <w:r>
        <w:tab/>
      </w:r>
    </w:p>
    <w:p w:rsidR="005A3023" w:rsidRDefault="005A3023" w:rsidP="005A3023">
      <w:pPr>
        <w:shd w:val="clear" w:color="auto" w:fill="C0C0C0"/>
        <w:ind w:firstLine="420"/>
      </w:pPr>
      <w:r>
        <w:t>main.o : main.c</w:t>
      </w:r>
    </w:p>
    <w:p w:rsidR="005A3023" w:rsidRDefault="005A3023" w:rsidP="005A3023">
      <w:pPr>
        <w:shd w:val="clear" w:color="auto" w:fill="C0C0C0"/>
        <w:ind w:firstLine="420"/>
      </w:pPr>
      <w:r>
        <w:tab/>
        <w:t>gcc -c -o main.o  main.c</w:t>
      </w:r>
    </w:p>
    <w:p w:rsidR="005A3023" w:rsidRDefault="005A3023" w:rsidP="005A3023">
      <w:pPr>
        <w:shd w:val="clear" w:color="auto" w:fill="C0C0C0"/>
        <w:ind w:firstLine="420"/>
      </w:pPr>
    </w:p>
    <w:p w:rsidR="005A3023" w:rsidRDefault="005A3023" w:rsidP="005A3023">
      <w:pPr>
        <w:shd w:val="clear" w:color="auto" w:fill="C0C0C0"/>
        <w:ind w:firstLine="420"/>
      </w:pPr>
      <w:r>
        <w:t>sub.o : sub.c</w:t>
      </w:r>
    </w:p>
    <w:p w:rsidR="005A3023" w:rsidRDefault="005A3023" w:rsidP="005A3023">
      <w:pPr>
        <w:shd w:val="clear" w:color="auto" w:fill="C0C0C0"/>
        <w:ind w:firstLine="420"/>
      </w:pPr>
      <w:r>
        <w:tab/>
        <w:t>gcc -c -o sub.o  sub.c</w:t>
      </w:r>
      <w:r>
        <w:tab/>
      </w:r>
    </w:p>
    <w:p w:rsidR="005A3023" w:rsidRDefault="005A3023" w:rsidP="005A3023">
      <w:pPr>
        <w:shd w:val="clear" w:color="auto" w:fill="C0C0C0"/>
        <w:ind w:firstLine="420"/>
      </w:pPr>
      <w:r>
        <w:tab/>
      </w:r>
    </w:p>
    <w:p w:rsidR="005A3023" w:rsidRDefault="005A3023" w:rsidP="005A3023">
      <w:pPr>
        <w:shd w:val="clear" w:color="auto" w:fill="C0C0C0"/>
        <w:ind w:firstLine="420"/>
      </w:pPr>
      <w:r>
        <w:t>clean:</w:t>
      </w:r>
    </w:p>
    <w:p w:rsidR="005A3023" w:rsidRDefault="005A3023" w:rsidP="005A3023">
      <w:pPr>
        <w:shd w:val="clear" w:color="auto" w:fill="C0C0C0"/>
        <w:ind w:firstLine="420"/>
      </w:pPr>
      <w:r>
        <w:tab/>
        <w:t>rm *.o test -f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第</w:t>
      </w:r>
      <w:r>
        <w:t>3</w:t>
      </w:r>
      <w:r>
        <w:rPr>
          <w:rFonts w:hint="eastAsia"/>
        </w:rPr>
        <w:t>个</w:t>
      </w:r>
      <w:r>
        <w:t>Makefile</w:t>
      </w:r>
      <w:r>
        <w:rPr>
          <w:rFonts w:hint="eastAsia"/>
        </w:rPr>
        <w:t>，效率高，精炼，不支持检测头文件：</w:t>
      </w:r>
    </w:p>
    <w:p w:rsidR="005A3023" w:rsidRDefault="005A3023" w:rsidP="005A3023">
      <w:pPr>
        <w:shd w:val="clear" w:color="auto" w:fill="C0C0C0"/>
        <w:ind w:firstLine="420"/>
      </w:pPr>
      <w:r>
        <w:t>test : main.o sub.o</w:t>
      </w:r>
    </w:p>
    <w:p w:rsidR="005A3023" w:rsidRDefault="005A3023" w:rsidP="005A3023">
      <w:pPr>
        <w:shd w:val="clear" w:color="auto" w:fill="C0C0C0"/>
        <w:ind w:firstLine="420"/>
      </w:pPr>
      <w:r>
        <w:tab/>
        <w:t>gcc -o test main.o sub.o</w:t>
      </w:r>
    </w:p>
    <w:p w:rsidR="005A3023" w:rsidRDefault="005A3023" w:rsidP="005A3023">
      <w:pPr>
        <w:shd w:val="clear" w:color="auto" w:fill="C0C0C0"/>
        <w:ind w:firstLine="420"/>
      </w:pPr>
      <w:r>
        <w:tab/>
      </w:r>
    </w:p>
    <w:p w:rsidR="005A3023" w:rsidRDefault="005A3023" w:rsidP="005A3023">
      <w:pPr>
        <w:shd w:val="clear" w:color="auto" w:fill="C0C0C0"/>
        <w:ind w:firstLine="420"/>
      </w:pPr>
      <w:r>
        <w:t>%.o : %.c</w:t>
      </w:r>
    </w:p>
    <w:p w:rsidR="005A3023" w:rsidRDefault="005A3023" w:rsidP="005A3023">
      <w:pPr>
        <w:shd w:val="clear" w:color="auto" w:fill="C0C0C0"/>
        <w:ind w:firstLine="420"/>
      </w:pPr>
      <w:r>
        <w:tab/>
        <w:t>gcc -c -o $@  $&lt;</w:t>
      </w:r>
    </w:p>
    <w:p w:rsidR="005A3023" w:rsidRDefault="005A3023" w:rsidP="005A3023">
      <w:pPr>
        <w:shd w:val="clear" w:color="auto" w:fill="C0C0C0"/>
        <w:ind w:firstLine="420"/>
      </w:pPr>
      <w:r>
        <w:tab/>
      </w:r>
    </w:p>
    <w:p w:rsidR="005A3023" w:rsidRDefault="005A3023" w:rsidP="005A3023">
      <w:pPr>
        <w:shd w:val="clear" w:color="auto" w:fill="C0C0C0"/>
        <w:ind w:firstLine="420"/>
      </w:pPr>
      <w:r>
        <w:t>clean:</w:t>
      </w:r>
    </w:p>
    <w:p w:rsidR="005A3023" w:rsidRDefault="005A3023" w:rsidP="005A3023">
      <w:pPr>
        <w:shd w:val="clear" w:color="auto" w:fill="C0C0C0"/>
        <w:ind w:firstLine="420"/>
      </w:pPr>
      <w:r>
        <w:tab/>
        <w:t>rm *.o test -f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第</w:t>
      </w:r>
      <w:r>
        <w:t>4</w:t>
      </w:r>
      <w:r>
        <w:rPr>
          <w:rFonts w:hint="eastAsia"/>
        </w:rPr>
        <w:t>个</w:t>
      </w:r>
      <w:r>
        <w:t>Makefile</w:t>
      </w:r>
      <w:r>
        <w:rPr>
          <w:rFonts w:hint="eastAsia"/>
        </w:rPr>
        <w:t>，效率高，精炼，支持检测头文件(但是需要手工添加头文件规则</w:t>
      </w:r>
      <w:r>
        <w:t>)</w:t>
      </w:r>
      <w:r>
        <w:rPr>
          <w:rFonts w:hint="eastAsia"/>
        </w:rPr>
        <w:t>：</w:t>
      </w:r>
    </w:p>
    <w:p w:rsidR="005A3023" w:rsidRDefault="005A3023" w:rsidP="005A3023">
      <w:pPr>
        <w:shd w:val="clear" w:color="auto" w:fill="C0C0C0"/>
        <w:ind w:firstLine="420"/>
      </w:pPr>
      <w:r>
        <w:t>test : main.o sub.o</w:t>
      </w:r>
    </w:p>
    <w:p w:rsidR="005A3023" w:rsidRDefault="005A3023" w:rsidP="005A3023">
      <w:pPr>
        <w:shd w:val="clear" w:color="auto" w:fill="C0C0C0"/>
        <w:ind w:firstLine="420"/>
      </w:pPr>
      <w:r>
        <w:tab/>
        <w:t>gcc -o test main.o sub.o</w:t>
      </w:r>
    </w:p>
    <w:p w:rsidR="005A3023" w:rsidRDefault="005A3023" w:rsidP="005A3023">
      <w:pPr>
        <w:shd w:val="clear" w:color="auto" w:fill="C0C0C0"/>
        <w:ind w:firstLine="420"/>
      </w:pPr>
      <w:r>
        <w:tab/>
      </w:r>
    </w:p>
    <w:p w:rsidR="005A3023" w:rsidRDefault="005A3023" w:rsidP="005A3023">
      <w:pPr>
        <w:shd w:val="clear" w:color="auto" w:fill="C0C0C0"/>
        <w:ind w:firstLine="420"/>
      </w:pPr>
      <w:r>
        <w:t>%.o : %.c</w:t>
      </w:r>
    </w:p>
    <w:p w:rsidR="005A3023" w:rsidRDefault="005A3023" w:rsidP="005A3023">
      <w:pPr>
        <w:shd w:val="clear" w:color="auto" w:fill="C0C0C0"/>
        <w:ind w:firstLine="420"/>
      </w:pPr>
      <w:r>
        <w:tab/>
        <w:t>gcc -c -o $@  $&lt;</w:t>
      </w:r>
    </w:p>
    <w:p w:rsidR="005A3023" w:rsidRDefault="005A3023" w:rsidP="005A3023">
      <w:pPr>
        <w:shd w:val="clear" w:color="auto" w:fill="C0C0C0"/>
        <w:ind w:firstLine="420"/>
      </w:pPr>
    </w:p>
    <w:p w:rsidR="005A3023" w:rsidRDefault="005A3023" w:rsidP="005A3023">
      <w:pPr>
        <w:shd w:val="clear" w:color="auto" w:fill="C0C0C0"/>
        <w:ind w:firstLine="420"/>
      </w:pPr>
      <w:r>
        <w:t>sub.o : sub.h</w:t>
      </w:r>
    </w:p>
    <w:p w:rsidR="005A3023" w:rsidRDefault="005A3023" w:rsidP="005A3023">
      <w:pPr>
        <w:shd w:val="clear" w:color="auto" w:fill="C0C0C0"/>
        <w:ind w:firstLine="420"/>
      </w:pPr>
    </w:p>
    <w:p w:rsidR="005A3023" w:rsidRDefault="005A3023" w:rsidP="005A3023">
      <w:pPr>
        <w:shd w:val="clear" w:color="auto" w:fill="C0C0C0"/>
        <w:ind w:firstLine="420"/>
      </w:pPr>
    </w:p>
    <w:p w:rsidR="005A3023" w:rsidRDefault="005A3023" w:rsidP="005A3023">
      <w:pPr>
        <w:shd w:val="clear" w:color="auto" w:fill="C0C0C0"/>
        <w:ind w:firstLine="420"/>
      </w:pPr>
      <w:r>
        <w:t>clean:</w:t>
      </w:r>
    </w:p>
    <w:p w:rsidR="005A3023" w:rsidRDefault="005A3023" w:rsidP="005A3023">
      <w:pPr>
        <w:shd w:val="clear" w:color="auto" w:fill="C0C0C0"/>
        <w:ind w:firstLine="420"/>
      </w:pPr>
      <w:r>
        <w:tab/>
        <w:t>rm *.o test -f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第</w:t>
      </w:r>
      <w:r>
        <w:t>5</w:t>
      </w:r>
      <w:r>
        <w:rPr>
          <w:rFonts w:hint="eastAsia"/>
        </w:rPr>
        <w:t>个</w:t>
      </w:r>
      <w:r>
        <w:t>Makefile</w:t>
      </w:r>
      <w:r>
        <w:rPr>
          <w:rFonts w:hint="eastAsia"/>
        </w:rPr>
        <w:t>，效率高，精炼，支持自动检测头文件：</w:t>
      </w:r>
    </w:p>
    <w:p w:rsidR="005A3023" w:rsidRDefault="005A3023" w:rsidP="005A3023">
      <w:pPr>
        <w:shd w:val="clear" w:color="auto" w:fill="C0C0C0"/>
        <w:ind w:firstLine="420"/>
      </w:pPr>
      <w:r>
        <w:t>objs := main.o sub.o</w:t>
      </w:r>
    </w:p>
    <w:p w:rsidR="005A3023" w:rsidRDefault="005A3023" w:rsidP="005A3023">
      <w:pPr>
        <w:shd w:val="clear" w:color="auto" w:fill="C0C0C0"/>
        <w:ind w:firstLine="420"/>
      </w:pPr>
    </w:p>
    <w:p w:rsidR="005A3023" w:rsidRDefault="005A3023" w:rsidP="005A3023">
      <w:pPr>
        <w:shd w:val="clear" w:color="auto" w:fill="C0C0C0"/>
        <w:ind w:firstLine="420"/>
      </w:pPr>
      <w:r>
        <w:t>test : $(objs)</w:t>
      </w:r>
    </w:p>
    <w:p w:rsidR="005A3023" w:rsidRDefault="005A3023" w:rsidP="005A3023">
      <w:pPr>
        <w:shd w:val="clear" w:color="auto" w:fill="C0C0C0"/>
        <w:ind w:firstLine="420"/>
      </w:pPr>
      <w:r>
        <w:tab/>
        <w:t>gcc -o test $^</w:t>
      </w:r>
    </w:p>
    <w:p w:rsidR="005A3023" w:rsidRDefault="005A3023" w:rsidP="005A3023">
      <w:pPr>
        <w:shd w:val="clear" w:color="auto" w:fill="C0C0C0"/>
        <w:ind w:firstLine="420"/>
      </w:pPr>
    </w:p>
    <w:p w:rsidR="005A3023" w:rsidRDefault="005A3023" w:rsidP="005A3023">
      <w:pPr>
        <w:shd w:val="clear" w:color="auto" w:fill="C0C0C0"/>
        <w:ind w:firstLine="420"/>
      </w:pPr>
    </w:p>
    <w:p w:rsidR="005A3023" w:rsidRDefault="005A3023" w:rsidP="005A3023">
      <w:pPr>
        <w:shd w:val="clear" w:color="auto" w:fill="C0C0C0"/>
        <w:ind w:firstLine="420"/>
      </w:pPr>
      <w:r>
        <w:t># 需要判断是否存在依赖文件</w:t>
      </w:r>
    </w:p>
    <w:p w:rsidR="005A3023" w:rsidRDefault="005A3023" w:rsidP="005A3023">
      <w:pPr>
        <w:shd w:val="clear" w:color="auto" w:fill="C0C0C0"/>
        <w:ind w:firstLine="420"/>
      </w:pPr>
      <w:r>
        <w:t># .main.o.d .sub.o.d</w:t>
      </w:r>
    </w:p>
    <w:p w:rsidR="005A3023" w:rsidRDefault="005A3023" w:rsidP="005A3023">
      <w:pPr>
        <w:shd w:val="clear" w:color="auto" w:fill="C0C0C0"/>
        <w:ind w:firstLine="420"/>
      </w:pPr>
      <w:r>
        <w:t>dep_files := $(foreach f, $(objs), .$(f).d)</w:t>
      </w:r>
    </w:p>
    <w:p w:rsidR="005A3023" w:rsidRDefault="005A3023" w:rsidP="005A3023">
      <w:pPr>
        <w:shd w:val="clear" w:color="auto" w:fill="C0C0C0"/>
        <w:ind w:firstLine="420"/>
      </w:pPr>
      <w:r>
        <w:t>dep_files := $(wildcard $(dep_files))</w:t>
      </w:r>
    </w:p>
    <w:p w:rsidR="005A3023" w:rsidRDefault="005A3023" w:rsidP="005A3023">
      <w:pPr>
        <w:shd w:val="clear" w:color="auto" w:fill="C0C0C0"/>
        <w:ind w:firstLine="420"/>
      </w:pPr>
    </w:p>
    <w:p w:rsidR="005A3023" w:rsidRDefault="005A3023" w:rsidP="005A3023">
      <w:pPr>
        <w:shd w:val="clear" w:color="auto" w:fill="C0C0C0"/>
        <w:ind w:firstLine="420"/>
      </w:pPr>
      <w:r>
        <w:t># 把依赖文件包含进来</w:t>
      </w:r>
    </w:p>
    <w:p w:rsidR="005A3023" w:rsidRDefault="005A3023" w:rsidP="005A3023">
      <w:pPr>
        <w:shd w:val="clear" w:color="auto" w:fill="C0C0C0"/>
        <w:ind w:firstLine="420"/>
      </w:pPr>
      <w:r>
        <w:t>ifneq ($(dep_files),)</w:t>
      </w:r>
    </w:p>
    <w:p w:rsidR="005A3023" w:rsidRDefault="005A3023" w:rsidP="005A3023">
      <w:pPr>
        <w:shd w:val="clear" w:color="auto" w:fill="C0C0C0"/>
        <w:ind w:firstLine="420"/>
      </w:pPr>
      <w:r>
        <w:t xml:space="preserve">  include $(dep_files)</w:t>
      </w:r>
    </w:p>
    <w:p w:rsidR="005A3023" w:rsidRDefault="005A3023" w:rsidP="005A3023">
      <w:pPr>
        <w:shd w:val="clear" w:color="auto" w:fill="C0C0C0"/>
        <w:ind w:firstLine="420"/>
      </w:pPr>
      <w:r>
        <w:t>endif</w:t>
      </w:r>
    </w:p>
    <w:p w:rsidR="005A3023" w:rsidRDefault="005A3023" w:rsidP="005A3023">
      <w:pPr>
        <w:shd w:val="clear" w:color="auto" w:fill="C0C0C0"/>
        <w:ind w:firstLine="420"/>
      </w:pPr>
    </w:p>
    <w:p w:rsidR="005A3023" w:rsidRDefault="005A3023" w:rsidP="005A3023">
      <w:pPr>
        <w:shd w:val="clear" w:color="auto" w:fill="C0C0C0"/>
        <w:ind w:firstLine="420"/>
      </w:pPr>
    </w:p>
    <w:p w:rsidR="005A3023" w:rsidRDefault="005A3023" w:rsidP="005A3023">
      <w:pPr>
        <w:shd w:val="clear" w:color="auto" w:fill="C0C0C0"/>
        <w:ind w:firstLine="420"/>
      </w:pPr>
      <w:r>
        <w:t>%.o : %.c</w:t>
      </w:r>
    </w:p>
    <w:p w:rsidR="005A3023" w:rsidRDefault="005A3023" w:rsidP="005A3023">
      <w:pPr>
        <w:shd w:val="clear" w:color="auto" w:fill="C0C0C0"/>
        <w:ind w:firstLine="420"/>
      </w:pPr>
      <w:r>
        <w:tab/>
        <w:t>gcc -Wp,-MD,.$@.d  -c -o $@  $&lt;</w:t>
      </w:r>
    </w:p>
    <w:p w:rsidR="005A3023" w:rsidRDefault="005A3023" w:rsidP="005A3023">
      <w:pPr>
        <w:shd w:val="clear" w:color="auto" w:fill="C0C0C0"/>
        <w:ind w:firstLine="420"/>
      </w:pPr>
      <w:r>
        <w:lastRenderedPageBreak/>
        <w:tab/>
      </w:r>
    </w:p>
    <w:p w:rsidR="005A3023" w:rsidRDefault="005A3023" w:rsidP="005A3023">
      <w:pPr>
        <w:shd w:val="clear" w:color="auto" w:fill="C0C0C0"/>
        <w:ind w:firstLine="420"/>
      </w:pPr>
    </w:p>
    <w:p w:rsidR="005A3023" w:rsidRDefault="005A3023" w:rsidP="005A3023">
      <w:pPr>
        <w:shd w:val="clear" w:color="auto" w:fill="C0C0C0"/>
        <w:ind w:firstLine="420"/>
      </w:pPr>
      <w:r>
        <w:t>clean:</w:t>
      </w:r>
    </w:p>
    <w:p w:rsidR="005A3023" w:rsidRDefault="005A3023" w:rsidP="005A3023">
      <w:pPr>
        <w:shd w:val="clear" w:color="auto" w:fill="C0C0C0"/>
        <w:ind w:firstLine="420"/>
      </w:pPr>
      <w:r>
        <w:tab/>
        <w:t>rm *.o test -f</w:t>
      </w:r>
    </w:p>
    <w:p w:rsidR="005A3023" w:rsidRDefault="005A3023" w:rsidP="005A3023">
      <w:pPr>
        <w:shd w:val="clear" w:color="auto" w:fill="C0C0C0"/>
        <w:ind w:firstLine="420"/>
      </w:pPr>
    </w:p>
    <w:p w:rsidR="005A3023" w:rsidRDefault="005A3023" w:rsidP="005A3023">
      <w:pPr>
        <w:shd w:val="clear" w:color="auto" w:fill="C0C0C0"/>
        <w:ind w:firstLine="420"/>
      </w:pPr>
      <w:r>
        <w:t>distclean:</w:t>
      </w:r>
    </w:p>
    <w:p w:rsidR="005A3023" w:rsidRDefault="005A3023" w:rsidP="005A3023">
      <w:pPr>
        <w:shd w:val="clear" w:color="auto" w:fill="C0C0C0"/>
        <w:ind w:firstLine="420"/>
      </w:pPr>
      <w:r>
        <w:tab/>
        <w:t>rm  $(dep_files) *.o test -f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pStyle w:val="42"/>
      </w:pPr>
      <w:r>
        <w:rPr>
          <w:rFonts w:hint="eastAsia"/>
        </w:rPr>
        <w:t xml:space="preserve">3.1.2 </w:t>
      </w:r>
      <w:r>
        <w:rPr>
          <w:rFonts w:hint="eastAsia"/>
        </w:rPr>
        <w:t>通用</w:t>
      </w:r>
      <w:r>
        <w:rPr>
          <w:rFonts w:hint="eastAsia"/>
        </w:rPr>
        <w:t>M</w:t>
      </w:r>
      <w:r>
        <w:t>akefile</w:t>
      </w:r>
      <w:r>
        <w:rPr>
          <w:rFonts w:hint="eastAsia"/>
        </w:rPr>
        <w:t>的使用</w:t>
      </w:r>
    </w:p>
    <w:p w:rsidR="005A3023" w:rsidRDefault="005A3023" w:rsidP="005A3023">
      <w:pPr>
        <w:ind w:firstLine="420"/>
      </w:pPr>
      <w:r>
        <w:rPr>
          <w:rFonts w:hint="eastAsia"/>
        </w:rPr>
        <w:t>我参考L</w:t>
      </w:r>
      <w:r>
        <w:t>inux</w:t>
      </w:r>
      <w:r>
        <w:rPr>
          <w:rFonts w:hint="eastAsia"/>
        </w:rPr>
        <w:t>内核的M</w:t>
      </w:r>
      <w:r>
        <w:t>akefile</w:t>
      </w:r>
      <w:r>
        <w:rPr>
          <w:rFonts w:hint="eastAsia"/>
        </w:rPr>
        <w:t>编写了一个通用的M</w:t>
      </w:r>
      <w:r>
        <w:t>akefile</w:t>
      </w:r>
      <w:r>
        <w:rPr>
          <w:rFonts w:hint="eastAsia"/>
        </w:rPr>
        <w:t>，它可以用来编译应用程序：</w:t>
      </w:r>
    </w:p>
    <w:p w:rsidR="005A3023" w:rsidRDefault="005A3023" w:rsidP="005A3023">
      <w:pPr>
        <w:ind w:firstLine="420"/>
      </w:pPr>
      <w:r>
        <w:t xml:space="preserve">① </w:t>
      </w:r>
      <w:r>
        <w:rPr>
          <w:rFonts w:hint="eastAsia"/>
        </w:rPr>
        <w:t>支持多个目录、多层目录、多个文件；</w:t>
      </w:r>
    </w:p>
    <w:p w:rsidR="005A3023" w:rsidRDefault="005A3023" w:rsidP="005A3023">
      <w:pPr>
        <w:ind w:firstLine="420"/>
      </w:pPr>
      <w:r>
        <w:t xml:space="preserve">② </w:t>
      </w:r>
      <w:r>
        <w:rPr>
          <w:rFonts w:hint="eastAsia"/>
        </w:rPr>
        <w:t>支持给所有文件设置编译选项；</w:t>
      </w:r>
    </w:p>
    <w:p w:rsidR="005A3023" w:rsidRDefault="005A3023" w:rsidP="005A3023">
      <w:pPr>
        <w:ind w:firstLine="420"/>
      </w:pPr>
      <w:r>
        <w:t xml:space="preserve">③ </w:t>
      </w:r>
      <w:r>
        <w:rPr>
          <w:rFonts w:hint="eastAsia"/>
        </w:rPr>
        <w:t>支持给某个目录设置编译选项；</w:t>
      </w:r>
    </w:p>
    <w:p w:rsidR="005A3023" w:rsidRDefault="005A3023" w:rsidP="005A3023">
      <w:pPr>
        <w:ind w:firstLine="420"/>
      </w:pPr>
      <w:r>
        <w:rPr>
          <w:rFonts w:hint="eastAsia"/>
        </w:rPr>
        <w:t>④ 支持给某个文件单独设置编译选项；</w:t>
      </w:r>
    </w:p>
    <w:p w:rsidR="005A3023" w:rsidRDefault="005A3023" w:rsidP="005A3023">
      <w:pPr>
        <w:ind w:firstLine="420"/>
      </w:pPr>
      <w:r>
        <w:rPr>
          <w:rFonts w:hint="eastAsia"/>
        </w:rPr>
        <w:t>⑤ 简单、好用。</w:t>
      </w:r>
    </w:p>
    <w:p w:rsidR="005A3023" w:rsidRDefault="005A3023" w:rsidP="005A3023">
      <w:pPr>
        <w:ind w:firstLine="420"/>
      </w:pPr>
      <w:r>
        <w:rPr>
          <w:rFonts w:hint="eastAsia"/>
        </w:rPr>
        <w:t>使用g</w:t>
      </w:r>
      <w:r>
        <w:t>it</w:t>
      </w:r>
      <w:r>
        <w:rPr>
          <w:rFonts w:hint="eastAsia"/>
        </w:rPr>
        <w:t>下载本教程的文档后，下列目录中就有说明和示例：</w:t>
      </w:r>
    </w:p>
    <w:p w:rsidR="005A3023" w:rsidRDefault="005A3023" w:rsidP="005A3023">
      <w:pPr>
        <w:shd w:val="clear" w:color="auto" w:fill="C0C0C0"/>
      </w:pPr>
      <w:r>
        <w:t>01_all_series_quickstart\</w:t>
      </w:r>
    </w:p>
    <w:p w:rsidR="005A3023" w:rsidRDefault="005A3023" w:rsidP="005A3023">
      <w:pPr>
        <w:shd w:val="clear" w:color="auto" w:fill="C0C0C0"/>
        <w:ind w:firstLine="420"/>
      </w:pPr>
      <w:r>
        <w:t>04_嵌入式Linux应用开发基础知识\source\05_general_Makefile</w:t>
      </w:r>
    </w:p>
    <w:p w:rsidR="005A3023" w:rsidRDefault="005A3023" w:rsidP="005A3023">
      <w:pPr>
        <w:ind w:firstLine="420"/>
      </w:pPr>
    </w:p>
    <w:p w:rsidR="005A3023" w:rsidRDefault="005A3023" w:rsidP="005A3023">
      <w:pPr>
        <w:pStyle w:val="42"/>
      </w:pPr>
      <w:r>
        <w:rPr>
          <w:rFonts w:hint="eastAsia"/>
        </w:rPr>
        <w:t xml:space="preserve">3.1.3 </w:t>
      </w:r>
      <w:r>
        <w:rPr>
          <w:rFonts w:hint="eastAsia"/>
        </w:rPr>
        <w:t>通用</w:t>
      </w:r>
      <w:r>
        <w:rPr>
          <w:rFonts w:hint="eastAsia"/>
        </w:rPr>
        <w:t>M</w:t>
      </w:r>
      <w:r>
        <w:t>akefile</w:t>
      </w:r>
      <w:r>
        <w:rPr>
          <w:rFonts w:hint="eastAsia"/>
        </w:rPr>
        <w:t>的解析</w:t>
      </w:r>
    </w:p>
    <w:p w:rsidR="005A3023" w:rsidRDefault="005A3023" w:rsidP="005A3023">
      <w:pPr>
        <w:ind w:firstLine="420"/>
      </w:pPr>
      <w:r>
        <w:rPr>
          <w:rFonts w:hint="eastAsia"/>
        </w:rPr>
        <w:t>① 零星知识点</w:t>
      </w:r>
    </w:p>
    <w:p w:rsidR="005A3023" w:rsidRDefault="005A3023" w:rsidP="005A3023">
      <w:pPr>
        <w:ind w:firstLine="420"/>
      </w:pPr>
      <w:r>
        <w:rPr>
          <w:rFonts w:hint="eastAsia"/>
        </w:rPr>
        <w:t>A.</w:t>
      </w:r>
      <w:r>
        <w:t xml:space="preserve"> make</w:t>
      </w:r>
      <w:r>
        <w:rPr>
          <w:rFonts w:hint="eastAsia"/>
        </w:rPr>
        <w:t>命令的使用：</w:t>
      </w:r>
    </w:p>
    <w:p w:rsidR="005A3023" w:rsidRDefault="005A3023" w:rsidP="005A3023">
      <w:pPr>
        <w:ind w:firstLine="420"/>
      </w:pPr>
      <w:r>
        <w:rPr>
          <w:rFonts w:hint="eastAsia"/>
        </w:rPr>
        <w:t>执行m</w:t>
      </w:r>
      <w:r>
        <w:t>ake</w:t>
      </w:r>
      <w:r>
        <w:rPr>
          <w:rFonts w:hint="eastAsia"/>
        </w:rPr>
        <w:t>命令时，它会去</w:t>
      </w:r>
      <w:r>
        <w:rPr>
          <w:rFonts w:hint="eastAsia"/>
          <w:color w:val="FF0000"/>
        </w:rPr>
        <w:t>当前目录</w:t>
      </w:r>
      <w:r>
        <w:rPr>
          <w:rFonts w:hint="eastAsia"/>
        </w:rPr>
        <w:t>下查找名为“M</w:t>
      </w:r>
      <w:r>
        <w:t>akefile</w:t>
      </w:r>
      <w:r>
        <w:rPr>
          <w:rFonts w:hint="eastAsia"/>
        </w:rPr>
        <w:t>”的文件，并根据它的指示去执行操作，生成</w:t>
      </w:r>
      <w:r>
        <w:rPr>
          <w:rFonts w:hint="eastAsia"/>
          <w:color w:val="FF0000"/>
        </w:rPr>
        <w:t>第一个</w:t>
      </w:r>
      <w:r>
        <w:rPr>
          <w:rFonts w:hint="eastAsia"/>
        </w:rPr>
        <w:t>目标。</w:t>
      </w:r>
    </w:p>
    <w:p w:rsidR="005A3023" w:rsidRDefault="005A3023" w:rsidP="005A3023">
      <w:pPr>
        <w:ind w:firstLine="420"/>
      </w:pPr>
      <w:r>
        <w:rPr>
          <w:rFonts w:hint="eastAsia"/>
        </w:rPr>
        <w:t>我们可以使用“</w:t>
      </w:r>
      <w:r>
        <w:rPr>
          <w:rFonts w:hint="eastAsia"/>
          <w:color w:val="FF0000"/>
        </w:rPr>
        <w:t>-</w:t>
      </w:r>
      <w:r>
        <w:rPr>
          <w:color w:val="FF0000"/>
        </w:rPr>
        <w:t>f</w:t>
      </w:r>
      <w:r>
        <w:rPr>
          <w:rFonts w:hint="eastAsia"/>
        </w:rPr>
        <w:t>”选项指定文件，不再使用名为“M</w:t>
      </w:r>
      <w:r>
        <w:t>akefile</w:t>
      </w:r>
      <w:r>
        <w:rPr>
          <w:rFonts w:hint="eastAsia"/>
        </w:rPr>
        <w:t>”的文件，比如：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>m</w:t>
      </w:r>
      <w:r>
        <w:t xml:space="preserve">ake  -f  Makefile.build 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我们可以使用“</w:t>
      </w:r>
      <w:r>
        <w:rPr>
          <w:rFonts w:hint="eastAsia"/>
          <w:color w:val="FF0000"/>
        </w:rPr>
        <w:t>-</w:t>
      </w:r>
      <w:r>
        <w:rPr>
          <w:color w:val="FF0000"/>
        </w:rPr>
        <w:t>C</w:t>
      </w:r>
      <w:r>
        <w:rPr>
          <w:rFonts w:hint="eastAsia"/>
        </w:rPr>
        <w:t>”选项指定目录，切换到其他目录里去，比如：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>m</w:t>
      </w:r>
      <w:r>
        <w:t xml:space="preserve">ake -C  a/  -f  Makefile.build 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我们可以指定目标，不再默认生成</w:t>
      </w:r>
      <w:r>
        <w:rPr>
          <w:rFonts w:hint="eastAsia"/>
          <w:color w:val="FF0000"/>
        </w:rPr>
        <w:t>第一个</w:t>
      </w:r>
      <w:r>
        <w:rPr>
          <w:rFonts w:hint="eastAsia"/>
        </w:rPr>
        <w:t>目标：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>m</w:t>
      </w:r>
      <w:r>
        <w:t xml:space="preserve">ake -C  a/  -f  Makefile.build   </w:t>
      </w:r>
      <w:r>
        <w:rPr>
          <w:color w:val="FF0000"/>
        </w:rPr>
        <w:t>other_target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t>B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即时变量、延时变量：</w:t>
      </w:r>
    </w:p>
    <w:p w:rsidR="005A3023" w:rsidRDefault="005A3023" w:rsidP="005A3023">
      <w:pPr>
        <w:ind w:firstLine="420"/>
      </w:pPr>
      <w:r>
        <w:rPr>
          <w:rFonts w:hint="eastAsia"/>
        </w:rPr>
        <w:t>变量的定义语法形式如下：</w:t>
      </w:r>
    </w:p>
    <w:p w:rsidR="005A3023" w:rsidRDefault="005A3023" w:rsidP="005A3023">
      <w:pPr>
        <w:shd w:val="clear" w:color="auto" w:fill="C0C0C0"/>
        <w:ind w:firstLine="420"/>
      </w:pPr>
      <w:r>
        <w:t xml:space="preserve">A  =  xxx   // </w:t>
      </w:r>
      <w:r>
        <w:rPr>
          <w:rFonts w:hint="eastAsia"/>
        </w:rPr>
        <w:t>延时变量</w:t>
      </w:r>
    </w:p>
    <w:p w:rsidR="005A3023" w:rsidRDefault="005A3023" w:rsidP="005A3023">
      <w:pPr>
        <w:shd w:val="clear" w:color="auto" w:fill="C0C0C0"/>
        <w:ind w:firstLine="420"/>
      </w:pPr>
      <w:r>
        <w:t xml:space="preserve">B  ?= xxx    // </w:t>
      </w:r>
      <w:r>
        <w:rPr>
          <w:rFonts w:hint="eastAsia"/>
        </w:rPr>
        <w:t>延时变量，只有第一次定义时赋值才成功；如果曾定义过，此赋值无效</w:t>
      </w:r>
    </w:p>
    <w:p w:rsidR="005A3023" w:rsidRDefault="005A3023" w:rsidP="005A3023">
      <w:pPr>
        <w:shd w:val="clear" w:color="auto" w:fill="C0C0C0"/>
        <w:ind w:firstLine="420"/>
      </w:pPr>
      <w:r>
        <w:lastRenderedPageBreak/>
        <w:t xml:space="preserve">C  </w:t>
      </w:r>
      <w:r>
        <w:rPr>
          <w:rFonts w:hint="eastAsia"/>
        </w:rPr>
        <w:t>:</w:t>
      </w:r>
      <w:r>
        <w:t xml:space="preserve">= xxx    // </w:t>
      </w:r>
      <w:r>
        <w:rPr>
          <w:rFonts w:hint="eastAsia"/>
        </w:rPr>
        <w:t>立即变量</w:t>
      </w:r>
    </w:p>
    <w:p w:rsidR="005A3023" w:rsidRDefault="005A3023" w:rsidP="005A3023">
      <w:pPr>
        <w:shd w:val="clear" w:color="auto" w:fill="C0C0C0"/>
        <w:ind w:firstLine="420"/>
      </w:pPr>
      <w:r>
        <w:t xml:space="preserve">D  += yyy   // </w:t>
      </w:r>
      <w:r>
        <w:rPr>
          <w:rFonts w:hint="eastAsia"/>
        </w:rPr>
        <w:t>如果D在前面是延时变量，那么现在它还是延时变量；</w:t>
      </w:r>
    </w:p>
    <w:p w:rsidR="005A3023" w:rsidRDefault="005A3023" w:rsidP="005A3023">
      <w:pPr>
        <w:shd w:val="clear" w:color="auto" w:fill="C0C0C0"/>
        <w:ind w:firstLineChars="600" w:firstLine="1260"/>
      </w:pPr>
      <w:r>
        <w:t xml:space="preserve">// </w:t>
      </w:r>
      <w:r>
        <w:rPr>
          <w:rFonts w:hint="eastAsia"/>
        </w:rPr>
        <w:t>如果D在前面是立即变量，那么现在它还是立即变量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在GNU make中对变量的赋值有两种方式：延时变量、立即变量。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上图中，变量A是延时变量，它的值在使用时才展开、才确定。比如：</w:t>
      </w:r>
    </w:p>
    <w:p w:rsidR="005A3023" w:rsidRDefault="005A3023" w:rsidP="005A3023">
      <w:pPr>
        <w:shd w:val="clear" w:color="auto" w:fill="C0C0C0"/>
        <w:ind w:firstLine="420"/>
      </w:pPr>
      <w:r>
        <w:t>A  =  $@</w:t>
      </w:r>
    </w:p>
    <w:p w:rsidR="005A3023" w:rsidRDefault="005A3023" w:rsidP="005A3023">
      <w:pPr>
        <w:shd w:val="clear" w:color="auto" w:fill="C0C0C0"/>
        <w:ind w:firstLine="420"/>
      </w:pPr>
      <w:r>
        <w:t>test:</w:t>
      </w:r>
    </w:p>
    <w:p w:rsidR="005A3023" w:rsidRDefault="005A3023" w:rsidP="005A3023">
      <w:pPr>
        <w:shd w:val="clear" w:color="auto" w:fill="C0C0C0"/>
        <w:ind w:firstLine="420"/>
      </w:pPr>
      <w:r>
        <w:tab/>
        <w:t>@echo $A</w:t>
      </w:r>
    </w:p>
    <w:p w:rsidR="005A3023" w:rsidRDefault="005A3023" w:rsidP="005A3023">
      <w:pPr>
        <w:ind w:firstLine="420"/>
      </w:pPr>
      <w:r>
        <w:rPr>
          <w:rFonts w:hint="eastAsia"/>
        </w:rPr>
        <w:t>上述M</w:t>
      </w:r>
      <w:r>
        <w:t>akefile</w:t>
      </w:r>
      <w:r>
        <w:rPr>
          <w:rFonts w:hint="eastAsia"/>
        </w:rPr>
        <w:t>中，变量A的值在执行时才确定，它等于t</w:t>
      </w:r>
      <w:r>
        <w:t>est</w:t>
      </w:r>
      <w:r>
        <w:rPr>
          <w:rFonts w:hint="eastAsia"/>
        </w:rPr>
        <w:t>，是延时变量。</w:t>
      </w:r>
    </w:p>
    <w:p w:rsidR="005A3023" w:rsidRDefault="005A3023" w:rsidP="005A3023">
      <w:pPr>
        <w:ind w:firstLine="420"/>
      </w:pPr>
      <w:r>
        <w:rPr>
          <w:rFonts w:hint="eastAsia"/>
        </w:rPr>
        <w:t>如果使用“A</w:t>
      </w:r>
      <w:r>
        <w:t xml:space="preserve"> </w:t>
      </w:r>
      <w:r>
        <w:rPr>
          <w:color w:val="FF0000"/>
        </w:rPr>
        <w:t>:=</w:t>
      </w:r>
      <w:r>
        <w:t xml:space="preserve"> $@</w:t>
      </w:r>
      <w:r>
        <w:rPr>
          <w:rFonts w:hint="eastAsia"/>
        </w:rPr>
        <w:t>”，这是立即变量，这时$</w:t>
      </w:r>
      <w:r>
        <w:t>@</w:t>
      </w:r>
      <w:r>
        <w:rPr>
          <w:rFonts w:hint="eastAsia"/>
        </w:rPr>
        <w:t>为空，所以A的值就是空。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t>C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变量的导出(</w:t>
      </w:r>
      <w:r>
        <w:t>export)</w:t>
      </w:r>
      <w:r>
        <w:rPr>
          <w:rFonts w:hint="eastAsia"/>
        </w:rPr>
        <w:t>：</w:t>
      </w:r>
    </w:p>
    <w:p w:rsidR="005A3023" w:rsidRDefault="005A3023" w:rsidP="005A3023">
      <w:pPr>
        <w:ind w:firstLine="420"/>
      </w:pPr>
      <w:r>
        <w:rPr>
          <w:rFonts w:hint="eastAsia"/>
        </w:rPr>
        <w:t>在编译程序时，我们会不断地使用“m</w:t>
      </w:r>
      <w:r>
        <w:t>ake -C dir</w:t>
      </w:r>
      <w:r>
        <w:rPr>
          <w:rFonts w:hint="eastAsia"/>
        </w:rPr>
        <w:t>”切换到其他目录，执行其他目录里的M</w:t>
      </w:r>
      <w:r>
        <w:t>akefile</w:t>
      </w:r>
      <w:r>
        <w:rPr>
          <w:rFonts w:hint="eastAsia"/>
        </w:rPr>
        <w:t>。如果想让某个变量的值在所有目录中都可见，要把它e</w:t>
      </w:r>
      <w:r>
        <w:t>xport</w:t>
      </w:r>
      <w:r>
        <w:rPr>
          <w:rFonts w:hint="eastAsia"/>
        </w:rPr>
        <w:t>出来。</w:t>
      </w:r>
    </w:p>
    <w:p w:rsidR="005A3023" w:rsidRDefault="005A3023" w:rsidP="005A3023">
      <w:pPr>
        <w:ind w:firstLine="420"/>
      </w:pPr>
      <w:r>
        <w:rPr>
          <w:rFonts w:hint="eastAsia"/>
        </w:rPr>
        <w:t>比如“</w:t>
      </w:r>
      <w:r>
        <w:t>CC</w:t>
      </w:r>
      <w:r>
        <w:tab/>
      </w:r>
      <w:r>
        <w:tab/>
        <w:t>= $(CROSS_COMPILE)gcc</w:t>
      </w:r>
      <w:r>
        <w:rPr>
          <w:rFonts w:hint="eastAsia"/>
        </w:rPr>
        <w:t>”，这个C</w:t>
      </w:r>
      <w:r>
        <w:t>C</w:t>
      </w:r>
      <w:r>
        <w:rPr>
          <w:rFonts w:hint="eastAsia"/>
        </w:rPr>
        <w:t>变量表示编译器，在整个过程中都是一样的。定义它之后，要使用“</w:t>
      </w:r>
      <w:r>
        <w:t>export  CC</w:t>
      </w:r>
      <w:r>
        <w:rPr>
          <w:rFonts w:hint="eastAsia"/>
        </w:rPr>
        <w:t>”把它导出来。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t>D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M</w:t>
      </w:r>
      <w:r>
        <w:t>akefile</w:t>
      </w:r>
      <w:r>
        <w:rPr>
          <w:rFonts w:hint="eastAsia"/>
        </w:rPr>
        <w:t>中可以使用s</w:t>
      </w:r>
      <w:r>
        <w:t>hell</w:t>
      </w:r>
      <w:r>
        <w:rPr>
          <w:rFonts w:hint="eastAsia"/>
        </w:rPr>
        <w:t>命令：</w:t>
      </w:r>
    </w:p>
    <w:p w:rsidR="005A3023" w:rsidRDefault="005A3023" w:rsidP="005A3023">
      <w:pPr>
        <w:ind w:firstLine="420"/>
      </w:pPr>
      <w:r>
        <w:rPr>
          <w:rFonts w:hint="eastAsia"/>
        </w:rPr>
        <w:t>比如：</w:t>
      </w:r>
    </w:p>
    <w:p w:rsidR="005A3023" w:rsidRDefault="005A3023" w:rsidP="005A3023">
      <w:pPr>
        <w:shd w:val="clear" w:color="auto" w:fill="C0C0C0"/>
        <w:ind w:firstLine="420"/>
      </w:pPr>
      <w:r>
        <w:t>TOPDIR := $(shell pwd)</w:t>
      </w:r>
    </w:p>
    <w:p w:rsidR="005A3023" w:rsidRDefault="005A3023" w:rsidP="005A3023">
      <w:pPr>
        <w:ind w:firstLine="420"/>
      </w:pPr>
      <w:r>
        <w:rPr>
          <w:rFonts w:hint="eastAsia"/>
        </w:rPr>
        <w:t>这是个立即变量，T</w:t>
      </w:r>
      <w:r>
        <w:t>OPDIR</w:t>
      </w:r>
      <w:r>
        <w:rPr>
          <w:rFonts w:hint="eastAsia"/>
        </w:rPr>
        <w:t>等于s</w:t>
      </w:r>
      <w:r>
        <w:t>hell</w:t>
      </w:r>
      <w:r>
        <w:rPr>
          <w:rFonts w:hint="eastAsia"/>
        </w:rPr>
        <w:t>命令p</w:t>
      </w:r>
      <w:r>
        <w:t>wd</w:t>
      </w:r>
      <w:r>
        <w:rPr>
          <w:rFonts w:hint="eastAsia"/>
        </w:rPr>
        <w:t>的结果。</w:t>
      </w:r>
    </w:p>
    <w:p w:rsidR="005A3023" w:rsidRDefault="005A3023" w:rsidP="005A3023">
      <w:pPr>
        <w:ind w:firstLine="420"/>
      </w:pPr>
      <w:r>
        <w:t>E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在M</w:t>
      </w:r>
      <w:r>
        <w:t>akefile</w:t>
      </w:r>
      <w:r>
        <w:rPr>
          <w:rFonts w:hint="eastAsia"/>
        </w:rPr>
        <w:t>中怎么放置第1个目标：</w:t>
      </w:r>
    </w:p>
    <w:p w:rsidR="005A3023" w:rsidRDefault="005A3023" w:rsidP="005A3023">
      <w:pPr>
        <w:ind w:firstLine="420"/>
      </w:pPr>
      <w:r>
        <w:rPr>
          <w:rFonts w:hint="eastAsia"/>
        </w:rPr>
        <w:t>执行m</w:t>
      </w:r>
      <w:r>
        <w:t>ake</w:t>
      </w:r>
      <w:r>
        <w:rPr>
          <w:rFonts w:hint="eastAsia"/>
        </w:rPr>
        <w:t>命令时如果不指定目标，那么它默认是去生成第1个目标。</w:t>
      </w:r>
    </w:p>
    <w:p w:rsidR="005A3023" w:rsidRDefault="005A3023" w:rsidP="005A3023">
      <w:pPr>
        <w:ind w:firstLine="420"/>
      </w:pPr>
      <w:r>
        <w:rPr>
          <w:rFonts w:hint="eastAsia"/>
        </w:rPr>
        <w:t>所以“第1个目标”，位置很重要。有时候不太方便把第1个目标完整地放在文件前面，这时可以在文件的前面直接放置目标，在后面再完善它的依赖与命令。比如：</w:t>
      </w:r>
    </w:p>
    <w:p w:rsidR="005A3023" w:rsidRDefault="005A3023" w:rsidP="005A3023">
      <w:pPr>
        <w:shd w:val="clear" w:color="auto" w:fill="C0C0C0"/>
        <w:ind w:firstLine="420"/>
      </w:pPr>
      <w:r>
        <w:t xml:space="preserve">First_target:   // </w:t>
      </w:r>
      <w:r>
        <w:rPr>
          <w:rFonts w:hint="eastAsia"/>
        </w:rPr>
        <w:t>这句话放在前面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 xml:space="preserve">．．．． </w:t>
      </w:r>
      <w:r>
        <w:t xml:space="preserve">       // </w:t>
      </w:r>
      <w:r>
        <w:rPr>
          <w:rFonts w:hint="eastAsia"/>
        </w:rPr>
        <w:t>其他代码，比如i</w:t>
      </w:r>
      <w:r>
        <w:t>nclude</w:t>
      </w:r>
      <w:r>
        <w:rPr>
          <w:rFonts w:hint="eastAsia"/>
        </w:rPr>
        <w:t>其他文件得到后面的x</w:t>
      </w:r>
      <w:r>
        <w:t>xx</w:t>
      </w:r>
      <w:r>
        <w:rPr>
          <w:rFonts w:hint="eastAsia"/>
        </w:rPr>
        <w:t>变量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>F</w:t>
      </w:r>
      <w:r>
        <w:t xml:space="preserve">irst_target : $(xxx)   $(yyy)   // </w:t>
      </w:r>
      <w:r>
        <w:rPr>
          <w:rFonts w:hint="eastAsia"/>
        </w:rPr>
        <w:t>在文件的后面再来完善</w:t>
      </w:r>
    </w:p>
    <w:p w:rsidR="005A3023" w:rsidRDefault="005A3023" w:rsidP="005A3023">
      <w:pPr>
        <w:shd w:val="clear" w:color="auto" w:fill="C0C0C0"/>
        <w:ind w:firstLine="420"/>
      </w:pPr>
      <w:r>
        <w:tab/>
        <w:t>command</w:t>
      </w:r>
    </w:p>
    <w:p w:rsidR="005A3023" w:rsidRDefault="005A3023" w:rsidP="005A3023">
      <w:pPr>
        <w:ind w:firstLine="420"/>
      </w:pPr>
      <w:r>
        <w:t>F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假想目标：</w:t>
      </w:r>
    </w:p>
    <w:p w:rsidR="005A3023" w:rsidRDefault="005A3023" w:rsidP="005A3023">
      <w:pPr>
        <w:ind w:firstLine="420"/>
      </w:pPr>
      <w:r>
        <w:rPr>
          <w:rFonts w:hint="eastAsia"/>
        </w:rPr>
        <w:t>我们的M</w:t>
      </w:r>
      <w:r>
        <w:t>akefile</w:t>
      </w:r>
      <w:r>
        <w:rPr>
          <w:rFonts w:hint="eastAsia"/>
        </w:rPr>
        <w:t>中有这样的目标：</w:t>
      </w:r>
    </w:p>
    <w:p w:rsidR="005A3023" w:rsidRDefault="005A3023" w:rsidP="005A3023">
      <w:pPr>
        <w:shd w:val="clear" w:color="auto" w:fill="C0C0C0"/>
        <w:ind w:firstLine="420"/>
      </w:pPr>
      <w:r>
        <w:t>clean:</w:t>
      </w:r>
    </w:p>
    <w:p w:rsidR="005A3023" w:rsidRDefault="005A3023" w:rsidP="005A3023">
      <w:pPr>
        <w:shd w:val="clear" w:color="auto" w:fill="C0C0C0"/>
        <w:ind w:firstLine="420"/>
      </w:pPr>
      <w:r>
        <w:tab/>
        <w:t>rm -f $(shell find -name "*.o")</w:t>
      </w:r>
    </w:p>
    <w:p w:rsidR="005A3023" w:rsidRDefault="005A3023" w:rsidP="005A3023">
      <w:pPr>
        <w:shd w:val="clear" w:color="auto" w:fill="C0C0C0"/>
        <w:ind w:firstLine="420"/>
      </w:pPr>
      <w:r>
        <w:tab/>
        <w:t>rm -f $(TARGET)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如果当前目录下恰好有名为“c</w:t>
      </w:r>
      <w:r>
        <w:t>lean</w:t>
      </w:r>
      <w:r>
        <w:rPr>
          <w:rFonts w:hint="eastAsia"/>
        </w:rPr>
        <w:t>”的文件，那么执行“m</w:t>
      </w:r>
      <w:r>
        <w:t>ake clean</w:t>
      </w:r>
      <w:r>
        <w:rPr>
          <w:rFonts w:hint="eastAsia"/>
        </w:rPr>
        <w:t>”时它就不会执行那些删除命令。</w:t>
      </w:r>
    </w:p>
    <w:p w:rsidR="005A3023" w:rsidRDefault="005A3023" w:rsidP="005A3023">
      <w:pPr>
        <w:ind w:firstLine="420"/>
      </w:pPr>
      <w:r>
        <w:rPr>
          <w:rFonts w:hint="eastAsia"/>
        </w:rPr>
        <w:t>这时我们需要把“c</w:t>
      </w:r>
      <w:r>
        <w:t>lean”</w:t>
      </w:r>
      <w:r>
        <w:rPr>
          <w:rFonts w:hint="eastAsia"/>
        </w:rPr>
        <w:t>这个目标，设置为“假想目标”，这样可以确保执行“m</w:t>
      </w:r>
      <w:r>
        <w:t>ake clean</w:t>
      </w:r>
      <w:r>
        <w:rPr>
          <w:rFonts w:hint="eastAsia"/>
        </w:rPr>
        <w:t>”时那些删除命令肯定可以得到执行。</w:t>
      </w:r>
    </w:p>
    <w:p w:rsidR="005A3023" w:rsidRDefault="005A3023" w:rsidP="005A3023">
      <w:pPr>
        <w:ind w:firstLine="420"/>
      </w:pPr>
      <w:r>
        <w:rPr>
          <w:rFonts w:hint="eastAsia"/>
        </w:rPr>
        <w:t>使用下面的语句把“</w:t>
      </w:r>
      <w:r>
        <w:t>clean</w:t>
      </w:r>
      <w:r>
        <w:rPr>
          <w:rFonts w:hint="eastAsia"/>
        </w:rPr>
        <w:t>”设置为假想目标：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>.PHONY : clean</w:t>
      </w:r>
    </w:p>
    <w:p w:rsidR="005A3023" w:rsidRDefault="005A3023" w:rsidP="005A3023">
      <w:pPr>
        <w:ind w:firstLine="420"/>
      </w:pPr>
      <w:r>
        <w:t>G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常用的函数：</w:t>
      </w:r>
    </w:p>
    <w:p w:rsidR="005A3023" w:rsidRDefault="005A3023" w:rsidP="005A3023">
      <w:pPr>
        <w:ind w:firstLine="420"/>
      </w:pPr>
      <w:r>
        <w:lastRenderedPageBreak/>
        <w:t>i.  $(</w:t>
      </w:r>
      <w:r>
        <w:rPr>
          <w:color w:val="FF0000"/>
        </w:rPr>
        <w:t xml:space="preserve">foreach </w:t>
      </w:r>
      <w:r>
        <w:t>var,list,text)</w:t>
      </w:r>
    </w:p>
    <w:p w:rsidR="005A3023" w:rsidRDefault="005A3023" w:rsidP="005A3023">
      <w:pPr>
        <w:ind w:firstLine="420"/>
      </w:pPr>
      <w:r>
        <w:rPr>
          <w:rFonts w:hint="eastAsia"/>
        </w:rPr>
        <w:t xml:space="preserve">简单地说，就是 </w:t>
      </w:r>
      <w:r>
        <w:t>for each var in list, change it to text</w:t>
      </w:r>
      <w:r>
        <w:rPr>
          <w:rFonts w:hint="eastAsia"/>
        </w:rPr>
        <w:t>。</w:t>
      </w:r>
    </w:p>
    <w:p w:rsidR="005A3023" w:rsidRDefault="005A3023" w:rsidP="005A3023">
      <w:pPr>
        <w:ind w:firstLine="420"/>
      </w:pPr>
      <w:r>
        <w:rPr>
          <w:rFonts w:hint="eastAsia"/>
        </w:rPr>
        <w:t>对l</w:t>
      </w:r>
      <w:r>
        <w:t>ist</w:t>
      </w:r>
      <w:r>
        <w:rPr>
          <w:rFonts w:hint="eastAsia"/>
        </w:rPr>
        <w:t>中的每一个元素，取出来赋给v</w:t>
      </w:r>
      <w:r>
        <w:t>ar</w:t>
      </w:r>
      <w:r>
        <w:rPr>
          <w:rFonts w:hint="eastAsia"/>
        </w:rPr>
        <w:t>，然后把v</w:t>
      </w:r>
      <w:r>
        <w:t>ar</w:t>
      </w:r>
      <w:r>
        <w:rPr>
          <w:rFonts w:hint="eastAsia"/>
        </w:rPr>
        <w:t>改为t</w:t>
      </w:r>
      <w:r>
        <w:t>ext</w:t>
      </w:r>
      <w:r>
        <w:rPr>
          <w:rFonts w:hint="eastAsia"/>
        </w:rPr>
        <w:t>所描述的形式。</w:t>
      </w:r>
    </w:p>
    <w:p w:rsidR="005A3023" w:rsidRDefault="005A3023" w:rsidP="005A3023">
      <w:pPr>
        <w:ind w:firstLine="420"/>
      </w:pPr>
      <w:r>
        <w:rPr>
          <w:rFonts w:hint="eastAsia"/>
        </w:rPr>
        <w:t>例子：</w:t>
      </w:r>
    </w:p>
    <w:p w:rsidR="005A3023" w:rsidRDefault="005A3023" w:rsidP="005A3023">
      <w:pPr>
        <w:shd w:val="clear" w:color="auto" w:fill="C0C0C0"/>
        <w:ind w:firstLine="420"/>
      </w:pPr>
      <w:r>
        <w:t>objs := a.o b.o</w:t>
      </w:r>
    </w:p>
    <w:p w:rsidR="005A3023" w:rsidRDefault="005A3023" w:rsidP="005A3023">
      <w:pPr>
        <w:shd w:val="clear" w:color="auto" w:fill="C0C0C0"/>
        <w:ind w:firstLine="420"/>
      </w:pPr>
      <w:r>
        <w:t xml:space="preserve">dep_files := $(foreach  f,  $(objs),  .$(f).d)  // </w:t>
      </w:r>
      <w:r>
        <w:rPr>
          <w:rFonts w:hint="eastAsia"/>
        </w:rPr>
        <w:t xml:space="preserve">最终 </w:t>
      </w:r>
      <w:r>
        <w:t>dep_files := .a.o.d .b.o.d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t>ii.  $(</w:t>
      </w:r>
      <w:r>
        <w:rPr>
          <w:color w:val="FF0000"/>
        </w:rPr>
        <w:t xml:space="preserve">wildcard </w:t>
      </w:r>
      <w:r>
        <w:t>pattern)</w:t>
      </w:r>
    </w:p>
    <w:p w:rsidR="005A3023" w:rsidRDefault="005A3023" w:rsidP="005A3023">
      <w:pPr>
        <w:ind w:firstLine="420"/>
      </w:pPr>
      <w:r>
        <w:t>pattern</w:t>
      </w:r>
      <w:r>
        <w:rPr>
          <w:rFonts w:hint="eastAsia"/>
        </w:rPr>
        <w:t>所列出的文件是否存在，把存在的文件都列出来。</w:t>
      </w:r>
    </w:p>
    <w:p w:rsidR="005A3023" w:rsidRDefault="005A3023" w:rsidP="005A3023">
      <w:pPr>
        <w:ind w:firstLine="420"/>
      </w:pPr>
      <w:r>
        <w:rPr>
          <w:rFonts w:hint="eastAsia"/>
        </w:rPr>
        <w:t>例子：</w:t>
      </w:r>
    </w:p>
    <w:p w:rsidR="005A3023" w:rsidRDefault="005A3023" w:rsidP="005A3023">
      <w:pPr>
        <w:shd w:val="clear" w:color="auto" w:fill="C0C0C0"/>
        <w:ind w:firstLine="420"/>
      </w:pPr>
      <w:r>
        <w:t xml:space="preserve">src_files := $( wildcard  *.c)  // </w:t>
      </w:r>
      <w:r>
        <w:rPr>
          <w:rFonts w:hint="eastAsia"/>
        </w:rPr>
        <w:t xml:space="preserve">最终 </w:t>
      </w:r>
      <w:r>
        <w:t>src_files</w:t>
      </w:r>
      <w:r>
        <w:rPr>
          <w:rFonts w:hint="eastAsia"/>
        </w:rPr>
        <w:t>中列出了当前目录下的所有.</w:t>
      </w:r>
      <w:r>
        <w:t>c</w:t>
      </w:r>
      <w:r>
        <w:rPr>
          <w:rFonts w:hint="eastAsia"/>
        </w:rPr>
        <w:t>文件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t>iii.  $(</w:t>
      </w:r>
      <w:r>
        <w:rPr>
          <w:color w:val="FF0000"/>
        </w:rPr>
        <w:t xml:space="preserve">filter </w:t>
      </w:r>
      <w:r>
        <w:t>pattern...,text)</w:t>
      </w:r>
    </w:p>
    <w:p w:rsidR="005A3023" w:rsidRDefault="005A3023" w:rsidP="005A3023">
      <w:pPr>
        <w:ind w:firstLine="420"/>
      </w:pPr>
      <w:r>
        <w:rPr>
          <w:rFonts w:hint="eastAsia"/>
        </w:rPr>
        <w:t>把t</w:t>
      </w:r>
      <w:r>
        <w:t>ext</w:t>
      </w:r>
      <w:r>
        <w:rPr>
          <w:rFonts w:hint="eastAsia"/>
        </w:rPr>
        <w:t>中符合</w:t>
      </w:r>
      <w:r>
        <w:t>pattern</w:t>
      </w:r>
      <w:r>
        <w:rPr>
          <w:rFonts w:hint="eastAsia"/>
        </w:rPr>
        <w:t>格式的内容，f</w:t>
      </w:r>
      <w:r>
        <w:t>ilter(</w:t>
      </w:r>
      <w:r>
        <w:rPr>
          <w:rFonts w:hint="eastAsia"/>
        </w:rPr>
        <w:t>过滤</w:t>
      </w:r>
      <w:r>
        <w:t>)</w:t>
      </w:r>
      <w:r>
        <w:rPr>
          <w:rFonts w:hint="eastAsia"/>
        </w:rPr>
        <w:t>出来、留下来。</w:t>
      </w:r>
    </w:p>
    <w:p w:rsidR="005A3023" w:rsidRDefault="005A3023" w:rsidP="005A3023">
      <w:pPr>
        <w:ind w:firstLine="420"/>
      </w:pPr>
      <w:r>
        <w:rPr>
          <w:rFonts w:hint="eastAsia"/>
        </w:rPr>
        <w:t>例子：</w:t>
      </w:r>
    </w:p>
    <w:p w:rsidR="005A3023" w:rsidRDefault="005A3023" w:rsidP="005A3023">
      <w:pPr>
        <w:shd w:val="clear" w:color="auto" w:fill="C0C0C0"/>
        <w:ind w:firstLine="420"/>
      </w:pPr>
      <w:r>
        <w:t>obj-y := a.o b.o c/ d/</w:t>
      </w:r>
    </w:p>
    <w:p w:rsidR="005A3023" w:rsidRDefault="005A3023" w:rsidP="005A3023">
      <w:pPr>
        <w:shd w:val="clear" w:color="auto" w:fill="C0C0C0"/>
        <w:ind w:firstLine="420"/>
      </w:pPr>
      <w:r>
        <w:t>DIR :=  $(filter  %/,  $(obj-y))   //</w:t>
      </w:r>
      <w:r>
        <w:rPr>
          <w:rFonts w:hint="eastAsia"/>
        </w:rPr>
        <w:t>结果为：</w:t>
      </w:r>
      <w:r>
        <w:t>c/ d/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t>iv.  $(</w:t>
      </w:r>
      <w:r>
        <w:rPr>
          <w:color w:val="FF0000"/>
        </w:rPr>
        <w:t xml:space="preserve">filter-out </w:t>
      </w:r>
      <w:r>
        <w:t>pattern...,text)</w:t>
      </w:r>
    </w:p>
    <w:p w:rsidR="005A3023" w:rsidRDefault="005A3023" w:rsidP="005A3023">
      <w:pPr>
        <w:ind w:firstLine="420"/>
      </w:pPr>
      <w:r>
        <w:rPr>
          <w:rFonts w:hint="eastAsia"/>
        </w:rPr>
        <w:t>把t</w:t>
      </w:r>
      <w:r>
        <w:t>ext</w:t>
      </w:r>
      <w:r>
        <w:rPr>
          <w:rFonts w:hint="eastAsia"/>
        </w:rPr>
        <w:t>中符合</w:t>
      </w:r>
      <w:r>
        <w:t>pattern</w:t>
      </w:r>
      <w:r>
        <w:rPr>
          <w:rFonts w:hint="eastAsia"/>
        </w:rPr>
        <w:t>格式的内容，f</w:t>
      </w:r>
      <w:r>
        <w:t>ilter</w:t>
      </w:r>
      <w:r>
        <w:rPr>
          <w:rFonts w:hint="eastAsia"/>
        </w:rPr>
        <w:t>-</w:t>
      </w:r>
      <w:r>
        <w:t>out(</w:t>
      </w:r>
      <w:r>
        <w:rPr>
          <w:rFonts w:hint="eastAsia"/>
        </w:rPr>
        <w:t>过滤</w:t>
      </w:r>
      <w:r>
        <w:t>)</w:t>
      </w:r>
      <w:r>
        <w:rPr>
          <w:rFonts w:hint="eastAsia"/>
        </w:rPr>
        <w:t>出来、扔掉。</w:t>
      </w:r>
    </w:p>
    <w:p w:rsidR="005A3023" w:rsidRDefault="005A3023" w:rsidP="005A3023">
      <w:pPr>
        <w:ind w:firstLine="420"/>
      </w:pPr>
      <w:r>
        <w:rPr>
          <w:rFonts w:hint="eastAsia"/>
        </w:rPr>
        <w:t>例子：</w:t>
      </w:r>
    </w:p>
    <w:p w:rsidR="005A3023" w:rsidRDefault="005A3023" w:rsidP="005A3023">
      <w:pPr>
        <w:shd w:val="clear" w:color="auto" w:fill="C0C0C0"/>
        <w:ind w:firstLine="420"/>
      </w:pPr>
      <w:r>
        <w:t>obj-y := a.o b.o c/ d/</w:t>
      </w:r>
    </w:p>
    <w:p w:rsidR="005A3023" w:rsidRDefault="005A3023" w:rsidP="005A3023">
      <w:pPr>
        <w:shd w:val="clear" w:color="auto" w:fill="C0C0C0"/>
        <w:ind w:firstLine="420"/>
      </w:pPr>
      <w:r>
        <w:t>DIR :=  $(filter-out  %/,  $(obj-y))   //</w:t>
      </w:r>
      <w:r>
        <w:rPr>
          <w:rFonts w:hint="eastAsia"/>
        </w:rPr>
        <w:t>结果为：</w:t>
      </w:r>
      <w:r>
        <w:t>a.o  b.o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v</w:t>
      </w:r>
      <w:r>
        <w:t xml:space="preserve">i.  </w:t>
      </w:r>
      <w:r>
        <w:rPr>
          <w:rFonts w:hint="eastAsia"/>
        </w:rPr>
        <w:t>$(</w:t>
      </w:r>
      <w:r>
        <w:rPr>
          <w:rFonts w:hint="eastAsia"/>
          <w:color w:val="FF0000"/>
        </w:rPr>
        <w:t>patsubst </w:t>
      </w:r>
      <w:r>
        <w:rPr>
          <w:rFonts w:hint="eastAsia"/>
          <w:i/>
          <w:iCs/>
        </w:rPr>
        <w:t>pattern</w:t>
      </w:r>
      <w:r>
        <w:rPr>
          <w:rFonts w:hint="eastAsia"/>
        </w:rPr>
        <w:t>,</w:t>
      </w:r>
      <w:r>
        <w:rPr>
          <w:rFonts w:hint="eastAsia"/>
          <w:i/>
          <w:iCs/>
        </w:rPr>
        <w:t>replacement</w:t>
      </w:r>
      <w:r>
        <w:rPr>
          <w:rFonts w:hint="eastAsia"/>
        </w:rPr>
        <w:t>,</w:t>
      </w:r>
      <w:r>
        <w:rPr>
          <w:rFonts w:hint="eastAsia"/>
          <w:i/>
          <w:iCs/>
        </w:rPr>
        <w:t>text</w:t>
      </w:r>
      <w:r>
        <w:rPr>
          <w:rFonts w:hint="eastAsia"/>
        </w:rPr>
        <w:t>)</w:t>
      </w:r>
    </w:p>
    <w:p w:rsidR="005A3023" w:rsidRDefault="005A3023" w:rsidP="005A3023">
      <w:pPr>
        <w:ind w:firstLine="420"/>
      </w:pPr>
      <w:r>
        <w:rPr>
          <w:rFonts w:hint="eastAsia"/>
        </w:rPr>
        <w:t>寻找`text</w:t>
      </w:r>
      <w:r>
        <w:t>’</w:t>
      </w:r>
      <w:r>
        <w:rPr>
          <w:rFonts w:hint="eastAsia"/>
        </w:rPr>
        <w:t>中符合格式`pattern</w:t>
      </w:r>
      <w:r>
        <w:t>’</w:t>
      </w:r>
      <w:r>
        <w:rPr>
          <w:rFonts w:hint="eastAsia"/>
        </w:rPr>
        <w:t>的字，用`replacement</w:t>
      </w:r>
      <w:r>
        <w:t>’</w:t>
      </w:r>
      <w:r>
        <w:rPr>
          <w:rFonts w:hint="eastAsia"/>
        </w:rPr>
        <w:t>替换它们。`pattern</w:t>
      </w:r>
      <w:r>
        <w:t>’</w:t>
      </w:r>
      <w:r>
        <w:rPr>
          <w:rFonts w:hint="eastAsia"/>
        </w:rPr>
        <w:t>和`replacement</w:t>
      </w:r>
      <w:r>
        <w:t>’</w:t>
      </w:r>
      <w:r>
        <w:rPr>
          <w:rFonts w:hint="eastAsia"/>
        </w:rPr>
        <w:t>中可以使用通配符。</w:t>
      </w:r>
    </w:p>
    <w:p w:rsidR="005A3023" w:rsidRDefault="005A3023" w:rsidP="005A3023">
      <w:pPr>
        <w:ind w:firstLine="420"/>
      </w:pPr>
      <w:r>
        <w:rPr>
          <w:rFonts w:hint="eastAsia"/>
        </w:rPr>
        <w:t>比如：</w:t>
      </w:r>
    </w:p>
    <w:p w:rsidR="005A3023" w:rsidRDefault="005A3023" w:rsidP="005A3023">
      <w:pPr>
        <w:shd w:val="clear" w:color="auto" w:fill="C0C0C0"/>
        <w:ind w:firstLine="420"/>
      </w:pPr>
      <w:r>
        <w:t>subdir-y    :=  c/  d/</w:t>
      </w:r>
    </w:p>
    <w:p w:rsidR="005A3023" w:rsidRDefault="005A3023" w:rsidP="005A3023">
      <w:pPr>
        <w:shd w:val="clear" w:color="auto" w:fill="C0C0C0"/>
        <w:ind w:firstLine="420"/>
      </w:pPr>
      <w:r>
        <w:t>subdir-y</w:t>
      </w:r>
      <w:r>
        <w:tab/>
        <w:t xml:space="preserve">:= $(patsubst  %/,  %,  $(subdir-y))   // </w:t>
      </w:r>
      <w:r>
        <w:rPr>
          <w:rFonts w:hint="eastAsia"/>
        </w:rPr>
        <w:t>结果为：c</w:t>
      </w:r>
      <w:r>
        <w:t xml:space="preserve">  </w:t>
      </w:r>
      <w:r>
        <w:rPr>
          <w:rFonts w:hint="eastAsia"/>
        </w:rPr>
        <w:t>d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② 通用M</w:t>
      </w:r>
      <w:r>
        <w:t>akefile</w:t>
      </w:r>
      <w:r>
        <w:rPr>
          <w:rFonts w:hint="eastAsia"/>
        </w:rPr>
        <w:t>的设计思想</w:t>
      </w:r>
    </w:p>
    <w:p w:rsidR="005A3023" w:rsidRDefault="005A3023" w:rsidP="005A3023">
      <w:pPr>
        <w:ind w:firstLine="420"/>
      </w:pPr>
      <w:r>
        <w:t xml:space="preserve">A. </w:t>
      </w:r>
      <w:r>
        <w:rPr>
          <w:rFonts w:hint="eastAsia"/>
        </w:rPr>
        <w:t>在M</w:t>
      </w:r>
      <w:r>
        <w:t>akefile</w:t>
      </w:r>
      <w:r>
        <w:rPr>
          <w:rFonts w:hint="eastAsia"/>
        </w:rPr>
        <w:t>文件中确定要编译的文件、目录，比如：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>o</w:t>
      </w:r>
      <w:r>
        <w:t>bj-y += main.o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>o</w:t>
      </w:r>
      <w:r>
        <w:t>bj-y += a/</w:t>
      </w:r>
    </w:p>
    <w:p w:rsidR="005A3023" w:rsidRDefault="005A3023" w:rsidP="005A3023">
      <w:pPr>
        <w:ind w:firstLine="420"/>
      </w:pPr>
      <w:r>
        <w:rPr>
          <w:rFonts w:hint="eastAsia"/>
        </w:rPr>
        <w:t>“M</w:t>
      </w:r>
      <w:r>
        <w:t>akefile</w:t>
      </w:r>
      <w:r>
        <w:rPr>
          <w:rFonts w:hint="eastAsia"/>
        </w:rPr>
        <w:t>”文件总是被“M</w:t>
      </w:r>
      <w:r>
        <w:t>akefile.build</w:t>
      </w:r>
      <w:r>
        <w:rPr>
          <w:rFonts w:hint="eastAsia"/>
        </w:rPr>
        <w:t>”包含的。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t xml:space="preserve">B. </w:t>
      </w:r>
      <w:r>
        <w:rPr>
          <w:rFonts w:hint="eastAsia"/>
        </w:rPr>
        <w:t>在M</w:t>
      </w:r>
      <w:r>
        <w:t>akefile.build</w:t>
      </w:r>
      <w:r>
        <w:rPr>
          <w:rFonts w:hint="eastAsia"/>
        </w:rPr>
        <w:t>中设置编译规则，有3条编译规则：</w:t>
      </w:r>
    </w:p>
    <w:p w:rsidR="005A3023" w:rsidRDefault="005A3023" w:rsidP="005A3023">
      <w:pPr>
        <w:ind w:firstLine="420"/>
      </w:pPr>
      <w:r>
        <w:t xml:space="preserve">i. </w:t>
      </w:r>
      <w:r>
        <w:rPr>
          <w:rFonts w:hint="eastAsia"/>
        </w:rPr>
        <w:t>怎么编译子目录？ 进入子目录编译：</w:t>
      </w:r>
    </w:p>
    <w:p w:rsidR="005A3023" w:rsidRDefault="005A3023" w:rsidP="005A3023">
      <w:pPr>
        <w:shd w:val="clear" w:color="auto" w:fill="C0C0C0"/>
        <w:ind w:firstLine="420"/>
      </w:pPr>
      <w:r>
        <w:t>$(subdir-y):</w:t>
      </w:r>
    </w:p>
    <w:p w:rsidR="005A3023" w:rsidRDefault="005A3023" w:rsidP="005A3023">
      <w:pPr>
        <w:shd w:val="clear" w:color="auto" w:fill="C0C0C0"/>
        <w:ind w:firstLine="420"/>
      </w:pPr>
      <w:r>
        <w:tab/>
        <w:t>make -C $@ -f $(TOPDIR)/Makefile.build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t xml:space="preserve">ii. </w:t>
      </w:r>
      <w:r>
        <w:rPr>
          <w:rFonts w:hint="eastAsia"/>
        </w:rPr>
        <w:t>怎么编译当前目录中的文件？</w:t>
      </w:r>
    </w:p>
    <w:p w:rsidR="005A3023" w:rsidRDefault="005A3023" w:rsidP="005A3023">
      <w:pPr>
        <w:shd w:val="clear" w:color="auto" w:fill="C0C0C0"/>
        <w:ind w:firstLine="420"/>
      </w:pPr>
      <w:r>
        <w:t>%.o : %.c</w:t>
      </w:r>
    </w:p>
    <w:p w:rsidR="005A3023" w:rsidRDefault="005A3023" w:rsidP="005A3023">
      <w:pPr>
        <w:shd w:val="clear" w:color="auto" w:fill="C0C0C0"/>
        <w:ind w:firstLine="420"/>
      </w:pPr>
      <w:r>
        <w:tab/>
        <w:t>$(CC) $(CFLAGS) $(EXTRA_CFLAGS) $(CFLAGS_$@) -Wp,-MD,$(dep_file) -c -o $@ $&lt;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i</w:t>
      </w:r>
      <w:r>
        <w:t xml:space="preserve">ii. </w:t>
      </w:r>
      <w:r>
        <w:rPr>
          <w:rFonts w:hint="eastAsia"/>
        </w:rPr>
        <w:t>当前目录下的.</w:t>
      </w:r>
      <w:r>
        <w:t>o</w:t>
      </w:r>
      <w:r>
        <w:rPr>
          <w:rFonts w:hint="eastAsia"/>
        </w:rPr>
        <w:t>和子目录下的</w:t>
      </w:r>
      <w:r>
        <w:t>built-in.o</w:t>
      </w:r>
      <w:r>
        <w:rPr>
          <w:rFonts w:hint="eastAsia"/>
        </w:rPr>
        <w:t>要打包起来：</w:t>
      </w:r>
    </w:p>
    <w:p w:rsidR="005A3023" w:rsidRDefault="005A3023" w:rsidP="005A3023">
      <w:pPr>
        <w:shd w:val="clear" w:color="auto" w:fill="C0C0C0"/>
        <w:ind w:firstLine="420"/>
      </w:pPr>
      <w:r>
        <w:t>built-in.o : $(cur_objs) $(subdir_objs)</w:t>
      </w:r>
    </w:p>
    <w:p w:rsidR="005A3023" w:rsidRDefault="005A3023" w:rsidP="005A3023">
      <w:pPr>
        <w:shd w:val="clear" w:color="auto" w:fill="C0C0C0"/>
        <w:ind w:firstLine="420"/>
      </w:pPr>
      <w:r>
        <w:tab/>
        <w:t>$(LD) -r -o $@ $^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t xml:space="preserve">C. </w:t>
      </w:r>
      <w:r>
        <w:rPr>
          <w:rFonts w:hint="eastAsia"/>
        </w:rPr>
        <w:t>顶层M</w:t>
      </w:r>
      <w:r>
        <w:t>akefile</w:t>
      </w:r>
      <w:r>
        <w:rPr>
          <w:rFonts w:hint="eastAsia"/>
        </w:rPr>
        <w:t>中把顶层目录的</w:t>
      </w:r>
      <w:r>
        <w:t>built-in.o</w:t>
      </w:r>
      <w:r>
        <w:rPr>
          <w:rFonts w:hint="eastAsia"/>
        </w:rPr>
        <w:t>链接成A</w:t>
      </w:r>
      <w:r>
        <w:t>PP</w:t>
      </w:r>
      <w:r>
        <w:rPr>
          <w:rFonts w:hint="eastAsia"/>
        </w:rPr>
        <w:t>：</w:t>
      </w:r>
    </w:p>
    <w:p w:rsidR="005A3023" w:rsidRDefault="005A3023" w:rsidP="005A3023">
      <w:pPr>
        <w:shd w:val="clear" w:color="auto" w:fill="C0C0C0"/>
        <w:ind w:firstLine="420"/>
      </w:pPr>
      <w:r>
        <w:t>$(TARGET) : built-in.o</w:t>
      </w:r>
    </w:p>
    <w:p w:rsidR="005A3023" w:rsidRDefault="005A3023" w:rsidP="005A3023">
      <w:pPr>
        <w:shd w:val="clear" w:color="auto" w:fill="C0C0C0"/>
        <w:ind w:firstLine="420"/>
      </w:pPr>
      <w:r>
        <w:tab/>
        <w:t>$(CC) $(LDFLAGS) -o $(TARGET) built-in.o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③ 情景演绎</w:t>
      </w:r>
    </w:p>
    <w:p w:rsidR="005A3023" w:rsidRDefault="005A3023" w:rsidP="005A3023">
      <w:pPr>
        <w:ind w:firstLine="420"/>
      </w:pPr>
      <w:r>
        <w:rPr>
          <w:noProof/>
        </w:rPr>
        <w:lastRenderedPageBreak/>
        <w:drawing>
          <wp:inline distT="0" distB="0" distL="0" distR="0" wp14:anchorId="3B63D075" wp14:editId="7F40FBC8">
            <wp:extent cx="5274310" cy="3188970"/>
            <wp:effectExtent l="0" t="0" r="2540" b="0"/>
            <wp:docPr id="1283" name="图片 1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" name="图片 128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023" w:rsidRDefault="005A3023" w:rsidP="005A3023">
      <w:pPr>
        <w:ind w:firstLine="420"/>
      </w:pPr>
      <w:r>
        <w:rPr>
          <w:rFonts w:hint="eastAsia"/>
        </w:rPr>
        <w:t>本节下面的内容中不需要看，这是为写书《</w:t>
      </w:r>
      <w:r>
        <w:rPr>
          <w:rFonts w:hint="eastAsia"/>
          <w:color w:val="FF0000"/>
        </w:rPr>
        <w:t>嵌入式L</w:t>
      </w:r>
      <w:r>
        <w:rPr>
          <w:color w:val="FF0000"/>
        </w:rPr>
        <w:t>inux</w:t>
      </w:r>
      <w:r>
        <w:rPr>
          <w:rFonts w:hint="eastAsia"/>
          <w:color w:val="FF0000"/>
        </w:rPr>
        <w:t>应用开发完全手册 升级版</w:t>
      </w:r>
      <w:r>
        <w:rPr>
          <w:rFonts w:hint="eastAsia"/>
        </w:rPr>
        <w:t>》而准备的。结合3</w:t>
      </w:r>
      <w:r>
        <w:t>.0</w:t>
      </w:r>
      <w:r>
        <w:rPr>
          <w:rFonts w:hint="eastAsia"/>
        </w:rPr>
        <w:t>节看视频就可以了。</w:t>
      </w:r>
    </w:p>
    <w:p w:rsidR="005A3023" w:rsidRDefault="005A3023" w:rsidP="005A3023">
      <w:pPr>
        <w:pStyle w:val="32"/>
      </w:pPr>
      <w:r>
        <w:t>3.2</w:t>
      </w:r>
      <w:r>
        <w:tab/>
      </w:r>
      <w:r>
        <w:rPr>
          <w:rFonts w:hint="eastAsia"/>
        </w:rPr>
        <w:t>Makefile</w:t>
      </w:r>
      <w:r>
        <w:rPr>
          <w:rFonts w:hint="eastAsia"/>
        </w:rPr>
        <w:t>规则</w:t>
      </w:r>
    </w:p>
    <w:p w:rsidR="005A3023" w:rsidRDefault="005A3023" w:rsidP="005A3023">
      <w:pPr>
        <w:ind w:firstLine="420"/>
      </w:pPr>
      <w:r>
        <w:rPr>
          <w:rFonts w:hint="eastAsia"/>
        </w:rPr>
        <w:t>一个简单的Makefile文件包含一系列的“规则”，其样式如下：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>目标(target)…: 依赖(prerequiries)…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>&lt;tab&gt;命令(command)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目标(target)通常是要生成的文件的名称，可以是可执行文件或OBJ文件，也可以是一个执行的动作名称，诸如`clean</w:t>
      </w:r>
      <w:r>
        <w:t>’</w:t>
      </w:r>
      <w:r>
        <w:rPr>
          <w:rFonts w:hint="eastAsia"/>
        </w:rPr>
        <w:t>。</w:t>
      </w:r>
    </w:p>
    <w:p w:rsidR="005A3023" w:rsidRDefault="005A3023" w:rsidP="005A3023">
      <w:pPr>
        <w:ind w:firstLine="420"/>
      </w:pPr>
      <w:r>
        <w:rPr>
          <w:rFonts w:hint="eastAsia"/>
        </w:rPr>
        <w:t>依赖是用来产生目标的材料(比如源文件)，一个目标经常有几个依赖。</w:t>
      </w:r>
    </w:p>
    <w:p w:rsidR="005A3023" w:rsidRDefault="005A3023" w:rsidP="005A3023">
      <w:pPr>
        <w:ind w:firstLine="420"/>
      </w:pPr>
      <w:r>
        <w:rPr>
          <w:rFonts w:hint="eastAsia"/>
        </w:rPr>
        <w:t>命令是生成目标时执行的动作，一个规则可以含有几个命令，每个命令占一行。</w:t>
      </w:r>
    </w:p>
    <w:p w:rsidR="005A3023" w:rsidRDefault="005A3023" w:rsidP="005A3023">
      <w:pPr>
        <w:ind w:firstLine="422"/>
      </w:pPr>
      <w:r>
        <w:rPr>
          <w:rFonts w:hint="eastAsia"/>
          <w:b/>
          <w:bCs/>
          <w:color w:val="FF0000"/>
        </w:rPr>
        <w:t>注意</w:t>
      </w:r>
      <w:r>
        <w:rPr>
          <w:rFonts w:hint="eastAsia"/>
        </w:rPr>
        <w:t>：每个命令行前面必须是一个Tab字符，即命令行第一个字符是Tab。这是容易出错的地方。</w:t>
      </w:r>
    </w:p>
    <w:p w:rsidR="005A3023" w:rsidRDefault="005A3023" w:rsidP="005A3023">
      <w:pPr>
        <w:ind w:firstLine="420"/>
      </w:pPr>
      <w:r>
        <w:rPr>
          <w:rFonts w:hint="eastAsia"/>
        </w:rPr>
        <w:t>通常，如果一个依赖发生了变化，就需要规则调用命令以更新或创建目标。但是并非所有的目标都有依赖，例如，目标“cle</w:t>
      </w:r>
      <w:r>
        <w:t>a</w:t>
      </w:r>
      <w:r>
        <w:rPr>
          <w:rFonts w:hint="eastAsia"/>
        </w:rPr>
        <w:t>n”的作用是清除文件，它没有依赖。</w:t>
      </w:r>
    </w:p>
    <w:p w:rsidR="005A3023" w:rsidRDefault="005A3023" w:rsidP="005A3023">
      <w:pPr>
        <w:ind w:firstLine="420"/>
      </w:pPr>
      <w:r>
        <w:rPr>
          <w:rFonts w:hint="eastAsia"/>
        </w:rPr>
        <w:t>规则一般是用于解释怎样和何时重建目标。make首先调用命令处理依赖，进而才能创建或更新目标。当然，一个规则也可以是用于解释怎样和何时执行一个动作，即打印提示信息。</w:t>
      </w:r>
    </w:p>
    <w:p w:rsidR="005A3023" w:rsidRDefault="005A3023" w:rsidP="005A3023">
      <w:pPr>
        <w:ind w:firstLine="420"/>
      </w:pPr>
      <w:r>
        <w:rPr>
          <w:rFonts w:hint="eastAsia"/>
        </w:rPr>
        <w:t>一个Makefile文件可以包含规则以外的其他文本，但一个简单的Makefile文件仅仅需要包含规则。虽然真正的规则比这里展示的例子复杂，但格式是完全一样的。</w:t>
      </w:r>
    </w:p>
    <w:p w:rsidR="005A3023" w:rsidRDefault="005A3023" w:rsidP="005A3023">
      <w:pPr>
        <w:ind w:firstLine="420"/>
      </w:pPr>
      <w:r>
        <w:rPr>
          <w:rFonts w:hint="eastAsia"/>
        </w:rPr>
        <w:t xml:space="preserve">对于上面的Makefile，执行“make”命令时，仅当hello.c文件比hello文件新，才会执行命令“arm-linux-gcc </w:t>
      </w:r>
      <w:r>
        <w:t>–</w:t>
      </w:r>
      <w:r>
        <w:rPr>
          <w:rFonts w:hint="eastAsia"/>
        </w:rPr>
        <w:t>o hello hello.c”生成可执行文件hello；如果还没有hello文件，这个命令也会执行。</w:t>
      </w:r>
    </w:p>
    <w:p w:rsidR="005A3023" w:rsidRDefault="005A3023" w:rsidP="005A3023">
      <w:pPr>
        <w:ind w:firstLine="420"/>
      </w:pPr>
      <w:r>
        <w:rPr>
          <w:rFonts w:hint="eastAsia"/>
        </w:rPr>
        <w:t>运行“make clean”时，由于目标clean没有依赖，它的命令“rm -f  hello”将被强制执行。</w:t>
      </w:r>
    </w:p>
    <w:p w:rsidR="005A3023" w:rsidRDefault="005A3023" w:rsidP="005A3023">
      <w:pPr>
        <w:pStyle w:val="32"/>
      </w:pPr>
      <w:r>
        <w:lastRenderedPageBreak/>
        <w:t>3.3</w:t>
      </w:r>
      <w:r>
        <w:tab/>
      </w:r>
      <w:r>
        <w:rPr>
          <w:rFonts w:hint="eastAsia"/>
        </w:rPr>
        <w:t>Makefile</w:t>
      </w:r>
      <w:r>
        <w:rPr>
          <w:rFonts w:hint="eastAsia"/>
        </w:rPr>
        <w:t>文件里的赋值方法</w:t>
      </w:r>
    </w:p>
    <w:p w:rsidR="005A3023" w:rsidRDefault="005A3023" w:rsidP="005A3023">
      <w:pPr>
        <w:ind w:firstLine="420"/>
      </w:pPr>
      <w:r>
        <w:rPr>
          <w:rFonts w:hint="eastAsia"/>
        </w:rPr>
        <w:t>变量的定义语法形式如下：</w:t>
      </w:r>
    </w:p>
    <w:p w:rsidR="005A3023" w:rsidRDefault="005A3023" w:rsidP="005A3023">
      <w:pPr>
        <w:shd w:val="clear" w:color="auto" w:fill="C0C0C0"/>
        <w:ind w:firstLine="420"/>
      </w:pPr>
      <w:r>
        <w:t>immediate = deferred</w:t>
      </w:r>
    </w:p>
    <w:p w:rsidR="005A3023" w:rsidRDefault="005A3023" w:rsidP="005A3023">
      <w:pPr>
        <w:shd w:val="clear" w:color="auto" w:fill="C0C0C0"/>
        <w:ind w:firstLine="420"/>
      </w:pPr>
      <w:r>
        <w:t>immediate ?= deferred</w:t>
      </w:r>
    </w:p>
    <w:p w:rsidR="005A3023" w:rsidRDefault="005A3023" w:rsidP="005A3023">
      <w:pPr>
        <w:shd w:val="clear" w:color="auto" w:fill="C0C0C0"/>
        <w:ind w:firstLine="420"/>
      </w:pPr>
      <w:r>
        <w:t xml:space="preserve">immediate </w:t>
      </w:r>
      <w:r>
        <w:rPr>
          <w:rFonts w:hint="eastAsia"/>
        </w:rPr>
        <w:t>:</w:t>
      </w:r>
      <w:r>
        <w:t>= immediate</w:t>
      </w:r>
    </w:p>
    <w:p w:rsidR="005A3023" w:rsidRDefault="005A3023" w:rsidP="005A3023">
      <w:pPr>
        <w:shd w:val="clear" w:color="auto" w:fill="C0C0C0"/>
        <w:ind w:firstLine="420"/>
      </w:pPr>
      <w:r>
        <w:t>immediate += deferred or immediate</w:t>
      </w:r>
    </w:p>
    <w:p w:rsidR="005A3023" w:rsidRDefault="005A3023" w:rsidP="005A3023">
      <w:pPr>
        <w:shd w:val="clear" w:color="auto" w:fill="C0C0C0"/>
        <w:ind w:firstLine="420"/>
      </w:pPr>
      <w:r>
        <w:t>define immediate</w:t>
      </w:r>
    </w:p>
    <w:p w:rsidR="005A3023" w:rsidRDefault="005A3023" w:rsidP="005A3023">
      <w:pPr>
        <w:shd w:val="clear" w:color="auto" w:fill="C0C0C0"/>
        <w:ind w:firstLine="420"/>
      </w:pPr>
      <w:r>
        <w:t>deferred</w:t>
      </w:r>
    </w:p>
    <w:p w:rsidR="005A3023" w:rsidRDefault="005A3023" w:rsidP="005A3023">
      <w:pPr>
        <w:shd w:val="clear" w:color="auto" w:fill="C0C0C0"/>
        <w:ind w:firstLine="420"/>
      </w:pPr>
      <w:r>
        <w:t>endef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在GNU make中对变量的赋值有两种方式：延时变量、立即变量。区别在于它们的定义方式和扩展时的方式不同，前者在这个变量使用时才扩展开，意即当真正使用时这个变量的值才确定；后者在定义时它的值就已经确定了。使用`=</w:t>
      </w:r>
      <w:r>
        <w:t>’</w:t>
      </w:r>
      <w:r>
        <w:rPr>
          <w:rFonts w:hint="eastAsia"/>
        </w:rPr>
        <w:t>，`?=</w:t>
      </w:r>
      <w:r>
        <w:t>’</w:t>
      </w:r>
      <w:r>
        <w:rPr>
          <w:rFonts w:hint="eastAsia"/>
        </w:rPr>
        <w:t>定义或使用define指令定义的变量是延时变量；使用`:=</w:t>
      </w:r>
      <w:r>
        <w:t>’</w:t>
      </w:r>
      <w:r>
        <w:rPr>
          <w:rFonts w:hint="eastAsia"/>
        </w:rPr>
        <w:t>定义的变量是立即变量。需要注意的一点是，`?=</w:t>
      </w:r>
      <w:r>
        <w:t>’</w:t>
      </w:r>
      <w:r>
        <w:rPr>
          <w:rFonts w:hint="eastAsia"/>
        </w:rPr>
        <w:t>仅仅在变量还没有定义的情况下有效，即`?=</w:t>
      </w:r>
      <w:r>
        <w:t>’</w:t>
      </w:r>
      <w:r>
        <w:rPr>
          <w:rFonts w:hint="eastAsia"/>
        </w:rPr>
        <w:t>被用来定义第一次出现的延时变量。</w:t>
      </w:r>
    </w:p>
    <w:p w:rsidR="005A3023" w:rsidRDefault="005A3023" w:rsidP="005A3023">
      <w:pPr>
        <w:ind w:firstLine="420"/>
      </w:pPr>
      <w:r>
        <w:rPr>
          <w:rFonts w:hint="eastAsia"/>
        </w:rPr>
        <w:t>对于附加操作符`+=</w:t>
      </w:r>
      <w:r>
        <w:t>’</w:t>
      </w:r>
      <w:r>
        <w:rPr>
          <w:rFonts w:hint="eastAsia"/>
        </w:rPr>
        <w:t>，右边变量如果在前面使用（:=）定义为立即变量则它也是立即变量，否则均为延时变量。</w:t>
      </w:r>
    </w:p>
    <w:p w:rsidR="005A3023" w:rsidRDefault="005A3023" w:rsidP="005A3023">
      <w:pPr>
        <w:ind w:firstLine="420"/>
      </w:pPr>
    </w:p>
    <w:p w:rsidR="005A3023" w:rsidRDefault="005A3023" w:rsidP="005A3023">
      <w:pPr>
        <w:pStyle w:val="32"/>
      </w:pPr>
      <w:r>
        <w:t>3.4</w:t>
      </w:r>
      <w:r>
        <w:tab/>
      </w:r>
      <w:r>
        <w:rPr>
          <w:rFonts w:hint="eastAsia"/>
        </w:rPr>
        <w:t>Makefile</w:t>
      </w:r>
      <w:r>
        <w:rPr>
          <w:rFonts w:hint="eastAsia"/>
        </w:rPr>
        <w:t>常用函数</w:t>
      </w:r>
    </w:p>
    <w:p w:rsidR="005A3023" w:rsidRDefault="005A3023" w:rsidP="005A3023">
      <w:pPr>
        <w:ind w:firstLine="420"/>
      </w:pPr>
      <w:r>
        <w:rPr>
          <w:rFonts w:hint="eastAsia"/>
        </w:rPr>
        <w:t>函数调用的格式如下：</w:t>
      </w:r>
    </w:p>
    <w:p w:rsidR="005A3023" w:rsidRDefault="005A3023" w:rsidP="005A3023">
      <w:pPr>
        <w:shd w:val="clear" w:color="auto" w:fill="C0C0C0"/>
        <w:ind w:firstLine="420"/>
      </w:pPr>
      <w:r>
        <w:t>$</w:t>
      </w:r>
      <w:r>
        <w:rPr>
          <w:rFonts w:hint="eastAsia"/>
        </w:rPr>
        <w:t>(</w:t>
      </w:r>
      <w:r>
        <w:t>function arguments</w:t>
      </w:r>
      <w:r>
        <w:rPr>
          <w:rFonts w:hint="eastAsia"/>
        </w:rPr>
        <w:t>)</w:t>
      </w:r>
    </w:p>
    <w:p w:rsidR="005A3023" w:rsidRDefault="005A3023" w:rsidP="005A3023">
      <w:pPr>
        <w:ind w:firstLine="420"/>
      </w:pPr>
      <w:r>
        <w:rPr>
          <w:rFonts w:hint="eastAsia"/>
        </w:rPr>
        <w:t>这里`function</w:t>
      </w:r>
      <w:r>
        <w:t>’</w:t>
      </w:r>
      <w:r>
        <w:rPr>
          <w:rFonts w:hint="eastAsia"/>
        </w:rPr>
        <w:t>是函数名，`arguments</w:t>
      </w:r>
      <w:r>
        <w:t>’</w:t>
      </w:r>
      <w:r>
        <w:rPr>
          <w:rFonts w:hint="eastAsia"/>
        </w:rPr>
        <w:t>是该函数的参数。参数和函数名之间是用空格或Tab隔开，如果有多个参数，它们之间用逗号隔开。这些空格和逗号不是参数值的一部分。</w:t>
      </w:r>
    </w:p>
    <w:p w:rsidR="005A3023" w:rsidRDefault="005A3023" w:rsidP="005A3023">
      <w:pPr>
        <w:ind w:firstLine="420"/>
      </w:pPr>
      <w:r>
        <w:rPr>
          <w:rFonts w:hint="eastAsia"/>
        </w:rPr>
        <w:t>内核的Makefile中用到大量的函数，现在介绍一些常用的。</w:t>
      </w:r>
    </w:p>
    <w:p w:rsidR="005A3023" w:rsidRDefault="005A3023" w:rsidP="005A3023">
      <w:pPr>
        <w:pStyle w:val="42"/>
      </w:pPr>
      <w:r>
        <w:t>3.4.1</w:t>
      </w:r>
      <w:r>
        <w:tab/>
      </w:r>
      <w:r>
        <w:rPr>
          <w:rFonts w:hint="eastAsia"/>
        </w:rPr>
        <w:t>字符串替换和分析函数</w:t>
      </w:r>
    </w:p>
    <w:p w:rsidR="005A3023" w:rsidRDefault="005A3023" w:rsidP="005A3023">
      <w:pPr>
        <w:ind w:firstLine="420"/>
      </w:pPr>
      <w:r>
        <w:rPr>
          <w:rFonts w:hint="eastAsia"/>
        </w:rPr>
        <w:t>（1）</w:t>
      </w:r>
      <w:r>
        <w:t xml:space="preserve">$(subst from,to,text) </w:t>
      </w:r>
    </w:p>
    <w:p w:rsidR="005A3023" w:rsidRDefault="005A3023" w:rsidP="005A3023">
      <w:pPr>
        <w:ind w:firstLine="420"/>
      </w:pPr>
      <w:r>
        <w:rPr>
          <w:rFonts w:hint="eastAsia"/>
        </w:rPr>
        <w:t>在文本`text</w:t>
      </w:r>
      <w:r>
        <w:t>’</w:t>
      </w:r>
      <w:r>
        <w:rPr>
          <w:rFonts w:hint="eastAsia"/>
        </w:rPr>
        <w:t>中使用`to</w:t>
      </w:r>
      <w:r>
        <w:t>’</w:t>
      </w:r>
      <w:r>
        <w:rPr>
          <w:rFonts w:hint="eastAsia"/>
        </w:rPr>
        <w:t>替换每一处`from</w:t>
      </w:r>
      <w:r>
        <w:t>’</w:t>
      </w:r>
      <w:r>
        <w:rPr>
          <w:rFonts w:hint="eastAsia"/>
        </w:rPr>
        <w:t>。</w:t>
      </w:r>
    </w:p>
    <w:p w:rsidR="005A3023" w:rsidRDefault="005A3023" w:rsidP="005A3023">
      <w:pPr>
        <w:ind w:firstLine="420"/>
      </w:pPr>
      <w:r>
        <w:rPr>
          <w:rFonts w:hint="eastAsia"/>
        </w:rPr>
        <w:t>比如：</w:t>
      </w:r>
    </w:p>
    <w:p w:rsidR="005A3023" w:rsidRDefault="005A3023" w:rsidP="005A3023">
      <w:pPr>
        <w:shd w:val="clear" w:color="auto" w:fill="C0C0C0"/>
        <w:ind w:firstLine="420"/>
      </w:pPr>
      <w:r>
        <w:t>$(subst ee,EE,feet on the street)</w:t>
      </w:r>
    </w:p>
    <w:p w:rsidR="005A3023" w:rsidRDefault="005A3023" w:rsidP="005A3023">
      <w:pPr>
        <w:ind w:firstLine="420"/>
      </w:pPr>
      <w:r>
        <w:rPr>
          <w:rFonts w:hint="eastAsia"/>
        </w:rPr>
        <w:t>结果为‘fEEt on the str</w:t>
      </w:r>
      <w:r>
        <w:t>EE</w:t>
      </w:r>
      <w:r>
        <w:rPr>
          <w:rFonts w:hint="eastAsia"/>
        </w:rPr>
        <w:t>t’。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（2）</w:t>
      </w:r>
      <w:r>
        <w:t xml:space="preserve">$(patsubst pattern,replacement,text) </w:t>
      </w:r>
    </w:p>
    <w:p w:rsidR="005A3023" w:rsidRDefault="005A3023" w:rsidP="005A3023">
      <w:pPr>
        <w:ind w:firstLine="420"/>
      </w:pPr>
      <w:r>
        <w:rPr>
          <w:rFonts w:hint="eastAsia"/>
        </w:rPr>
        <w:t>寻找`text</w:t>
      </w:r>
      <w:r>
        <w:t>’</w:t>
      </w:r>
      <w:r>
        <w:rPr>
          <w:rFonts w:hint="eastAsia"/>
        </w:rPr>
        <w:t>中符合格式`pattern</w:t>
      </w:r>
      <w:r>
        <w:t>’</w:t>
      </w:r>
      <w:r>
        <w:rPr>
          <w:rFonts w:hint="eastAsia"/>
        </w:rPr>
        <w:t>的字，用`replacement</w:t>
      </w:r>
      <w:r>
        <w:t>’</w:t>
      </w:r>
      <w:r>
        <w:rPr>
          <w:rFonts w:hint="eastAsia"/>
        </w:rPr>
        <w:t>替换它们。`pattern</w:t>
      </w:r>
      <w:r>
        <w:t>’</w:t>
      </w:r>
      <w:r>
        <w:rPr>
          <w:rFonts w:hint="eastAsia"/>
        </w:rPr>
        <w:t>和`replacement</w:t>
      </w:r>
      <w:r>
        <w:t>’</w:t>
      </w:r>
      <w:r>
        <w:rPr>
          <w:rFonts w:hint="eastAsia"/>
        </w:rPr>
        <w:t>中可以使用通配符。</w:t>
      </w:r>
    </w:p>
    <w:p w:rsidR="005A3023" w:rsidRDefault="005A3023" w:rsidP="005A3023">
      <w:pPr>
        <w:ind w:firstLine="420"/>
      </w:pPr>
      <w:r>
        <w:rPr>
          <w:rFonts w:hint="eastAsia"/>
        </w:rPr>
        <w:t>比如：</w:t>
      </w:r>
    </w:p>
    <w:p w:rsidR="005A3023" w:rsidRDefault="005A3023" w:rsidP="005A3023">
      <w:pPr>
        <w:shd w:val="clear" w:color="auto" w:fill="C0C0C0"/>
        <w:ind w:firstLine="420"/>
      </w:pPr>
      <w:r>
        <w:t>$(patsubst %.c,%.o,x.c.c bar.c)</w:t>
      </w:r>
    </w:p>
    <w:p w:rsidR="005A3023" w:rsidRDefault="005A3023" w:rsidP="005A3023">
      <w:pPr>
        <w:ind w:firstLine="420"/>
      </w:pPr>
      <w:r>
        <w:rPr>
          <w:rFonts w:hint="eastAsia"/>
        </w:rPr>
        <w:t>结果为：`</w:t>
      </w:r>
      <w:r>
        <w:t>x.c.o bar.o’。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（3）</w:t>
      </w:r>
      <w:r>
        <w:t xml:space="preserve">$(strip string) </w:t>
      </w:r>
    </w:p>
    <w:p w:rsidR="005A3023" w:rsidRDefault="005A3023" w:rsidP="005A3023">
      <w:pPr>
        <w:ind w:firstLine="420"/>
      </w:pPr>
      <w:r>
        <w:rPr>
          <w:rFonts w:hint="eastAsia"/>
        </w:rPr>
        <w:lastRenderedPageBreak/>
        <w:t>去掉前导和结尾空格，并将中间的多个空格压缩为单个空格。</w:t>
      </w:r>
    </w:p>
    <w:p w:rsidR="005A3023" w:rsidRDefault="005A3023" w:rsidP="005A3023">
      <w:pPr>
        <w:ind w:firstLine="420"/>
      </w:pPr>
      <w:r>
        <w:rPr>
          <w:rFonts w:hint="eastAsia"/>
        </w:rPr>
        <w:t>比如：</w:t>
      </w:r>
    </w:p>
    <w:p w:rsidR="005A3023" w:rsidRDefault="005A3023" w:rsidP="005A3023">
      <w:pPr>
        <w:shd w:val="clear" w:color="auto" w:fill="C0C0C0"/>
        <w:ind w:firstLine="420"/>
      </w:pPr>
      <w:r>
        <w:t xml:space="preserve">$(strip a </w:t>
      </w:r>
      <w:r>
        <w:rPr>
          <w:rFonts w:hint="eastAsia"/>
        </w:rPr>
        <w:t xml:space="preserve">  </w:t>
      </w:r>
      <w:r>
        <w:t>b c )</w:t>
      </w:r>
    </w:p>
    <w:p w:rsidR="005A3023" w:rsidRDefault="005A3023" w:rsidP="005A3023">
      <w:pPr>
        <w:ind w:firstLine="420"/>
      </w:pPr>
      <w:r>
        <w:t>结果为</w:t>
      </w:r>
      <w:r>
        <w:rPr>
          <w:rFonts w:hint="eastAsia"/>
        </w:rPr>
        <w:t>`</w:t>
      </w:r>
      <w:r>
        <w:t>a b c’</w:t>
      </w:r>
      <w:r>
        <w:rPr>
          <w:rFonts w:hint="eastAsia"/>
        </w:rPr>
        <w:t>。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（4）</w:t>
      </w:r>
      <w:r>
        <w:t xml:space="preserve">$(findstring find,in) </w:t>
      </w:r>
    </w:p>
    <w:p w:rsidR="005A3023" w:rsidRDefault="005A3023" w:rsidP="005A3023">
      <w:pPr>
        <w:ind w:firstLine="420"/>
      </w:pPr>
      <w:r>
        <w:rPr>
          <w:rFonts w:hint="eastAsia"/>
        </w:rPr>
        <w:t>在字符串`in</w:t>
      </w:r>
      <w:r>
        <w:t>’</w:t>
      </w:r>
      <w:r>
        <w:rPr>
          <w:rFonts w:hint="eastAsia"/>
        </w:rPr>
        <w:t>中搜寻`find</w:t>
      </w:r>
      <w:r>
        <w:t>’</w:t>
      </w:r>
      <w:r>
        <w:rPr>
          <w:rFonts w:hint="eastAsia"/>
        </w:rPr>
        <w:t>，如果找到，则返回值是`find</w:t>
      </w:r>
      <w:r>
        <w:t>’</w:t>
      </w:r>
      <w:r>
        <w:rPr>
          <w:rFonts w:hint="eastAsia"/>
        </w:rPr>
        <w:t>，否则返回值为空。</w:t>
      </w:r>
    </w:p>
    <w:p w:rsidR="005A3023" w:rsidRDefault="005A3023" w:rsidP="005A3023">
      <w:pPr>
        <w:ind w:firstLine="420"/>
      </w:pPr>
      <w:r>
        <w:rPr>
          <w:rFonts w:hint="eastAsia"/>
        </w:rPr>
        <w:t>比如：</w:t>
      </w:r>
    </w:p>
    <w:p w:rsidR="005A3023" w:rsidRDefault="005A3023" w:rsidP="005A3023">
      <w:pPr>
        <w:shd w:val="clear" w:color="auto" w:fill="C0C0C0"/>
        <w:ind w:firstLine="420"/>
      </w:pPr>
      <w:r>
        <w:t>$(findstring a,a b c)</w:t>
      </w:r>
    </w:p>
    <w:p w:rsidR="005A3023" w:rsidRDefault="005A3023" w:rsidP="005A3023">
      <w:pPr>
        <w:shd w:val="clear" w:color="auto" w:fill="C0C0C0"/>
        <w:ind w:firstLine="420"/>
      </w:pPr>
      <w:r>
        <w:t>$(findstring a,b c)</w:t>
      </w:r>
    </w:p>
    <w:p w:rsidR="005A3023" w:rsidRDefault="005A3023" w:rsidP="005A3023">
      <w:pPr>
        <w:ind w:firstLine="420"/>
      </w:pPr>
      <w:r>
        <w:rPr>
          <w:rFonts w:hint="eastAsia"/>
        </w:rPr>
        <w:t>将分别产生值`</w:t>
      </w:r>
      <w:r>
        <w:t>a’和</w:t>
      </w:r>
      <w:r>
        <w:rPr>
          <w:rFonts w:hint="eastAsia"/>
        </w:rPr>
        <w:t>`</w:t>
      </w:r>
      <w:r>
        <w:t>’</w:t>
      </w:r>
      <w:r>
        <w:rPr>
          <w:rFonts w:hint="eastAsia"/>
        </w:rPr>
        <w:t>(空字符串)</w:t>
      </w:r>
      <w:r>
        <w:t>。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（5）</w:t>
      </w:r>
      <w:r>
        <w:t xml:space="preserve">$(filter pattern...,text) </w:t>
      </w:r>
    </w:p>
    <w:p w:rsidR="005A3023" w:rsidRDefault="005A3023" w:rsidP="005A3023">
      <w:pPr>
        <w:ind w:firstLine="420"/>
      </w:pPr>
      <w:r>
        <w:rPr>
          <w:rFonts w:hint="eastAsia"/>
        </w:rPr>
        <w:t>返回在`text</w:t>
      </w:r>
      <w:r>
        <w:t>’</w:t>
      </w:r>
      <w:r>
        <w:rPr>
          <w:rFonts w:hint="eastAsia"/>
        </w:rPr>
        <w:t>中由空格隔开且匹配格式`pattern...</w:t>
      </w:r>
      <w:r>
        <w:t>’</w:t>
      </w:r>
      <w:r>
        <w:rPr>
          <w:rFonts w:hint="eastAsia"/>
        </w:rPr>
        <w:t>的字，去除不符合格式`pattern...</w:t>
      </w:r>
      <w:r>
        <w:t>’</w:t>
      </w:r>
      <w:r>
        <w:rPr>
          <w:rFonts w:hint="eastAsia"/>
        </w:rPr>
        <w:t>的字。</w:t>
      </w:r>
    </w:p>
    <w:p w:rsidR="005A3023" w:rsidRDefault="005A3023" w:rsidP="005A3023">
      <w:pPr>
        <w:ind w:firstLine="420"/>
      </w:pPr>
      <w:r>
        <w:rPr>
          <w:rFonts w:hint="eastAsia"/>
        </w:rPr>
        <w:t>比如：</w:t>
      </w:r>
    </w:p>
    <w:p w:rsidR="005A3023" w:rsidRDefault="005A3023" w:rsidP="005A3023">
      <w:pPr>
        <w:shd w:val="clear" w:color="auto" w:fill="C0C0C0"/>
        <w:ind w:firstLine="420"/>
      </w:pPr>
      <w:r>
        <w:t xml:space="preserve">$(filter %.c %.s,foo.c bar.c baz.s ugh.h) </w:t>
      </w:r>
    </w:p>
    <w:p w:rsidR="005A3023" w:rsidRDefault="005A3023" w:rsidP="005A3023">
      <w:pPr>
        <w:ind w:firstLine="420"/>
      </w:pPr>
      <w:r>
        <w:rPr>
          <w:rFonts w:hint="eastAsia"/>
        </w:rPr>
        <w:t>结果为`</w:t>
      </w:r>
      <w:r>
        <w:t>foo.c</w:t>
      </w:r>
      <w:r>
        <w:rPr>
          <w:rFonts w:hint="eastAsia"/>
        </w:rPr>
        <w:t xml:space="preserve"> </w:t>
      </w:r>
      <w:r>
        <w:t>bar.c</w:t>
      </w:r>
      <w:r>
        <w:rPr>
          <w:rFonts w:hint="eastAsia"/>
        </w:rPr>
        <w:t xml:space="preserve"> </w:t>
      </w:r>
      <w:r>
        <w:t>baz.s’</w:t>
      </w:r>
      <w:r>
        <w:rPr>
          <w:rFonts w:hint="eastAsia"/>
        </w:rPr>
        <w:t>。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（6）</w:t>
      </w:r>
      <w:r>
        <w:t xml:space="preserve">$(filter-out pattern...,text) </w:t>
      </w:r>
    </w:p>
    <w:p w:rsidR="005A3023" w:rsidRDefault="005A3023" w:rsidP="005A3023">
      <w:pPr>
        <w:ind w:firstLine="420"/>
      </w:pPr>
      <w:r>
        <w:rPr>
          <w:rFonts w:hint="eastAsia"/>
        </w:rPr>
        <w:t>返回在`text</w:t>
      </w:r>
      <w:r>
        <w:t>’</w:t>
      </w:r>
      <w:r>
        <w:rPr>
          <w:rFonts w:hint="eastAsia"/>
        </w:rPr>
        <w:t>中由空格隔开且不匹配格式`pattern...</w:t>
      </w:r>
      <w:r>
        <w:t>’</w:t>
      </w:r>
      <w:r>
        <w:rPr>
          <w:rFonts w:hint="eastAsia"/>
        </w:rPr>
        <w:t>的字，去除符合格式`pattern...</w:t>
      </w:r>
      <w:r>
        <w:t>’</w:t>
      </w:r>
      <w:r>
        <w:rPr>
          <w:rFonts w:hint="eastAsia"/>
        </w:rPr>
        <w:t>的字。它是函数filter的反函数。</w:t>
      </w:r>
    </w:p>
    <w:p w:rsidR="005A3023" w:rsidRDefault="005A3023" w:rsidP="005A3023">
      <w:pPr>
        <w:ind w:firstLine="420"/>
      </w:pPr>
      <w:r>
        <w:rPr>
          <w:rFonts w:hint="eastAsia"/>
        </w:rPr>
        <w:t>比如：</w:t>
      </w:r>
    </w:p>
    <w:p w:rsidR="005A3023" w:rsidRDefault="005A3023" w:rsidP="005A3023">
      <w:pPr>
        <w:shd w:val="clear" w:color="auto" w:fill="C0C0C0"/>
        <w:ind w:firstLine="420"/>
      </w:pPr>
      <w:r>
        <w:t xml:space="preserve">$(filter %.c %.s,foo.c bar.c baz.s ugh.h) </w:t>
      </w:r>
    </w:p>
    <w:p w:rsidR="005A3023" w:rsidRDefault="005A3023" w:rsidP="005A3023">
      <w:pPr>
        <w:ind w:firstLine="420"/>
      </w:pPr>
      <w:r>
        <w:rPr>
          <w:rFonts w:hint="eastAsia"/>
        </w:rPr>
        <w:t>结果为`ugh.h</w:t>
      </w:r>
      <w:r>
        <w:t>’</w:t>
      </w:r>
      <w:r>
        <w:rPr>
          <w:rFonts w:hint="eastAsia"/>
        </w:rPr>
        <w:t>。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（7）</w:t>
      </w:r>
      <w:r>
        <w:t xml:space="preserve">$(sort list) </w:t>
      </w:r>
    </w:p>
    <w:p w:rsidR="005A3023" w:rsidRDefault="005A3023" w:rsidP="005A3023">
      <w:pPr>
        <w:ind w:firstLine="420"/>
      </w:pPr>
      <w:r>
        <w:rPr>
          <w:rFonts w:hint="eastAsia"/>
        </w:rPr>
        <w:t>将‘list’中的字按字母顺序排序，并去掉重复的字。输出由单个空格隔开的字的列表。</w:t>
      </w:r>
    </w:p>
    <w:p w:rsidR="005A3023" w:rsidRDefault="005A3023" w:rsidP="005A3023">
      <w:pPr>
        <w:ind w:firstLine="420"/>
      </w:pPr>
      <w:r>
        <w:rPr>
          <w:rFonts w:hint="eastAsia"/>
        </w:rPr>
        <w:t>比如：</w:t>
      </w:r>
    </w:p>
    <w:p w:rsidR="005A3023" w:rsidRDefault="005A3023" w:rsidP="005A3023">
      <w:pPr>
        <w:shd w:val="clear" w:color="auto" w:fill="C0C0C0"/>
        <w:ind w:firstLine="420"/>
      </w:pPr>
      <w:r>
        <w:t>$(sort foo bar lose)</w:t>
      </w:r>
    </w:p>
    <w:p w:rsidR="005A3023" w:rsidRDefault="005A3023" w:rsidP="005A3023">
      <w:pPr>
        <w:ind w:firstLine="420"/>
      </w:pPr>
      <w:r>
        <w:rPr>
          <w:rFonts w:hint="eastAsia"/>
        </w:rPr>
        <w:t>返回值是‘</w:t>
      </w:r>
      <w:r>
        <w:t>bar foo lose’。</w:t>
      </w:r>
    </w:p>
    <w:p w:rsidR="005A3023" w:rsidRDefault="005A3023" w:rsidP="005A3023">
      <w:pPr>
        <w:ind w:firstLine="420"/>
      </w:pPr>
    </w:p>
    <w:p w:rsidR="005A3023" w:rsidRDefault="005A3023" w:rsidP="005A3023">
      <w:pPr>
        <w:pStyle w:val="42"/>
      </w:pPr>
      <w:r>
        <w:t>3.4.2</w:t>
      </w:r>
      <w:r>
        <w:tab/>
      </w:r>
      <w:r>
        <w:rPr>
          <w:rFonts w:hint="eastAsia"/>
        </w:rPr>
        <w:t>文件名函数</w:t>
      </w:r>
    </w:p>
    <w:p w:rsidR="005A3023" w:rsidRDefault="005A3023" w:rsidP="005A3023">
      <w:pPr>
        <w:ind w:firstLine="420"/>
      </w:pPr>
      <w:r>
        <w:rPr>
          <w:rFonts w:hint="eastAsia"/>
        </w:rPr>
        <w:t>（1）</w:t>
      </w:r>
      <w:r>
        <w:t xml:space="preserve">$(dir names...) </w:t>
      </w:r>
    </w:p>
    <w:p w:rsidR="005A3023" w:rsidRDefault="005A3023" w:rsidP="005A3023">
      <w:pPr>
        <w:ind w:firstLine="420"/>
      </w:pPr>
      <w:r>
        <w:rPr>
          <w:rFonts w:hint="eastAsia"/>
        </w:rPr>
        <w:t>抽取‘</w:t>
      </w:r>
      <w:r>
        <w:t>names...</w:t>
      </w:r>
      <w:r>
        <w:rPr>
          <w:rFonts w:hint="eastAsia"/>
        </w:rPr>
        <w:t>’中每一个文件名的路径部分，文件名的路径部分包括从文件名的首字符到最后一个斜杠(含斜杠)之前的一切字符。</w:t>
      </w:r>
    </w:p>
    <w:p w:rsidR="005A3023" w:rsidRDefault="005A3023" w:rsidP="005A3023">
      <w:pPr>
        <w:ind w:firstLine="420"/>
      </w:pPr>
      <w:r>
        <w:rPr>
          <w:rFonts w:hint="eastAsia"/>
        </w:rPr>
        <w:t>比如：</w:t>
      </w:r>
    </w:p>
    <w:p w:rsidR="005A3023" w:rsidRDefault="005A3023" w:rsidP="005A3023">
      <w:pPr>
        <w:shd w:val="clear" w:color="auto" w:fill="C0C0C0"/>
        <w:ind w:firstLine="420"/>
      </w:pPr>
      <w:r>
        <w:t>$(dir src/foo.c hacks)</w:t>
      </w:r>
    </w:p>
    <w:p w:rsidR="005A3023" w:rsidRDefault="005A3023" w:rsidP="005A3023">
      <w:pPr>
        <w:ind w:firstLine="420"/>
      </w:pPr>
      <w:r>
        <w:rPr>
          <w:rFonts w:hint="eastAsia"/>
        </w:rPr>
        <w:t>结果为</w:t>
      </w:r>
      <w:r>
        <w:t>‘src/ ./’。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（2）</w:t>
      </w:r>
      <w:r>
        <w:t xml:space="preserve">$(notdir names...) </w:t>
      </w:r>
    </w:p>
    <w:p w:rsidR="005A3023" w:rsidRDefault="005A3023" w:rsidP="005A3023">
      <w:pPr>
        <w:ind w:firstLine="420"/>
      </w:pPr>
      <w:r>
        <w:rPr>
          <w:rFonts w:hint="eastAsia"/>
        </w:rPr>
        <w:t>抽取‘</w:t>
      </w:r>
      <w:r>
        <w:t>names...</w:t>
      </w:r>
      <w:r>
        <w:rPr>
          <w:rFonts w:hint="eastAsia"/>
        </w:rPr>
        <w:t>’中每一个文件名中除路径部分外一切字符（真正的文件名）。</w:t>
      </w:r>
    </w:p>
    <w:p w:rsidR="005A3023" w:rsidRDefault="005A3023" w:rsidP="005A3023">
      <w:pPr>
        <w:ind w:firstLine="420"/>
      </w:pPr>
      <w:r>
        <w:rPr>
          <w:rFonts w:hint="eastAsia"/>
        </w:rPr>
        <w:lastRenderedPageBreak/>
        <w:t>比如：</w:t>
      </w:r>
    </w:p>
    <w:p w:rsidR="005A3023" w:rsidRDefault="005A3023" w:rsidP="005A3023">
      <w:pPr>
        <w:shd w:val="clear" w:color="auto" w:fill="C0C0C0"/>
        <w:ind w:firstLine="420"/>
      </w:pPr>
      <w:r>
        <w:t>$(notdir src/foo.c hacks)</w:t>
      </w:r>
    </w:p>
    <w:p w:rsidR="005A3023" w:rsidRDefault="005A3023" w:rsidP="005A3023">
      <w:pPr>
        <w:ind w:firstLine="420"/>
      </w:pPr>
      <w:r>
        <w:rPr>
          <w:rFonts w:hint="eastAsia"/>
        </w:rPr>
        <w:t>结果为‘</w:t>
      </w:r>
      <w:r>
        <w:t>foo.c hacks’。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（3）</w:t>
      </w:r>
      <w:r>
        <w:t xml:space="preserve">$(suffix names...) </w:t>
      </w:r>
    </w:p>
    <w:p w:rsidR="005A3023" w:rsidRDefault="005A3023" w:rsidP="005A3023">
      <w:pPr>
        <w:ind w:firstLine="420"/>
      </w:pPr>
      <w:r>
        <w:rPr>
          <w:rFonts w:hint="eastAsia"/>
        </w:rPr>
        <w:t>抽取‘</w:t>
      </w:r>
      <w:r>
        <w:t>names...</w:t>
      </w:r>
      <w:r>
        <w:rPr>
          <w:rFonts w:hint="eastAsia"/>
        </w:rPr>
        <w:t>’中每一个文件名的后缀。</w:t>
      </w:r>
    </w:p>
    <w:p w:rsidR="005A3023" w:rsidRDefault="005A3023" w:rsidP="005A3023">
      <w:pPr>
        <w:ind w:firstLine="420"/>
      </w:pPr>
      <w:r>
        <w:rPr>
          <w:rFonts w:hint="eastAsia"/>
        </w:rPr>
        <w:t>比如：</w:t>
      </w:r>
    </w:p>
    <w:p w:rsidR="005A3023" w:rsidRDefault="005A3023" w:rsidP="005A3023">
      <w:pPr>
        <w:shd w:val="clear" w:color="auto" w:fill="C0C0C0"/>
        <w:ind w:firstLine="420"/>
      </w:pPr>
      <w:r>
        <w:t>$(suffix src/foo.c src-1.0/bar.c hacks)</w:t>
      </w:r>
    </w:p>
    <w:p w:rsidR="005A3023" w:rsidRDefault="005A3023" w:rsidP="005A3023">
      <w:pPr>
        <w:ind w:firstLine="420"/>
      </w:pPr>
      <w:r>
        <w:rPr>
          <w:rFonts w:hint="eastAsia"/>
        </w:rPr>
        <w:t>结果为‘</w:t>
      </w:r>
      <w:r>
        <w:t>.c .c’。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（4）</w:t>
      </w:r>
      <w:r>
        <w:t xml:space="preserve">$(basename names...) </w:t>
      </w:r>
    </w:p>
    <w:p w:rsidR="005A3023" w:rsidRDefault="005A3023" w:rsidP="005A3023">
      <w:pPr>
        <w:ind w:firstLine="420"/>
      </w:pPr>
      <w:r>
        <w:rPr>
          <w:rFonts w:hint="eastAsia"/>
        </w:rPr>
        <w:t>抽取‘</w:t>
      </w:r>
      <w:r>
        <w:t>names...</w:t>
      </w:r>
      <w:r>
        <w:rPr>
          <w:rFonts w:hint="eastAsia"/>
        </w:rPr>
        <w:t>’中每一个文件名中除后缀外一切字符。</w:t>
      </w:r>
    </w:p>
    <w:p w:rsidR="005A3023" w:rsidRDefault="005A3023" w:rsidP="005A3023">
      <w:pPr>
        <w:ind w:firstLine="420"/>
      </w:pPr>
      <w:r>
        <w:rPr>
          <w:rFonts w:hint="eastAsia"/>
        </w:rPr>
        <w:t>比如：</w:t>
      </w:r>
    </w:p>
    <w:p w:rsidR="005A3023" w:rsidRDefault="005A3023" w:rsidP="005A3023">
      <w:pPr>
        <w:shd w:val="clear" w:color="auto" w:fill="C0C0C0"/>
        <w:ind w:firstLine="420"/>
      </w:pPr>
      <w:r>
        <w:t>$(basename src/foo.c src-1.0/bar hacks)</w:t>
      </w:r>
    </w:p>
    <w:p w:rsidR="005A3023" w:rsidRDefault="005A3023" w:rsidP="005A3023">
      <w:pPr>
        <w:ind w:firstLine="420"/>
      </w:pPr>
      <w:r>
        <w:rPr>
          <w:rFonts w:hint="eastAsia"/>
        </w:rPr>
        <w:t>结果为‘</w:t>
      </w:r>
      <w:r>
        <w:t>src/foo src-1.0/bar hacks’。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（5）</w:t>
      </w:r>
      <w:r>
        <w:t xml:space="preserve">$(addsuffix suffix,names...) </w:t>
      </w:r>
    </w:p>
    <w:p w:rsidR="005A3023" w:rsidRDefault="005A3023" w:rsidP="005A3023">
      <w:pPr>
        <w:ind w:firstLine="420"/>
      </w:pPr>
      <w:r>
        <w:rPr>
          <w:rFonts w:hint="eastAsia"/>
        </w:rPr>
        <w:t>参数‘</w:t>
      </w:r>
      <w:r>
        <w:t>names...</w:t>
      </w:r>
      <w:r>
        <w:rPr>
          <w:rFonts w:hint="eastAsia"/>
        </w:rPr>
        <w:t>’是一系列的文件名，文件名之间用空格隔开；suffix是一个后缀名。将suffix(后缀)的值附加在每一个独立文件名的后面，完成后将文件名串联起来，它们之间用单个空格隔开。</w:t>
      </w:r>
    </w:p>
    <w:p w:rsidR="005A3023" w:rsidRDefault="005A3023" w:rsidP="005A3023">
      <w:pPr>
        <w:ind w:firstLine="420"/>
      </w:pPr>
      <w:r>
        <w:rPr>
          <w:rFonts w:hint="eastAsia"/>
        </w:rPr>
        <w:t>比如：</w:t>
      </w:r>
    </w:p>
    <w:p w:rsidR="005A3023" w:rsidRDefault="005A3023" w:rsidP="005A3023">
      <w:pPr>
        <w:shd w:val="clear" w:color="auto" w:fill="C0C0C0"/>
        <w:ind w:firstLine="420"/>
      </w:pPr>
      <w:r>
        <w:t>$(addsuffix .c,foo bar)</w:t>
      </w:r>
    </w:p>
    <w:p w:rsidR="005A3023" w:rsidRDefault="005A3023" w:rsidP="005A3023">
      <w:pPr>
        <w:ind w:firstLine="420"/>
      </w:pPr>
      <w:r>
        <w:rPr>
          <w:rFonts w:hint="eastAsia"/>
        </w:rPr>
        <w:t>结果为‘</w:t>
      </w:r>
      <w:r>
        <w:t>foo.c bar.c’。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（6）</w:t>
      </w:r>
      <w:r>
        <w:t xml:space="preserve">$(addprefix prefix,names...) </w:t>
      </w:r>
    </w:p>
    <w:p w:rsidR="005A3023" w:rsidRDefault="005A3023" w:rsidP="005A3023">
      <w:pPr>
        <w:ind w:firstLine="420"/>
      </w:pPr>
      <w:r>
        <w:rPr>
          <w:rFonts w:hint="eastAsia"/>
        </w:rPr>
        <w:t>参数‘names’是一系列的文件名，文件名之间用空格隔开；prefix是一个前缀名。将preffix(前缀)的值附加在每一个独立文件名的前面，完成后将文件名串联起来，它们之间用单个空格隔开。</w:t>
      </w:r>
    </w:p>
    <w:p w:rsidR="005A3023" w:rsidRDefault="005A3023" w:rsidP="005A3023">
      <w:pPr>
        <w:ind w:firstLine="420"/>
      </w:pPr>
      <w:r>
        <w:rPr>
          <w:rFonts w:hint="eastAsia"/>
        </w:rPr>
        <w:t>比如：</w:t>
      </w:r>
    </w:p>
    <w:p w:rsidR="005A3023" w:rsidRDefault="005A3023" w:rsidP="005A3023">
      <w:pPr>
        <w:shd w:val="clear" w:color="auto" w:fill="C0C0C0"/>
        <w:ind w:firstLine="420"/>
      </w:pPr>
      <w:r>
        <w:t>$(addprefix src/,foo bar)</w:t>
      </w:r>
    </w:p>
    <w:p w:rsidR="005A3023" w:rsidRDefault="005A3023" w:rsidP="005A3023">
      <w:pPr>
        <w:ind w:firstLine="420"/>
      </w:pPr>
      <w:r>
        <w:rPr>
          <w:rFonts w:hint="eastAsia"/>
        </w:rPr>
        <w:t>结果为‘</w:t>
      </w:r>
      <w:r>
        <w:t>src/foo src/bar’。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（7）</w:t>
      </w:r>
      <w:r>
        <w:t xml:space="preserve">$(wildcard pattern) </w:t>
      </w:r>
    </w:p>
    <w:p w:rsidR="005A3023" w:rsidRDefault="005A3023" w:rsidP="005A3023">
      <w:pPr>
        <w:ind w:firstLine="420"/>
      </w:pPr>
      <w:r>
        <w:rPr>
          <w:rFonts w:hint="eastAsia"/>
        </w:rPr>
        <w:t>参数‘pattern’是一个文件名格式，包含有通配符(通配符和shell中的用法一样)。函数wildcard的结果是一列和格式匹配的且真实存在的文件的名称，文件名之间用一个空格隔开。</w:t>
      </w:r>
    </w:p>
    <w:p w:rsidR="005A3023" w:rsidRDefault="005A3023" w:rsidP="005A3023">
      <w:pPr>
        <w:ind w:firstLine="420"/>
      </w:pPr>
      <w:r>
        <w:rPr>
          <w:rFonts w:hint="eastAsia"/>
        </w:rPr>
        <w:t>比如若当前目录下有文件1.c、2.c、1.h、2.h，则：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>c_src := $(wildcard *.c)</w:t>
      </w:r>
    </w:p>
    <w:p w:rsidR="005A3023" w:rsidRDefault="005A3023" w:rsidP="005A3023">
      <w:pPr>
        <w:ind w:firstLine="420"/>
      </w:pPr>
      <w:r>
        <w:rPr>
          <w:rFonts w:hint="eastAsia"/>
        </w:rPr>
        <w:t>结果为‘1.c 2.c</w:t>
      </w:r>
      <w:r>
        <w:t>’。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pStyle w:val="42"/>
      </w:pPr>
      <w:r>
        <w:t>3.4.3</w:t>
      </w:r>
      <w:r>
        <w:tab/>
      </w:r>
      <w:r>
        <w:rPr>
          <w:rFonts w:hint="eastAsia"/>
        </w:rPr>
        <w:t>其他函数</w:t>
      </w:r>
    </w:p>
    <w:p w:rsidR="005A3023" w:rsidRDefault="005A3023" w:rsidP="005A3023">
      <w:pPr>
        <w:ind w:firstLine="420"/>
      </w:pPr>
      <w:r>
        <w:rPr>
          <w:rFonts w:hint="eastAsia"/>
        </w:rPr>
        <w:t>（1）</w:t>
      </w:r>
      <w:r>
        <w:t>$(foreach var,list,text)</w:t>
      </w:r>
    </w:p>
    <w:p w:rsidR="005A3023" w:rsidRDefault="005A3023" w:rsidP="005A3023">
      <w:pPr>
        <w:ind w:firstLine="420"/>
      </w:pPr>
      <w:r>
        <w:rPr>
          <w:rFonts w:hint="eastAsia"/>
        </w:rPr>
        <w:t>前两个参数，‘var’和‘list’将首先扩展，注意最后一个参数‘text’此时不扩展；接着，‘list’扩展所得的每个字，都赋给‘var’变量；然后‘text’引用该变量进行扩展，因此‘text’每次扩展都不相同。</w:t>
      </w:r>
    </w:p>
    <w:p w:rsidR="005A3023" w:rsidRDefault="005A3023" w:rsidP="005A3023">
      <w:pPr>
        <w:ind w:firstLine="420"/>
      </w:pPr>
      <w:r>
        <w:rPr>
          <w:rFonts w:hint="eastAsia"/>
        </w:rPr>
        <w:t>函数的结果是由空格隔开的‘text’ 在‘list’中多次扩展后，得到的新‘list’，就是说：‘text’多次扩展的字串联起来，字与字之间由空格隔开，如此就产生了函数foreach的返回值。</w:t>
      </w:r>
    </w:p>
    <w:p w:rsidR="005A3023" w:rsidRDefault="005A3023" w:rsidP="005A3023">
      <w:pPr>
        <w:ind w:firstLine="420"/>
      </w:pPr>
      <w:r>
        <w:rPr>
          <w:rFonts w:hint="eastAsia"/>
        </w:rPr>
        <w:t>下面是一个简单的例子，将变量‘</w:t>
      </w:r>
      <w:r>
        <w:t>files’的值设置为 ‘dirs’中的所有目录下的所有文件的列表：</w:t>
      </w:r>
    </w:p>
    <w:p w:rsidR="005A3023" w:rsidRDefault="005A3023" w:rsidP="005A3023">
      <w:pPr>
        <w:shd w:val="clear" w:color="auto" w:fill="C0C0C0"/>
        <w:ind w:firstLine="420"/>
      </w:pPr>
      <w:r>
        <w:t>dirs := a b c d</w:t>
      </w:r>
    </w:p>
    <w:p w:rsidR="005A3023" w:rsidRDefault="005A3023" w:rsidP="005A3023">
      <w:pPr>
        <w:shd w:val="clear" w:color="auto" w:fill="C0C0C0"/>
        <w:ind w:firstLine="420"/>
      </w:pPr>
      <w:r>
        <w:t>files := $(foreach dir,$(dirs),$(wildcard $(dir)/*))</w:t>
      </w:r>
    </w:p>
    <w:p w:rsidR="005A3023" w:rsidRDefault="005A3023" w:rsidP="005A3023">
      <w:pPr>
        <w:ind w:firstLine="420"/>
      </w:pPr>
      <w:r>
        <w:rPr>
          <w:rFonts w:hint="eastAsia"/>
        </w:rPr>
        <w:t>这里‘</w:t>
      </w:r>
      <w:r>
        <w:t>text’是‘$(wildcard $(dir)/*)’</w:t>
      </w:r>
      <w:r>
        <w:rPr>
          <w:rFonts w:hint="eastAsia"/>
        </w:rPr>
        <w:t>，它的扩展过程如下：</w:t>
      </w:r>
    </w:p>
    <w:p w:rsidR="005A3023" w:rsidRDefault="005A3023" w:rsidP="005A3023">
      <w:pPr>
        <w:ind w:left="360" w:firstLine="420"/>
      </w:pPr>
      <w:r>
        <w:t>①</w:t>
      </w:r>
      <w:r>
        <w:tab/>
        <w:t>第一个</w:t>
      </w:r>
      <w:r>
        <w:rPr>
          <w:rFonts w:hint="eastAsia"/>
        </w:rPr>
        <w:t>赋给</w:t>
      </w:r>
      <w:r>
        <w:t>变量dir的值是</w:t>
      </w:r>
      <w:r>
        <w:rPr>
          <w:rFonts w:hint="eastAsia"/>
        </w:rPr>
        <w:t>`</w:t>
      </w:r>
      <w:r>
        <w:t>a’，</w:t>
      </w:r>
      <w:r>
        <w:rPr>
          <w:rFonts w:hint="eastAsia"/>
        </w:rPr>
        <w:t>扩展</w:t>
      </w:r>
      <w:r>
        <w:t>结果</w:t>
      </w:r>
      <w:r>
        <w:rPr>
          <w:rFonts w:hint="eastAsia"/>
        </w:rPr>
        <w:t>为</w:t>
      </w:r>
      <w:r>
        <w:t>‘$(wildcard a/*)’；</w:t>
      </w:r>
    </w:p>
    <w:p w:rsidR="005A3023" w:rsidRDefault="005A3023" w:rsidP="005A3023">
      <w:pPr>
        <w:ind w:left="360" w:firstLine="420"/>
      </w:pPr>
      <w:r>
        <w:t>②</w:t>
      </w:r>
      <w:r>
        <w:tab/>
        <w:t>第</w:t>
      </w:r>
      <w:r>
        <w:rPr>
          <w:rFonts w:hint="eastAsia"/>
        </w:rPr>
        <w:t>二</w:t>
      </w:r>
      <w:r>
        <w:t>个</w:t>
      </w:r>
      <w:r>
        <w:rPr>
          <w:rFonts w:hint="eastAsia"/>
        </w:rPr>
        <w:t>赋给</w:t>
      </w:r>
      <w:r>
        <w:t>变量dir的值是</w:t>
      </w:r>
      <w:r>
        <w:rPr>
          <w:rFonts w:hint="eastAsia"/>
        </w:rPr>
        <w:t>`b</w:t>
      </w:r>
      <w:r>
        <w:t>’，</w:t>
      </w:r>
      <w:r>
        <w:rPr>
          <w:rFonts w:hint="eastAsia"/>
        </w:rPr>
        <w:t>扩展</w:t>
      </w:r>
      <w:r>
        <w:t>结果</w:t>
      </w:r>
      <w:r>
        <w:rPr>
          <w:rFonts w:hint="eastAsia"/>
        </w:rPr>
        <w:t>为</w:t>
      </w:r>
      <w:r>
        <w:t xml:space="preserve">‘$(wildcard </w:t>
      </w:r>
      <w:r>
        <w:rPr>
          <w:rFonts w:hint="eastAsia"/>
        </w:rPr>
        <w:t>b</w:t>
      </w:r>
      <w:r>
        <w:t>/*)’；</w:t>
      </w:r>
    </w:p>
    <w:p w:rsidR="005A3023" w:rsidRDefault="005A3023" w:rsidP="005A3023">
      <w:pPr>
        <w:ind w:left="360" w:firstLine="420"/>
      </w:pPr>
      <w:r>
        <w:t>③</w:t>
      </w:r>
      <w:r>
        <w:tab/>
        <w:t>第</w:t>
      </w:r>
      <w:r>
        <w:rPr>
          <w:rFonts w:hint="eastAsia"/>
        </w:rPr>
        <w:t>三</w:t>
      </w:r>
      <w:r>
        <w:t>个</w:t>
      </w:r>
      <w:r>
        <w:rPr>
          <w:rFonts w:hint="eastAsia"/>
        </w:rPr>
        <w:t>赋给</w:t>
      </w:r>
      <w:r>
        <w:t>变量dir的值是</w:t>
      </w:r>
      <w:r>
        <w:rPr>
          <w:rFonts w:hint="eastAsia"/>
        </w:rPr>
        <w:t>`c</w:t>
      </w:r>
      <w:r>
        <w:t>’，</w:t>
      </w:r>
      <w:r>
        <w:rPr>
          <w:rFonts w:hint="eastAsia"/>
        </w:rPr>
        <w:t>扩展</w:t>
      </w:r>
      <w:r>
        <w:t>结果</w:t>
      </w:r>
      <w:r>
        <w:rPr>
          <w:rFonts w:hint="eastAsia"/>
        </w:rPr>
        <w:t>为</w:t>
      </w:r>
      <w:r>
        <w:t xml:space="preserve">‘$(wildcard </w:t>
      </w:r>
      <w:r>
        <w:rPr>
          <w:rFonts w:hint="eastAsia"/>
        </w:rPr>
        <w:t>c</w:t>
      </w:r>
      <w:r>
        <w:t>/*)’；</w:t>
      </w:r>
    </w:p>
    <w:p w:rsidR="005A3023" w:rsidRDefault="005A3023" w:rsidP="005A3023">
      <w:pPr>
        <w:ind w:left="360" w:firstLine="420"/>
      </w:pPr>
      <w:r>
        <w:t>④</w:t>
      </w:r>
      <w:r>
        <w:tab/>
      </w:r>
      <w:r>
        <w:rPr>
          <w:rFonts w:hint="eastAsia"/>
        </w:rPr>
        <w:t>如此继续扩展。</w:t>
      </w:r>
    </w:p>
    <w:p w:rsidR="005A3023" w:rsidRDefault="005A3023" w:rsidP="005A3023">
      <w:pPr>
        <w:ind w:firstLine="420"/>
      </w:pPr>
      <w:r>
        <w:rPr>
          <w:rFonts w:hint="eastAsia"/>
        </w:rPr>
        <w:t>这个</w:t>
      </w:r>
      <w:r>
        <w:t>例子和下</w:t>
      </w:r>
      <w:r>
        <w:rPr>
          <w:rFonts w:hint="eastAsia"/>
        </w:rPr>
        <w:t>面的</w:t>
      </w:r>
      <w:r>
        <w:t>例有共同的结果：</w:t>
      </w:r>
    </w:p>
    <w:p w:rsidR="005A3023" w:rsidRDefault="005A3023" w:rsidP="005A3023">
      <w:pPr>
        <w:shd w:val="clear" w:color="auto" w:fill="C0C0C0"/>
        <w:ind w:firstLine="420"/>
      </w:pPr>
      <w:r>
        <w:t>files := $(wildcard a/* b/* c/* d/*)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（2）</w:t>
      </w:r>
      <w:r>
        <w:t>$(if condition,then-part[,else-part])</w:t>
      </w:r>
    </w:p>
    <w:p w:rsidR="005A3023" w:rsidRDefault="005A3023" w:rsidP="005A3023">
      <w:pPr>
        <w:ind w:firstLine="420"/>
      </w:pPr>
      <w:r>
        <w:rPr>
          <w:rFonts w:hint="eastAsia"/>
        </w:rPr>
        <w:t>首先把第一个参数‘condition’的前导空格、结尾空格去掉，然后扩展。如果扩展为非空字符串，则条件‘condition’为‘真’；如果扩展为空字符串，则条件‘condition’为‘假’。</w:t>
      </w:r>
    </w:p>
    <w:p w:rsidR="005A3023" w:rsidRDefault="005A3023" w:rsidP="005A3023">
      <w:pPr>
        <w:ind w:firstLine="420"/>
      </w:pPr>
      <w:r>
        <w:rPr>
          <w:rFonts w:hint="eastAsia"/>
        </w:rPr>
        <w:t>如果条件‘condition’为‘真’,那么计算第二个参数‘then-part’的值，并将该值作为整个函数if的值。</w:t>
      </w:r>
    </w:p>
    <w:p w:rsidR="005A3023" w:rsidRDefault="005A3023" w:rsidP="005A3023">
      <w:pPr>
        <w:ind w:firstLine="420"/>
      </w:pPr>
      <w:r>
        <w:rPr>
          <w:rFonts w:hint="eastAsia"/>
        </w:rPr>
        <w:t>如果条件‘condition’为‘假’,并且第三个参数存在，则计算第三个参数‘else-part’的值，并将该值作为整个函数if的值；如果第三个参数不存在，函数if将什么也不计算，返回空值。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>注意：仅能计算‘then-part’和‘else-part’二者之一，不能同时计算。这样有可能产生副作用（例如函数shell的调用）。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（3）</w:t>
      </w:r>
      <w:r>
        <w:t>$(origin variable)</w:t>
      </w:r>
    </w:p>
    <w:p w:rsidR="005A3023" w:rsidRDefault="005A3023" w:rsidP="005A3023">
      <w:pPr>
        <w:ind w:firstLine="420"/>
      </w:pPr>
      <w:r>
        <w:rPr>
          <w:rFonts w:hint="eastAsia"/>
        </w:rPr>
        <w:t>变量‘variable’是一个查询变量的名称，不是对该变量的引用。所以，不能采用‘$’和圆括号的格式书写该变量，当然，如果需要使用非常量的文件名，可以在文件名中使用变量引用。</w:t>
      </w:r>
    </w:p>
    <w:p w:rsidR="005A3023" w:rsidRDefault="005A3023" w:rsidP="005A3023">
      <w:pPr>
        <w:ind w:firstLine="420"/>
      </w:pPr>
      <w:r>
        <w:rPr>
          <w:rFonts w:hint="eastAsia"/>
        </w:rPr>
        <w:t>函数</w:t>
      </w:r>
      <w:r>
        <w:t>origin的结果是一个字符串，该字符串变量是</w:t>
      </w:r>
      <w:r>
        <w:rPr>
          <w:rFonts w:hint="eastAsia"/>
        </w:rPr>
        <w:t>这</w:t>
      </w:r>
      <w:r>
        <w:t>样定义的：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>‘</w:t>
      </w:r>
      <w:r>
        <w:t>undefined'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：如果变量‘</w:t>
      </w:r>
      <w:r>
        <w:t>variable’从没有定义</w:t>
      </w:r>
      <w:r>
        <w:rPr>
          <w:rFonts w:hint="eastAsia"/>
        </w:rPr>
        <w:t>；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>‘</w:t>
      </w:r>
      <w:r>
        <w:t>default'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：变量‘</w:t>
      </w:r>
      <w:r>
        <w:t>variable’是缺省定义</w:t>
      </w:r>
      <w:r>
        <w:rPr>
          <w:rFonts w:hint="eastAsia"/>
        </w:rPr>
        <w:t>；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>‘</w:t>
      </w:r>
      <w:r>
        <w:t>environment'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：变量‘</w:t>
      </w:r>
      <w:r>
        <w:t>variable’作为环境变量定义，选项‘-e’没有打</w:t>
      </w:r>
      <w:r>
        <w:lastRenderedPageBreak/>
        <w:t>开</w:t>
      </w:r>
      <w:r>
        <w:rPr>
          <w:rFonts w:hint="eastAsia"/>
        </w:rPr>
        <w:t>；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>‘</w:t>
      </w:r>
      <w:r>
        <w:t>environment override'</w:t>
      </w:r>
      <w:r>
        <w:rPr>
          <w:rFonts w:hint="eastAsia"/>
        </w:rPr>
        <w:tab/>
        <w:t>：变量‘</w:t>
      </w:r>
      <w:r>
        <w:t>variable’作为环境变量定义，选项‘-e’已打开</w:t>
      </w:r>
      <w:r>
        <w:rPr>
          <w:rFonts w:hint="eastAsia"/>
        </w:rPr>
        <w:t>；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>‘</w:t>
      </w:r>
      <w:r>
        <w:t xml:space="preserve">file'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：变量‘</w:t>
      </w:r>
      <w:r>
        <w:t>variable’在Makefile中定义</w:t>
      </w:r>
      <w:r>
        <w:rPr>
          <w:rFonts w:hint="eastAsia"/>
        </w:rPr>
        <w:t>；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>‘</w:t>
      </w:r>
      <w:r>
        <w:t xml:space="preserve">command line'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：变量‘</w:t>
      </w:r>
      <w:r>
        <w:t>variable’在命令行中定义</w:t>
      </w:r>
      <w:r>
        <w:rPr>
          <w:rFonts w:hint="eastAsia"/>
        </w:rPr>
        <w:t>；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>‘</w:t>
      </w:r>
      <w:r>
        <w:t xml:space="preserve">override'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：变量‘</w:t>
      </w:r>
      <w:r>
        <w:t>variable’在Makefile中用override指令定义</w:t>
      </w:r>
      <w:r>
        <w:rPr>
          <w:rFonts w:hint="eastAsia"/>
        </w:rPr>
        <w:t>；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>‘</w:t>
      </w:r>
      <w:r>
        <w:t xml:space="preserve">automatic'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：变量‘</w:t>
      </w:r>
      <w:r>
        <w:t>variable’是自动变量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（4）$(shell command arguments)</w:t>
      </w:r>
    </w:p>
    <w:p w:rsidR="005A3023" w:rsidRDefault="005A3023" w:rsidP="005A3023">
      <w:pPr>
        <w:ind w:firstLine="420"/>
      </w:pPr>
      <w:r>
        <w:rPr>
          <w:rFonts w:hint="eastAsia"/>
        </w:rPr>
        <w:t>函数shell是make与外部环境的通讯工具。函数shell的执行结果和在控制台上执行‘command arguments’的结果相似。不过如果‘command arguments’的结果含有换行符（和回车符），则在函数shell的返回结果中将把它们处理为单个空格，若返回结果最后是换行符（和回车符）则被去掉。</w:t>
      </w:r>
    </w:p>
    <w:p w:rsidR="005A3023" w:rsidRDefault="005A3023" w:rsidP="005A3023">
      <w:pPr>
        <w:ind w:firstLine="420"/>
      </w:pPr>
      <w:r>
        <w:rPr>
          <w:rFonts w:hint="eastAsia"/>
        </w:rPr>
        <w:t>比如当前目录下有文件1.c、2.c、1.h、2.h，则：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>c_src := $(shell ls *.c)</w:t>
      </w:r>
    </w:p>
    <w:p w:rsidR="005A3023" w:rsidRDefault="005A3023" w:rsidP="005A3023">
      <w:pPr>
        <w:ind w:firstLine="420"/>
      </w:pPr>
      <w:r>
        <w:rPr>
          <w:rFonts w:hint="eastAsia"/>
        </w:rPr>
        <w:t>结果为‘1.c 2.c</w:t>
      </w:r>
      <w:r>
        <w:t>’。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《Makefile介绍》这小节可以在阅读内核、bootloader、应用程序的Makefile文件时，作为手册来查询。下面以options程序的Makefile作为例子进行演示，Makefile的内容如下：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>File: Makefile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 xml:space="preserve">01 </w:t>
      </w:r>
      <w:r>
        <w:t>src  := $(shell ls *.c)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 xml:space="preserve">02 </w:t>
      </w:r>
      <w:r>
        <w:t>objs := $(patsubst %.c,%.o,$(src))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 xml:space="preserve">03 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 xml:space="preserve">04 </w:t>
      </w:r>
      <w:r>
        <w:t>test: $(objs)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 xml:space="preserve">05 </w:t>
      </w:r>
      <w:r>
        <w:tab/>
      </w:r>
      <w:r>
        <w:rPr>
          <w:rFonts w:hint="eastAsia"/>
        </w:rPr>
        <w:tab/>
      </w:r>
      <w:r>
        <w:t>gcc -o $@ $^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>06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 xml:space="preserve">07 </w:t>
      </w:r>
      <w:r>
        <w:t>%.o:%.c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>08</w:t>
      </w:r>
      <w:r>
        <w:tab/>
      </w:r>
      <w:r>
        <w:rPr>
          <w:rFonts w:hint="eastAsia"/>
        </w:rPr>
        <w:tab/>
      </w:r>
      <w:r>
        <w:t>gcc -c -o $@ $&lt;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 xml:space="preserve">09 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 xml:space="preserve">10 </w:t>
      </w:r>
      <w:r>
        <w:t>clean: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>11</w:t>
      </w:r>
      <w:r>
        <w:tab/>
      </w:r>
      <w:r>
        <w:rPr>
          <w:rFonts w:hint="eastAsia"/>
        </w:rPr>
        <w:tab/>
      </w:r>
      <w:r>
        <w:t>rm -f test *.o</w:t>
      </w:r>
      <w:r>
        <w:tab/>
      </w:r>
      <w:r>
        <w:tab/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上述Makefile中$@、$^、$&lt;称为自动变量。$@表示规则的目标文件名；$^表示所有依赖的名字，名字之间用空格隔开；$&lt;表示第一个依赖的文件名。‘%’是通配符，它和一个字符串中任意个数的字符相匹配。</w:t>
      </w:r>
    </w:p>
    <w:p w:rsidR="005A3023" w:rsidRDefault="005A3023" w:rsidP="005A3023">
      <w:pPr>
        <w:ind w:firstLine="420"/>
      </w:pPr>
      <w:r>
        <w:rPr>
          <w:rFonts w:hint="eastAsia"/>
        </w:rPr>
        <w:t>options目录下所有的文件为</w:t>
      </w:r>
      <w:r>
        <w:t>main.c</w:t>
      </w:r>
      <w:r>
        <w:rPr>
          <w:rFonts w:hint="eastAsia"/>
        </w:rPr>
        <w:t>，</w:t>
      </w:r>
      <w:r>
        <w:t>Makefile</w:t>
      </w:r>
      <w:r>
        <w:rPr>
          <w:rFonts w:hint="eastAsia"/>
        </w:rPr>
        <w:t>，</w:t>
      </w:r>
      <w:r>
        <w:t>sub.c</w:t>
      </w:r>
      <w:r>
        <w:rPr>
          <w:rFonts w:hint="eastAsia"/>
        </w:rPr>
        <w:t>和</w:t>
      </w:r>
      <w:r>
        <w:t>sub.h</w:t>
      </w:r>
      <w:r>
        <w:rPr>
          <w:rFonts w:hint="eastAsia"/>
        </w:rPr>
        <w:t>，下面一行行地分析：</w:t>
      </w:r>
    </w:p>
    <w:p w:rsidR="005A3023" w:rsidRDefault="005A3023" w:rsidP="005A3023">
      <w:pPr>
        <w:ind w:firstLine="420"/>
      </w:pPr>
      <w:r>
        <w:rPr>
          <w:rFonts w:hint="eastAsia"/>
        </w:rPr>
        <w:t>① 第1行src变量的值为‘main.c sub.c’。</w:t>
      </w:r>
    </w:p>
    <w:p w:rsidR="005A3023" w:rsidRDefault="005A3023" w:rsidP="005A3023">
      <w:pPr>
        <w:ind w:firstLine="420"/>
      </w:pPr>
      <w:r>
        <w:rPr>
          <w:rFonts w:hint="eastAsia"/>
        </w:rPr>
        <w:t>② 第2行</w:t>
      </w:r>
      <w:r>
        <w:t>objs</w:t>
      </w:r>
      <w:r>
        <w:rPr>
          <w:rFonts w:hint="eastAsia"/>
        </w:rPr>
        <w:t>变量的值为‘main.o sub.o’，是src变量经过patsubst函数处理后得到的。</w:t>
      </w:r>
    </w:p>
    <w:p w:rsidR="005A3023" w:rsidRDefault="005A3023" w:rsidP="005A3023">
      <w:pPr>
        <w:ind w:firstLine="420"/>
      </w:pPr>
      <w:r>
        <w:rPr>
          <w:rFonts w:hint="eastAsia"/>
        </w:rPr>
        <w:t>③ 第4行实际上就是：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>test : main.o sub.o</w:t>
      </w:r>
    </w:p>
    <w:p w:rsidR="005A3023" w:rsidRDefault="005A3023" w:rsidP="005A3023">
      <w:pPr>
        <w:ind w:firstLine="420"/>
      </w:pPr>
      <w:r>
        <w:rPr>
          <w:rFonts w:hint="eastAsia"/>
        </w:rPr>
        <w:tab/>
        <w:t>目标test的依赖有二：main.o和sub.o。开始时这两个文件还没有生成，在执行生成test的命令之前先将main.o、sub.o作为目标查找到合适的规则，以生成main.o、sub.o。</w:t>
      </w:r>
    </w:p>
    <w:p w:rsidR="005A3023" w:rsidRDefault="005A3023" w:rsidP="005A3023">
      <w:pPr>
        <w:ind w:firstLine="420"/>
      </w:pPr>
      <w:r>
        <w:rPr>
          <w:rFonts w:hint="eastAsia"/>
        </w:rPr>
        <w:lastRenderedPageBreak/>
        <w:t>④ 第7、8行就是用来生成main.o、sub.o的规则：</w:t>
      </w:r>
    </w:p>
    <w:p w:rsidR="005A3023" w:rsidRDefault="005A3023" w:rsidP="005A3023">
      <w:pPr>
        <w:ind w:firstLine="420"/>
      </w:pPr>
      <w:r>
        <w:rPr>
          <w:rFonts w:hint="eastAsia"/>
        </w:rPr>
        <w:t>对于main.o这个规则就是：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>main.o:main.c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ab/>
        <w:t>gcc -c -o main.o main.c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对于sub.o这个规则就是：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>sub.o:sub.c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ab/>
        <w:t>gcc -c -o sub.o sub.c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ab/>
        <w:t>这样，test的依赖main.o和sub.o就生成了。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⑤ 第5行的命令在生成main.o、sub.o后得以执行。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在options目录下第一次执行make命令可以看到如下信息：</w:t>
      </w:r>
    </w:p>
    <w:p w:rsidR="005A3023" w:rsidRDefault="005A3023" w:rsidP="005A3023">
      <w:pPr>
        <w:shd w:val="clear" w:color="auto" w:fill="C0C0C0"/>
        <w:ind w:firstLine="420"/>
      </w:pPr>
      <w:r>
        <w:t>gcc -c -o main.o main.c</w:t>
      </w:r>
    </w:p>
    <w:p w:rsidR="005A3023" w:rsidRDefault="005A3023" w:rsidP="005A3023">
      <w:pPr>
        <w:shd w:val="clear" w:color="auto" w:fill="C0C0C0"/>
        <w:ind w:firstLine="420"/>
      </w:pPr>
      <w:r>
        <w:t>gcc -c -o sub.o sub.c</w:t>
      </w:r>
    </w:p>
    <w:p w:rsidR="005A3023" w:rsidRDefault="005A3023" w:rsidP="005A3023">
      <w:pPr>
        <w:shd w:val="clear" w:color="auto" w:fill="C0C0C0"/>
        <w:ind w:firstLine="420"/>
      </w:pPr>
      <w:r>
        <w:t>gcc -o test main.o sub.o</w:t>
      </w:r>
    </w:p>
    <w:p w:rsidR="005A3023" w:rsidRDefault="005A3023" w:rsidP="005A3023">
      <w:pPr>
        <w:ind w:firstLine="420"/>
      </w:pPr>
      <w:r>
        <w:rPr>
          <w:rFonts w:hint="eastAsia"/>
        </w:rPr>
        <w:tab/>
      </w:r>
    </w:p>
    <w:p w:rsidR="005A3023" w:rsidRDefault="005A3023" w:rsidP="005A3023">
      <w:pPr>
        <w:ind w:firstLine="420"/>
      </w:pPr>
      <w:r>
        <w:rPr>
          <w:rFonts w:hint="eastAsia"/>
        </w:rPr>
        <w:t>然后修改sub.c文件，再次执行make命令，可以看到如下信息：</w:t>
      </w:r>
    </w:p>
    <w:p w:rsidR="005A3023" w:rsidRDefault="005A3023" w:rsidP="005A3023">
      <w:pPr>
        <w:shd w:val="clear" w:color="auto" w:fill="C0C0C0"/>
        <w:ind w:firstLine="420"/>
      </w:pPr>
      <w:r>
        <w:t>gcc -c -o sub.o sub.c</w:t>
      </w:r>
    </w:p>
    <w:p w:rsidR="005A3023" w:rsidRDefault="005A3023" w:rsidP="005A3023">
      <w:pPr>
        <w:shd w:val="clear" w:color="auto" w:fill="C0C0C0"/>
        <w:ind w:firstLine="420"/>
      </w:pPr>
      <w:r>
        <w:t>gcc -o test main.o sub.o</w:t>
      </w:r>
    </w:p>
    <w:p w:rsidR="005A3023" w:rsidRDefault="005A3023" w:rsidP="005A3023">
      <w:pPr>
        <w:ind w:firstLine="420"/>
      </w:pPr>
      <w:r>
        <w:rPr>
          <w:rFonts w:hint="eastAsia"/>
        </w:rPr>
        <w:t>可见，只编译了更新过的sub.c文件，对main.c文件不用再次编译，节省了编译的时间。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pStyle w:val="21"/>
      </w:pPr>
      <w:r>
        <w:rPr>
          <w:rFonts w:hint="eastAsia"/>
        </w:rPr>
        <w:t>第四章</w:t>
      </w:r>
      <w:r>
        <w:rPr>
          <w:rFonts w:hint="eastAsia"/>
        </w:rPr>
        <w:t xml:space="preserve">  </w:t>
      </w:r>
      <w:r>
        <w:rPr>
          <w:rFonts w:hint="eastAsia"/>
        </w:rPr>
        <w:t>文件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 xml:space="preserve"> </w:t>
      </w:r>
    </w:p>
    <w:p w:rsidR="005A3023" w:rsidRDefault="005A3023" w:rsidP="005A3023">
      <w:pPr>
        <w:ind w:firstLine="420"/>
      </w:pPr>
      <w:r>
        <w:rPr>
          <w:rFonts w:hint="eastAsia"/>
        </w:rPr>
        <w:t>参考书：</w:t>
      </w:r>
    </w:p>
    <w:p w:rsidR="005A3023" w:rsidRDefault="005A3023" w:rsidP="005A3023">
      <w:pPr>
        <w:ind w:firstLine="420"/>
        <w:jc w:val="center"/>
      </w:pPr>
      <w:r>
        <w:rPr>
          <w:noProof/>
        </w:rPr>
        <w:drawing>
          <wp:inline distT="0" distB="0" distL="0" distR="0" wp14:anchorId="7B081B58" wp14:editId="010DEA32">
            <wp:extent cx="5086350" cy="2519680"/>
            <wp:effectExtent l="0" t="0" r="0" b="0"/>
            <wp:docPr id="1284" name="图片 1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" name="图片 128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2755" cy="252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这2本书的内容类似，第一本对知识点有更细致的描述，适合初学者；第二本比较直接，一上来就是各种函数的介绍，适合当作字典，不懂时就去翻看一下。</w:t>
      </w:r>
    </w:p>
    <w:p w:rsidR="005A3023" w:rsidRDefault="005A3023" w:rsidP="005A3023">
      <w:pPr>
        <w:ind w:firstLine="420"/>
      </w:pPr>
      <w:r>
        <w:rPr>
          <w:rFonts w:hint="eastAsia"/>
        </w:rPr>
        <w:t>做纯L</w:t>
      </w:r>
      <w:r>
        <w:t>inux</w:t>
      </w:r>
      <w:r>
        <w:rPr>
          <w:rFonts w:hint="eastAsia"/>
        </w:rPr>
        <w:t>应用的入门，看这2本书就可以了，不需要学习我们的视频。我们的侧重于“</w:t>
      </w:r>
      <w:r>
        <w:rPr>
          <w:rFonts w:hint="eastAsia"/>
          <w:color w:val="FF0000"/>
        </w:rPr>
        <w:t>嵌入式L</w:t>
      </w:r>
      <w:r>
        <w:rPr>
          <w:color w:val="FF0000"/>
        </w:rPr>
        <w:t>inux</w:t>
      </w:r>
      <w:r>
        <w:rPr>
          <w:rFonts w:hint="eastAsia"/>
        </w:rPr>
        <w:t>”。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在L</w:t>
      </w:r>
      <w:r>
        <w:t>inux</w:t>
      </w:r>
      <w:r>
        <w:rPr>
          <w:rFonts w:hint="eastAsia"/>
        </w:rPr>
        <w:t>系统中，一切都是“</w:t>
      </w:r>
      <w:r>
        <w:rPr>
          <w:rFonts w:hint="eastAsia"/>
          <w:color w:val="FF0000"/>
        </w:rPr>
        <w:t>文件</w:t>
      </w:r>
      <w:r>
        <w:rPr>
          <w:rFonts w:hint="eastAsia"/>
        </w:rPr>
        <w:t>”：普通文件、驱动程序、网络通信等等。所有的操作，都是通过“文件I</w:t>
      </w:r>
      <w:r>
        <w:t>O</w:t>
      </w:r>
      <w:r>
        <w:rPr>
          <w:rFonts w:hint="eastAsia"/>
        </w:rPr>
        <w:t>”来操作的。所以，很有必要掌握文件操作的常用接口。</w:t>
      </w:r>
    </w:p>
    <w:p w:rsidR="005A3023" w:rsidRDefault="005A3023" w:rsidP="005A3023">
      <w:pPr>
        <w:pStyle w:val="32"/>
      </w:pPr>
      <w:r>
        <w:t>4.1</w:t>
      </w:r>
      <w:r>
        <w:tab/>
      </w:r>
      <w:r>
        <w:rPr>
          <w:rFonts w:hint="eastAsia"/>
        </w:rPr>
        <w:t>文件从哪来？</w:t>
      </w:r>
    </w:p>
    <w:p w:rsidR="005A3023" w:rsidRDefault="005A3023" w:rsidP="005A3023">
      <w:pPr>
        <w:ind w:firstLine="420"/>
        <w:jc w:val="center"/>
      </w:pPr>
      <w:r>
        <w:rPr>
          <w:noProof/>
        </w:rPr>
        <w:drawing>
          <wp:inline distT="0" distB="0" distL="0" distR="0" wp14:anchorId="0DDE30F2" wp14:editId="200870E9">
            <wp:extent cx="5274310" cy="2021840"/>
            <wp:effectExtent l="0" t="0" r="2540" b="0"/>
            <wp:docPr id="1285" name="图片 1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" name="图片 128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pStyle w:val="32"/>
      </w:pPr>
      <w:r>
        <w:t>4.2</w:t>
      </w:r>
      <w:r>
        <w:tab/>
      </w:r>
      <w:r>
        <w:rPr>
          <w:rFonts w:hint="eastAsia"/>
        </w:rPr>
        <w:t>怎么访问文件？</w:t>
      </w:r>
    </w:p>
    <w:p w:rsidR="005A3023" w:rsidRDefault="005A3023" w:rsidP="005A3023">
      <w:pPr>
        <w:pStyle w:val="42"/>
      </w:pPr>
      <w:r>
        <w:t>4.2.1</w:t>
      </w:r>
      <w:r>
        <w:tab/>
      </w:r>
      <w:r>
        <w:rPr>
          <w:rFonts w:hint="eastAsia"/>
        </w:rPr>
        <w:t>通用的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模型：</w:t>
      </w:r>
      <w:r>
        <w:rPr>
          <w:rFonts w:hint="eastAsia"/>
        </w:rPr>
        <w:t>o</w:t>
      </w:r>
      <w:r>
        <w:t>pen/read/write/lseek/close</w:t>
      </w:r>
    </w:p>
    <w:p w:rsidR="005A3023" w:rsidRDefault="005A3023" w:rsidP="005A3023">
      <w:pPr>
        <w:ind w:firstLine="420"/>
      </w:pPr>
      <w:r>
        <w:rPr>
          <w:rFonts w:hint="eastAsia"/>
        </w:rPr>
        <w:t>使用G</w:t>
      </w:r>
      <w:r>
        <w:t>IT</w:t>
      </w:r>
      <w:r>
        <w:rPr>
          <w:rFonts w:hint="eastAsia"/>
        </w:rPr>
        <w:t>下载所有源码后，本节源码位于如下目录：</w:t>
      </w:r>
    </w:p>
    <w:p w:rsidR="005A3023" w:rsidRDefault="005A3023" w:rsidP="005A3023">
      <w:pPr>
        <w:shd w:val="clear" w:color="auto" w:fill="C0C0C0"/>
      </w:pPr>
      <w:r>
        <w:t>01_all_series_quickstart\</w:t>
      </w:r>
    </w:p>
    <w:p w:rsidR="005A3023" w:rsidRDefault="005A3023" w:rsidP="005A3023">
      <w:pPr>
        <w:shd w:val="clear" w:color="auto" w:fill="C0C0C0"/>
        <w:ind w:firstLine="420"/>
      </w:pPr>
      <w:r>
        <w:t>04_嵌入式Linux应用开发基础知识\source\06_fileio\copy.c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t>copy.c</w:t>
      </w:r>
      <w:r>
        <w:rPr>
          <w:rFonts w:hint="eastAsia"/>
        </w:rPr>
        <w:t>源码如下：</w:t>
      </w:r>
    </w:p>
    <w:p w:rsidR="005A3023" w:rsidRDefault="005A3023" w:rsidP="005A3023">
      <w:pPr>
        <w:shd w:val="clear" w:color="auto" w:fill="C0C0C0"/>
        <w:ind w:firstLine="420"/>
      </w:pPr>
      <w:r>
        <w:t>01</w:t>
      </w:r>
    </w:p>
    <w:p w:rsidR="005A3023" w:rsidRDefault="005A3023" w:rsidP="005A3023">
      <w:pPr>
        <w:shd w:val="clear" w:color="auto" w:fill="C0C0C0"/>
        <w:ind w:firstLine="420"/>
      </w:pPr>
      <w:r>
        <w:t>02 #include &lt;sys/types.h&gt;</w:t>
      </w:r>
    </w:p>
    <w:p w:rsidR="005A3023" w:rsidRDefault="005A3023" w:rsidP="005A3023">
      <w:pPr>
        <w:shd w:val="clear" w:color="auto" w:fill="C0C0C0"/>
        <w:ind w:firstLine="420"/>
      </w:pPr>
      <w:r>
        <w:t>03 #include &lt;sys/stat.h&gt;</w:t>
      </w:r>
    </w:p>
    <w:p w:rsidR="005A3023" w:rsidRDefault="005A3023" w:rsidP="005A3023">
      <w:pPr>
        <w:shd w:val="clear" w:color="auto" w:fill="C0C0C0"/>
        <w:ind w:firstLine="420"/>
      </w:pPr>
      <w:r>
        <w:t>04 #include &lt;fcntl.h&gt;</w:t>
      </w:r>
    </w:p>
    <w:p w:rsidR="005A3023" w:rsidRDefault="005A3023" w:rsidP="005A3023">
      <w:pPr>
        <w:shd w:val="clear" w:color="auto" w:fill="C0C0C0"/>
        <w:ind w:firstLine="420"/>
      </w:pPr>
      <w:r>
        <w:t>05 #include &lt;unistd.h&gt;</w:t>
      </w:r>
    </w:p>
    <w:p w:rsidR="005A3023" w:rsidRDefault="005A3023" w:rsidP="005A3023">
      <w:pPr>
        <w:shd w:val="clear" w:color="auto" w:fill="C0C0C0"/>
        <w:ind w:firstLine="420"/>
      </w:pPr>
      <w:r>
        <w:t>06 #include &lt;stdio.h&gt;</w:t>
      </w:r>
    </w:p>
    <w:p w:rsidR="005A3023" w:rsidRDefault="005A3023" w:rsidP="005A3023">
      <w:pPr>
        <w:shd w:val="clear" w:color="auto" w:fill="C0C0C0"/>
        <w:ind w:firstLine="420"/>
      </w:pPr>
      <w:r>
        <w:t>07</w:t>
      </w:r>
    </w:p>
    <w:p w:rsidR="005A3023" w:rsidRDefault="005A3023" w:rsidP="005A3023">
      <w:pPr>
        <w:shd w:val="clear" w:color="auto" w:fill="C0C0C0"/>
        <w:ind w:firstLine="420"/>
      </w:pPr>
      <w:r>
        <w:t>08 /*</w:t>
      </w:r>
    </w:p>
    <w:p w:rsidR="005A3023" w:rsidRDefault="005A3023" w:rsidP="005A3023">
      <w:pPr>
        <w:shd w:val="clear" w:color="auto" w:fill="C0C0C0"/>
        <w:ind w:firstLine="420"/>
      </w:pPr>
      <w:r>
        <w:t>09  * ./copy 1.txt 2.txt</w:t>
      </w:r>
    </w:p>
    <w:p w:rsidR="005A3023" w:rsidRDefault="005A3023" w:rsidP="005A3023">
      <w:pPr>
        <w:shd w:val="clear" w:color="auto" w:fill="C0C0C0"/>
        <w:ind w:firstLine="420"/>
      </w:pPr>
      <w:r>
        <w:t>10  * argc    = 3</w:t>
      </w:r>
    </w:p>
    <w:p w:rsidR="005A3023" w:rsidRDefault="005A3023" w:rsidP="005A3023">
      <w:pPr>
        <w:shd w:val="clear" w:color="auto" w:fill="C0C0C0"/>
        <w:ind w:firstLine="420"/>
      </w:pPr>
      <w:r>
        <w:t>11  * argv[0] = "./copy"</w:t>
      </w:r>
    </w:p>
    <w:p w:rsidR="005A3023" w:rsidRDefault="005A3023" w:rsidP="005A3023">
      <w:pPr>
        <w:shd w:val="clear" w:color="auto" w:fill="C0C0C0"/>
        <w:ind w:firstLine="420"/>
      </w:pPr>
      <w:r>
        <w:t>12  * argv[1] = "1.txt"</w:t>
      </w:r>
    </w:p>
    <w:p w:rsidR="005A3023" w:rsidRDefault="005A3023" w:rsidP="005A3023">
      <w:pPr>
        <w:shd w:val="clear" w:color="auto" w:fill="C0C0C0"/>
        <w:ind w:firstLine="420"/>
      </w:pPr>
      <w:r>
        <w:t>13  * argv[2] = "2.txt"</w:t>
      </w:r>
    </w:p>
    <w:p w:rsidR="005A3023" w:rsidRDefault="005A3023" w:rsidP="005A3023">
      <w:pPr>
        <w:shd w:val="clear" w:color="auto" w:fill="C0C0C0"/>
        <w:ind w:firstLine="420"/>
      </w:pPr>
      <w:r>
        <w:t>14  */</w:t>
      </w:r>
    </w:p>
    <w:p w:rsidR="005A3023" w:rsidRDefault="005A3023" w:rsidP="005A3023">
      <w:pPr>
        <w:shd w:val="clear" w:color="auto" w:fill="C0C0C0"/>
        <w:ind w:firstLine="420"/>
      </w:pPr>
      <w:r>
        <w:t>15 int main(int argc, char **argv)</w:t>
      </w:r>
    </w:p>
    <w:p w:rsidR="005A3023" w:rsidRDefault="005A3023" w:rsidP="005A3023">
      <w:pPr>
        <w:shd w:val="clear" w:color="auto" w:fill="C0C0C0"/>
        <w:ind w:firstLine="420"/>
      </w:pPr>
      <w:r>
        <w:t>16 {</w:t>
      </w:r>
    </w:p>
    <w:p w:rsidR="005A3023" w:rsidRDefault="005A3023" w:rsidP="005A3023">
      <w:pPr>
        <w:shd w:val="clear" w:color="auto" w:fill="C0C0C0"/>
        <w:ind w:firstLine="420"/>
      </w:pPr>
      <w:r>
        <w:t>17      int fd_old, fd_new;</w:t>
      </w:r>
    </w:p>
    <w:p w:rsidR="005A3023" w:rsidRDefault="005A3023" w:rsidP="005A3023">
      <w:pPr>
        <w:shd w:val="clear" w:color="auto" w:fill="C0C0C0"/>
        <w:ind w:firstLine="420"/>
      </w:pPr>
      <w:r>
        <w:t>18      char buf[1024];</w:t>
      </w:r>
    </w:p>
    <w:p w:rsidR="005A3023" w:rsidRDefault="005A3023" w:rsidP="005A3023">
      <w:pPr>
        <w:shd w:val="clear" w:color="auto" w:fill="C0C0C0"/>
        <w:ind w:firstLine="420"/>
      </w:pPr>
      <w:r>
        <w:t>19      int len;</w:t>
      </w:r>
    </w:p>
    <w:p w:rsidR="005A3023" w:rsidRDefault="005A3023" w:rsidP="005A3023">
      <w:pPr>
        <w:shd w:val="clear" w:color="auto" w:fill="C0C0C0"/>
        <w:ind w:firstLine="420"/>
      </w:pPr>
      <w:r>
        <w:t>20</w:t>
      </w:r>
    </w:p>
    <w:p w:rsidR="005A3023" w:rsidRDefault="005A3023" w:rsidP="005A3023">
      <w:pPr>
        <w:shd w:val="clear" w:color="auto" w:fill="C0C0C0"/>
        <w:ind w:firstLine="420"/>
      </w:pPr>
      <w:r>
        <w:t>21      /* 1. 判断参数 */</w:t>
      </w:r>
    </w:p>
    <w:p w:rsidR="005A3023" w:rsidRDefault="005A3023" w:rsidP="005A3023">
      <w:pPr>
        <w:shd w:val="clear" w:color="auto" w:fill="C0C0C0"/>
        <w:ind w:firstLine="420"/>
      </w:pPr>
      <w:r>
        <w:t>22      if (argc != 3)</w:t>
      </w:r>
    </w:p>
    <w:p w:rsidR="005A3023" w:rsidRDefault="005A3023" w:rsidP="005A3023">
      <w:pPr>
        <w:shd w:val="clear" w:color="auto" w:fill="C0C0C0"/>
        <w:ind w:firstLine="420"/>
      </w:pPr>
      <w:r>
        <w:t>23      {</w:t>
      </w:r>
    </w:p>
    <w:p w:rsidR="005A3023" w:rsidRDefault="005A3023" w:rsidP="005A3023">
      <w:pPr>
        <w:shd w:val="clear" w:color="auto" w:fill="C0C0C0"/>
        <w:ind w:firstLine="420"/>
      </w:pPr>
      <w:r>
        <w:t>24              printf("Usage: %s &lt;old-file&gt; &lt;new-file&gt;\n", argv[0]);</w:t>
      </w:r>
    </w:p>
    <w:p w:rsidR="005A3023" w:rsidRDefault="005A3023" w:rsidP="005A3023">
      <w:pPr>
        <w:shd w:val="clear" w:color="auto" w:fill="C0C0C0"/>
        <w:ind w:firstLine="420"/>
      </w:pPr>
      <w:r>
        <w:t>25              return -1;</w:t>
      </w:r>
    </w:p>
    <w:p w:rsidR="005A3023" w:rsidRDefault="005A3023" w:rsidP="005A3023">
      <w:pPr>
        <w:shd w:val="clear" w:color="auto" w:fill="C0C0C0"/>
        <w:ind w:firstLine="420"/>
      </w:pPr>
      <w:r>
        <w:t>26      }</w:t>
      </w:r>
    </w:p>
    <w:p w:rsidR="005A3023" w:rsidRDefault="005A3023" w:rsidP="005A3023">
      <w:pPr>
        <w:shd w:val="clear" w:color="auto" w:fill="C0C0C0"/>
        <w:ind w:firstLine="420"/>
      </w:pPr>
      <w:r>
        <w:t>27</w:t>
      </w:r>
    </w:p>
    <w:p w:rsidR="005A3023" w:rsidRDefault="005A3023" w:rsidP="005A3023">
      <w:pPr>
        <w:shd w:val="clear" w:color="auto" w:fill="C0C0C0"/>
        <w:ind w:firstLine="420"/>
      </w:pPr>
      <w:r>
        <w:t>28      /* 2. 打开老文件 */</w:t>
      </w:r>
    </w:p>
    <w:p w:rsidR="005A3023" w:rsidRDefault="005A3023" w:rsidP="005A3023">
      <w:pPr>
        <w:shd w:val="clear" w:color="auto" w:fill="C0C0C0"/>
        <w:ind w:firstLine="420"/>
      </w:pPr>
      <w:r>
        <w:t>29      fd_old = open(argv[1], O_RDONLY);</w:t>
      </w:r>
    </w:p>
    <w:p w:rsidR="005A3023" w:rsidRDefault="005A3023" w:rsidP="005A3023">
      <w:pPr>
        <w:shd w:val="clear" w:color="auto" w:fill="C0C0C0"/>
        <w:ind w:firstLine="420"/>
      </w:pPr>
      <w:r>
        <w:t>30      if (fd_old == -1)</w:t>
      </w:r>
    </w:p>
    <w:p w:rsidR="005A3023" w:rsidRDefault="005A3023" w:rsidP="005A3023">
      <w:pPr>
        <w:shd w:val="clear" w:color="auto" w:fill="C0C0C0"/>
        <w:ind w:firstLine="420"/>
      </w:pPr>
      <w:r>
        <w:t>31      {</w:t>
      </w:r>
    </w:p>
    <w:p w:rsidR="005A3023" w:rsidRDefault="005A3023" w:rsidP="005A3023">
      <w:pPr>
        <w:shd w:val="clear" w:color="auto" w:fill="C0C0C0"/>
        <w:ind w:firstLine="420"/>
      </w:pPr>
      <w:r>
        <w:t>32              printf("can not open file %s\n", argv[1]);</w:t>
      </w:r>
    </w:p>
    <w:p w:rsidR="005A3023" w:rsidRDefault="005A3023" w:rsidP="005A3023">
      <w:pPr>
        <w:shd w:val="clear" w:color="auto" w:fill="C0C0C0"/>
        <w:ind w:firstLine="420"/>
      </w:pPr>
      <w:r>
        <w:t>33              return -1;</w:t>
      </w:r>
    </w:p>
    <w:p w:rsidR="005A3023" w:rsidRDefault="005A3023" w:rsidP="005A3023">
      <w:pPr>
        <w:shd w:val="clear" w:color="auto" w:fill="C0C0C0"/>
        <w:ind w:firstLine="420"/>
      </w:pPr>
      <w:r>
        <w:t>34      }</w:t>
      </w:r>
    </w:p>
    <w:p w:rsidR="005A3023" w:rsidRDefault="005A3023" w:rsidP="005A3023">
      <w:pPr>
        <w:shd w:val="clear" w:color="auto" w:fill="C0C0C0"/>
        <w:ind w:firstLine="420"/>
      </w:pPr>
      <w:r>
        <w:lastRenderedPageBreak/>
        <w:t>35</w:t>
      </w:r>
    </w:p>
    <w:p w:rsidR="005A3023" w:rsidRDefault="005A3023" w:rsidP="005A3023">
      <w:pPr>
        <w:shd w:val="clear" w:color="auto" w:fill="C0C0C0"/>
        <w:ind w:firstLine="420"/>
      </w:pPr>
      <w:r>
        <w:t>36      /* 3. 创建新文件 */</w:t>
      </w:r>
    </w:p>
    <w:p w:rsidR="005A3023" w:rsidRDefault="005A3023" w:rsidP="005A3023">
      <w:pPr>
        <w:shd w:val="clear" w:color="auto" w:fill="C0C0C0"/>
        <w:ind w:firstLine="420"/>
      </w:pPr>
      <w:r>
        <w:t>37      fd_new = open(argv[2], O_WRONLY | O_CREAT | O_TRUNC, S_IRUSR | S_IWUSR | S_IRGRP | S_IWGRP | S_IROTH | S_IWOTH);</w:t>
      </w:r>
    </w:p>
    <w:p w:rsidR="005A3023" w:rsidRDefault="005A3023" w:rsidP="005A3023">
      <w:pPr>
        <w:shd w:val="clear" w:color="auto" w:fill="C0C0C0"/>
        <w:ind w:firstLine="420"/>
      </w:pPr>
      <w:r>
        <w:t>38      if (fd_new == -1)</w:t>
      </w:r>
    </w:p>
    <w:p w:rsidR="005A3023" w:rsidRDefault="005A3023" w:rsidP="005A3023">
      <w:pPr>
        <w:shd w:val="clear" w:color="auto" w:fill="C0C0C0"/>
        <w:ind w:firstLine="420"/>
      </w:pPr>
      <w:r>
        <w:t>39      {</w:t>
      </w:r>
    </w:p>
    <w:p w:rsidR="005A3023" w:rsidRDefault="005A3023" w:rsidP="005A3023">
      <w:pPr>
        <w:shd w:val="clear" w:color="auto" w:fill="C0C0C0"/>
        <w:ind w:firstLine="420"/>
      </w:pPr>
      <w:r>
        <w:t>40              printf("can not creat file %s\n", argv[2]);</w:t>
      </w:r>
    </w:p>
    <w:p w:rsidR="005A3023" w:rsidRDefault="005A3023" w:rsidP="005A3023">
      <w:pPr>
        <w:shd w:val="clear" w:color="auto" w:fill="C0C0C0"/>
        <w:ind w:firstLine="420"/>
      </w:pPr>
      <w:r>
        <w:t>41              return -1;</w:t>
      </w:r>
    </w:p>
    <w:p w:rsidR="005A3023" w:rsidRDefault="005A3023" w:rsidP="005A3023">
      <w:pPr>
        <w:shd w:val="clear" w:color="auto" w:fill="C0C0C0"/>
        <w:ind w:firstLine="420"/>
      </w:pPr>
      <w:r>
        <w:t>42      }</w:t>
      </w:r>
    </w:p>
    <w:p w:rsidR="005A3023" w:rsidRDefault="005A3023" w:rsidP="005A3023">
      <w:pPr>
        <w:shd w:val="clear" w:color="auto" w:fill="C0C0C0"/>
        <w:ind w:firstLine="420"/>
      </w:pPr>
      <w:r>
        <w:t>43</w:t>
      </w:r>
    </w:p>
    <w:p w:rsidR="005A3023" w:rsidRDefault="005A3023" w:rsidP="005A3023">
      <w:pPr>
        <w:shd w:val="clear" w:color="auto" w:fill="C0C0C0"/>
        <w:ind w:firstLine="420"/>
      </w:pPr>
      <w:r>
        <w:t>44      /* 4. 循环： 读老文件-写新文件 */</w:t>
      </w:r>
    </w:p>
    <w:p w:rsidR="005A3023" w:rsidRDefault="005A3023" w:rsidP="005A3023">
      <w:pPr>
        <w:shd w:val="clear" w:color="auto" w:fill="C0C0C0"/>
        <w:ind w:firstLine="420"/>
      </w:pPr>
      <w:r>
        <w:t>45      while ((len = read(fd_old, buf, 1024)) &gt; 0)</w:t>
      </w:r>
    </w:p>
    <w:p w:rsidR="005A3023" w:rsidRDefault="005A3023" w:rsidP="005A3023">
      <w:pPr>
        <w:shd w:val="clear" w:color="auto" w:fill="C0C0C0"/>
        <w:ind w:firstLine="420"/>
      </w:pPr>
      <w:r>
        <w:t>46      {</w:t>
      </w:r>
    </w:p>
    <w:p w:rsidR="005A3023" w:rsidRDefault="005A3023" w:rsidP="005A3023">
      <w:pPr>
        <w:shd w:val="clear" w:color="auto" w:fill="C0C0C0"/>
        <w:ind w:firstLine="420"/>
      </w:pPr>
      <w:r>
        <w:t>47              if (write(fd_new, buf, len) != len)</w:t>
      </w:r>
    </w:p>
    <w:p w:rsidR="005A3023" w:rsidRDefault="005A3023" w:rsidP="005A3023">
      <w:pPr>
        <w:shd w:val="clear" w:color="auto" w:fill="C0C0C0"/>
        <w:ind w:firstLine="420"/>
      </w:pPr>
      <w:r>
        <w:t>48              {</w:t>
      </w:r>
    </w:p>
    <w:p w:rsidR="005A3023" w:rsidRDefault="005A3023" w:rsidP="005A3023">
      <w:pPr>
        <w:shd w:val="clear" w:color="auto" w:fill="C0C0C0"/>
        <w:ind w:firstLine="420"/>
      </w:pPr>
      <w:r>
        <w:t>49                      printf("can not write %s\n", argv[2]);</w:t>
      </w:r>
    </w:p>
    <w:p w:rsidR="005A3023" w:rsidRDefault="005A3023" w:rsidP="005A3023">
      <w:pPr>
        <w:shd w:val="clear" w:color="auto" w:fill="C0C0C0"/>
        <w:ind w:firstLine="420"/>
      </w:pPr>
      <w:r>
        <w:t>50                      return -1;</w:t>
      </w:r>
    </w:p>
    <w:p w:rsidR="005A3023" w:rsidRDefault="005A3023" w:rsidP="005A3023">
      <w:pPr>
        <w:shd w:val="clear" w:color="auto" w:fill="C0C0C0"/>
        <w:ind w:firstLine="420"/>
      </w:pPr>
      <w:r>
        <w:t>51              }</w:t>
      </w:r>
    </w:p>
    <w:p w:rsidR="005A3023" w:rsidRDefault="005A3023" w:rsidP="005A3023">
      <w:pPr>
        <w:shd w:val="clear" w:color="auto" w:fill="C0C0C0"/>
        <w:ind w:firstLine="420"/>
      </w:pPr>
      <w:r>
        <w:t>52      }</w:t>
      </w:r>
    </w:p>
    <w:p w:rsidR="005A3023" w:rsidRDefault="005A3023" w:rsidP="005A3023">
      <w:pPr>
        <w:shd w:val="clear" w:color="auto" w:fill="C0C0C0"/>
        <w:ind w:firstLine="420"/>
      </w:pPr>
      <w:r>
        <w:t>53</w:t>
      </w:r>
    </w:p>
    <w:p w:rsidR="005A3023" w:rsidRDefault="005A3023" w:rsidP="005A3023">
      <w:pPr>
        <w:shd w:val="clear" w:color="auto" w:fill="C0C0C0"/>
        <w:ind w:firstLine="420"/>
      </w:pPr>
      <w:r>
        <w:t>54      /* 5. 关闭文件 */</w:t>
      </w:r>
    </w:p>
    <w:p w:rsidR="005A3023" w:rsidRDefault="005A3023" w:rsidP="005A3023">
      <w:pPr>
        <w:shd w:val="clear" w:color="auto" w:fill="C0C0C0"/>
        <w:ind w:firstLine="420"/>
      </w:pPr>
      <w:r>
        <w:t>55      close(fd_old);</w:t>
      </w:r>
    </w:p>
    <w:p w:rsidR="005A3023" w:rsidRDefault="005A3023" w:rsidP="005A3023">
      <w:pPr>
        <w:shd w:val="clear" w:color="auto" w:fill="C0C0C0"/>
        <w:ind w:firstLine="420"/>
      </w:pPr>
      <w:r>
        <w:t>56      close(fd_new);</w:t>
      </w:r>
    </w:p>
    <w:p w:rsidR="005A3023" w:rsidRDefault="005A3023" w:rsidP="005A3023">
      <w:pPr>
        <w:shd w:val="clear" w:color="auto" w:fill="C0C0C0"/>
        <w:ind w:firstLine="420"/>
      </w:pPr>
      <w:r>
        <w:t>57</w:t>
      </w:r>
    </w:p>
    <w:p w:rsidR="005A3023" w:rsidRDefault="005A3023" w:rsidP="005A3023">
      <w:pPr>
        <w:shd w:val="clear" w:color="auto" w:fill="C0C0C0"/>
        <w:ind w:firstLine="420"/>
      </w:pPr>
      <w:r>
        <w:t>58      return 0;</w:t>
      </w:r>
    </w:p>
    <w:p w:rsidR="005A3023" w:rsidRDefault="005A3023" w:rsidP="005A3023">
      <w:pPr>
        <w:shd w:val="clear" w:color="auto" w:fill="C0C0C0"/>
        <w:ind w:firstLine="420"/>
      </w:pPr>
      <w:r>
        <w:t>59 }</w:t>
      </w:r>
    </w:p>
    <w:p w:rsidR="005A3023" w:rsidRDefault="005A3023" w:rsidP="005A3023">
      <w:pPr>
        <w:shd w:val="clear" w:color="auto" w:fill="C0C0C0"/>
        <w:ind w:firstLine="420"/>
      </w:pPr>
      <w:r>
        <w:t>60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本节源码完全可以在U</w:t>
      </w:r>
      <w:r>
        <w:t>buntu</w:t>
      </w:r>
      <w:r>
        <w:rPr>
          <w:rFonts w:hint="eastAsia"/>
        </w:rPr>
        <w:t>上测试，跟在A</w:t>
      </w:r>
      <w:r>
        <w:t>RM</w:t>
      </w:r>
      <w:r>
        <w:rPr>
          <w:rFonts w:hint="eastAsia"/>
        </w:rPr>
        <w:t>板上没什么不同。</w:t>
      </w:r>
    </w:p>
    <w:p w:rsidR="005A3023" w:rsidRDefault="005A3023" w:rsidP="005A3023">
      <w:pPr>
        <w:ind w:firstLine="420"/>
      </w:pPr>
      <w:r>
        <w:rPr>
          <w:rFonts w:hint="eastAsia"/>
        </w:rPr>
        <w:t>执行以下命令编译、运行：</w:t>
      </w:r>
    </w:p>
    <w:p w:rsidR="005A3023" w:rsidRDefault="005A3023" w:rsidP="005A3023">
      <w:pPr>
        <w:shd w:val="clear" w:color="auto" w:fill="C0C0C0"/>
        <w:ind w:firstLine="420"/>
      </w:pPr>
      <w:r>
        <w:t>$ gcc -o copy copy.c</w:t>
      </w:r>
    </w:p>
    <w:p w:rsidR="005A3023" w:rsidRDefault="005A3023" w:rsidP="005A3023">
      <w:pPr>
        <w:shd w:val="clear" w:color="auto" w:fill="C0C0C0"/>
        <w:ind w:firstLine="420"/>
      </w:pPr>
      <w:r>
        <w:t>$ ./copy  copy.c new.c</w:t>
      </w:r>
    </w:p>
    <w:p w:rsidR="005A3023" w:rsidRDefault="005A3023" w:rsidP="005A3023">
      <w:pPr>
        <w:pStyle w:val="42"/>
      </w:pPr>
      <w:r>
        <w:t>4.2.2</w:t>
      </w:r>
      <w:r>
        <w:tab/>
      </w:r>
      <w:r>
        <w:rPr>
          <w:rFonts w:hint="eastAsia"/>
        </w:rPr>
        <w:t>不是通用的函数：</w:t>
      </w:r>
      <w:r>
        <w:t>ioctl/mmap</w:t>
      </w:r>
    </w:p>
    <w:p w:rsidR="005A3023" w:rsidRDefault="005A3023" w:rsidP="005A3023">
      <w:pPr>
        <w:ind w:firstLine="420"/>
      </w:pPr>
      <w:r>
        <w:rPr>
          <w:rFonts w:hint="eastAsia"/>
        </w:rPr>
        <w:t>使用G</w:t>
      </w:r>
      <w:r>
        <w:t>IT</w:t>
      </w:r>
      <w:r>
        <w:rPr>
          <w:rFonts w:hint="eastAsia"/>
        </w:rPr>
        <w:t>下载所有源码后，本节源码位于如下目录：</w:t>
      </w:r>
    </w:p>
    <w:p w:rsidR="005A3023" w:rsidRDefault="005A3023" w:rsidP="005A3023">
      <w:pPr>
        <w:shd w:val="clear" w:color="auto" w:fill="C0C0C0"/>
      </w:pPr>
      <w:r>
        <w:t>01_all_series_quickstart\</w:t>
      </w:r>
    </w:p>
    <w:p w:rsidR="005A3023" w:rsidRDefault="005A3023" w:rsidP="005A3023">
      <w:pPr>
        <w:shd w:val="clear" w:color="auto" w:fill="C0C0C0"/>
        <w:ind w:firstLine="420"/>
      </w:pPr>
      <w:r>
        <w:t>04_嵌入式Linux应用开发基础知识\source\06_fileio\copy_mmap.c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在L</w:t>
      </w:r>
      <w:r>
        <w:t>inux</w:t>
      </w:r>
      <w:r>
        <w:rPr>
          <w:rFonts w:hint="eastAsia"/>
        </w:rPr>
        <w:t>中，还可以把一个文件的所有内容映射到内存，然后直接读写内存即可读写文件。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lastRenderedPageBreak/>
        <w:t>copy_mmap.c</w:t>
      </w:r>
      <w:r>
        <w:rPr>
          <w:rFonts w:hint="eastAsia"/>
        </w:rPr>
        <w:t>源码如下：</w:t>
      </w:r>
    </w:p>
    <w:p w:rsidR="005A3023" w:rsidRDefault="005A3023" w:rsidP="005A3023">
      <w:pPr>
        <w:shd w:val="clear" w:color="auto" w:fill="C0C0C0"/>
        <w:ind w:firstLine="420"/>
      </w:pPr>
      <w:r>
        <w:t>01</w:t>
      </w:r>
    </w:p>
    <w:p w:rsidR="005A3023" w:rsidRDefault="005A3023" w:rsidP="005A3023">
      <w:pPr>
        <w:shd w:val="clear" w:color="auto" w:fill="C0C0C0"/>
        <w:ind w:firstLine="420"/>
      </w:pPr>
      <w:r>
        <w:t>02 #include &lt;sys/types.h&gt;</w:t>
      </w:r>
    </w:p>
    <w:p w:rsidR="005A3023" w:rsidRDefault="005A3023" w:rsidP="005A3023">
      <w:pPr>
        <w:shd w:val="clear" w:color="auto" w:fill="C0C0C0"/>
        <w:ind w:firstLine="420"/>
      </w:pPr>
      <w:r>
        <w:t>03 #include &lt;sys/stat.h&gt;</w:t>
      </w:r>
    </w:p>
    <w:p w:rsidR="005A3023" w:rsidRDefault="005A3023" w:rsidP="005A3023">
      <w:pPr>
        <w:shd w:val="clear" w:color="auto" w:fill="C0C0C0"/>
        <w:ind w:firstLine="420"/>
      </w:pPr>
      <w:r>
        <w:t>04 #include &lt;fcntl.h&gt;</w:t>
      </w:r>
    </w:p>
    <w:p w:rsidR="005A3023" w:rsidRDefault="005A3023" w:rsidP="005A3023">
      <w:pPr>
        <w:shd w:val="clear" w:color="auto" w:fill="C0C0C0"/>
        <w:ind w:firstLine="420"/>
      </w:pPr>
      <w:r>
        <w:t>05 #include &lt;unistd.h&gt;</w:t>
      </w:r>
    </w:p>
    <w:p w:rsidR="005A3023" w:rsidRDefault="005A3023" w:rsidP="005A3023">
      <w:pPr>
        <w:shd w:val="clear" w:color="auto" w:fill="C0C0C0"/>
        <w:ind w:firstLine="420"/>
      </w:pPr>
      <w:r>
        <w:t>06 #include &lt;stdio.h&gt;</w:t>
      </w:r>
    </w:p>
    <w:p w:rsidR="005A3023" w:rsidRDefault="005A3023" w:rsidP="005A3023">
      <w:pPr>
        <w:shd w:val="clear" w:color="auto" w:fill="C0C0C0"/>
        <w:ind w:firstLine="420"/>
      </w:pPr>
      <w:r>
        <w:t>07 #include &lt;sys/mman.h&gt;</w:t>
      </w:r>
    </w:p>
    <w:p w:rsidR="005A3023" w:rsidRDefault="005A3023" w:rsidP="005A3023">
      <w:pPr>
        <w:shd w:val="clear" w:color="auto" w:fill="C0C0C0"/>
        <w:ind w:firstLine="420"/>
      </w:pPr>
      <w:r>
        <w:t>08</w:t>
      </w:r>
    </w:p>
    <w:p w:rsidR="005A3023" w:rsidRDefault="005A3023" w:rsidP="005A3023">
      <w:pPr>
        <w:shd w:val="clear" w:color="auto" w:fill="C0C0C0"/>
        <w:ind w:firstLine="420"/>
      </w:pPr>
      <w:r>
        <w:t>09 /*</w:t>
      </w:r>
    </w:p>
    <w:p w:rsidR="005A3023" w:rsidRDefault="005A3023" w:rsidP="005A3023">
      <w:pPr>
        <w:shd w:val="clear" w:color="auto" w:fill="C0C0C0"/>
        <w:ind w:firstLine="420"/>
      </w:pPr>
      <w:r>
        <w:t>10  * ./copy 1.txt 2.txt</w:t>
      </w:r>
    </w:p>
    <w:p w:rsidR="005A3023" w:rsidRDefault="005A3023" w:rsidP="005A3023">
      <w:pPr>
        <w:shd w:val="clear" w:color="auto" w:fill="C0C0C0"/>
        <w:ind w:firstLine="420"/>
      </w:pPr>
      <w:r>
        <w:t>11  * argc    = 3</w:t>
      </w:r>
    </w:p>
    <w:p w:rsidR="005A3023" w:rsidRDefault="005A3023" w:rsidP="005A3023">
      <w:pPr>
        <w:shd w:val="clear" w:color="auto" w:fill="C0C0C0"/>
        <w:ind w:firstLine="420"/>
      </w:pPr>
      <w:r>
        <w:t>12  * argv[0] = "./copy"</w:t>
      </w:r>
    </w:p>
    <w:p w:rsidR="005A3023" w:rsidRDefault="005A3023" w:rsidP="005A3023">
      <w:pPr>
        <w:shd w:val="clear" w:color="auto" w:fill="C0C0C0"/>
        <w:ind w:firstLine="420"/>
      </w:pPr>
      <w:r>
        <w:t>13  * argv[1] = "1.txt"</w:t>
      </w:r>
    </w:p>
    <w:p w:rsidR="005A3023" w:rsidRDefault="005A3023" w:rsidP="005A3023">
      <w:pPr>
        <w:shd w:val="clear" w:color="auto" w:fill="C0C0C0"/>
        <w:ind w:firstLine="420"/>
      </w:pPr>
      <w:r>
        <w:t>14  * argv[2] = "2.txt"</w:t>
      </w:r>
    </w:p>
    <w:p w:rsidR="005A3023" w:rsidRDefault="005A3023" w:rsidP="005A3023">
      <w:pPr>
        <w:shd w:val="clear" w:color="auto" w:fill="C0C0C0"/>
        <w:ind w:firstLine="420"/>
      </w:pPr>
      <w:r>
        <w:t>15  */</w:t>
      </w:r>
    </w:p>
    <w:p w:rsidR="005A3023" w:rsidRDefault="005A3023" w:rsidP="005A3023">
      <w:pPr>
        <w:shd w:val="clear" w:color="auto" w:fill="C0C0C0"/>
        <w:ind w:firstLine="420"/>
      </w:pPr>
      <w:r>
        <w:t>16 int main(int argc, char **argv)</w:t>
      </w:r>
    </w:p>
    <w:p w:rsidR="005A3023" w:rsidRDefault="005A3023" w:rsidP="005A3023">
      <w:pPr>
        <w:shd w:val="clear" w:color="auto" w:fill="C0C0C0"/>
        <w:ind w:firstLine="420"/>
      </w:pPr>
      <w:r>
        <w:t>17 {</w:t>
      </w:r>
    </w:p>
    <w:p w:rsidR="005A3023" w:rsidRDefault="005A3023" w:rsidP="005A3023">
      <w:pPr>
        <w:shd w:val="clear" w:color="auto" w:fill="C0C0C0"/>
        <w:ind w:firstLine="420"/>
      </w:pPr>
      <w:r>
        <w:t>18      int fd_old, fd_new;</w:t>
      </w:r>
    </w:p>
    <w:p w:rsidR="005A3023" w:rsidRDefault="005A3023" w:rsidP="005A3023">
      <w:pPr>
        <w:shd w:val="clear" w:color="auto" w:fill="C0C0C0"/>
        <w:ind w:firstLine="420"/>
      </w:pPr>
      <w:r>
        <w:t>19      struct stat stat;</w:t>
      </w:r>
    </w:p>
    <w:p w:rsidR="005A3023" w:rsidRDefault="005A3023" w:rsidP="005A3023">
      <w:pPr>
        <w:shd w:val="clear" w:color="auto" w:fill="C0C0C0"/>
        <w:ind w:firstLine="420"/>
      </w:pPr>
      <w:r>
        <w:t>20      char *buf;</w:t>
      </w:r>
    </w:p>
    <w:p w:rsidR="005A3023" w:rsidRDefault="005A3023" w:rsidP="005A3023">
      <w:pPr>
        <w:shd w:val="clear" w:color="auto" w:fill="C0C0C0"/>
        <w:ind w:firstLine="420"/>
      </w:pPr>
      <w:r>
        <w:t>21</w:t>
      </w:r>
    </w:p>
    <w:p w:rsidR="005A3023" w:rsidRDefault="005A3023" w:rsidP="005A3023">
      <w:pPr>
        <w:shd w:val="clear" w:color="auto" w:fill="C0C0C0"/>
        <w:ind w:firstLine="420"/>
      </w:pPr>
      <w:r>
        <w:t>22      /* 1. 判断参数 */</w:t>
      </w:r>
    </w:p>
    <w:p w:rsidR="005A3023" w:rsidRDefault="005A3023" w:rsidP="005A3023">
      <w:pPr>
        <w:shd w:val="clear" w:color="auto" w:fill="C0C0C0"/>
        <w:ind w:firstLine="420"/>
      </w:pPr>
      <w:r>
        <w:t>23      if (argc != 3)</w:t>
      </w:r>
    </w:p>
    <w:p w:rsidR="005A3023" w:rsidRDefault="005A3023" w:rsidP="005A3023">
      <w:pPr>
        <w:shd w:val="clear" w:color="auto" w:fill="C0C0C0"/>
        <w:ind w:firstLine="420"/>
      </w:pPr>
      <w:r>
        <w:t>24      {</w:t>
      </w:r>
    </w:p>
    <w:p w:rsidR="005A3023" w:rsidRDefault="005A3023" w:rsidP="005A3023">
      <w:pPr>
        <w:shd w:val="clear" w:color="auto" w:fill="C0C0C0"/>
        <w:ind w:firstLine="420"/>
      </w:pPr>
      <w:r>
        <w:t>25              printf("Usage: %s &lt;old-file&gt; &lt;new-file&gt;\n", argv[0]);</w:t>
      </w:r>
    </w:p>
    <w:p w:rsidR="005A3023" w:rsidRDefault="005A3023" w:rsidP="005A3023">
      <w:pPr>
        <w:shd w:val="clear" w:color="auto" w:fill="C0C0C0"/>
        <w:ind w:firstLine="420"/>
      </w:pPr>
      <w:r>
        <w:t>26              return -1;</w:t>
      </w:r>
    </w:p>
    <w:p w:rsidR="005A3023" w:rsidRDefault="005A3023" w:rsidP="005A3023">
      <w:pPr>
        <w:shd w:val="clear" w:color="auto" w:fill="C0C0C0"/>
        <w:ind w:firstLine="420"/>
      </w:pPr>
      <w:r>
        <w:t>27      }</w:t>
      </w:r>
    </w:p>
    <w:p w:rsidR="005A3023" w:rsidRDefault="005A3023" w:rsidP="005A3023">
      <w:pPr>
        <w:shd w:val="clear" w:color="auto" w:fill="C0C0C0"/>
        <w:ind w:firstLine="420"/>
      </w:pPr>
      <w:r>
        <w:t>28</w:t>
      </w:r>
    </w:p>
    <w:p w:rsidR="005A3023" w:rsidRDefault="005A3023" w:rsidP="005A3023">
      <w:pPr>
        <w:shd w:val="clear" w:color="auto" w:fill="C0C0C0"/>
        <w:ind w:firstLine="420"/>
      </w:pPr>
      <w:r>
        <w:t>29      /* 2. 打开老文件 */</w:t>
      </w:r>
    </w:p>
    <w:p w:rsidR="005A3023" w:rsidRDefault="005A3023" w:rsidP="005A3023">
      <w:pPr>
        <w:shd w:val="clear" w:color="auto" w:fill="C0C0C0"/>
        <w:ind w:firstLine="420"/>
      </w:pPr>
      <w:r>
        <w:t>30      fd_old = open(argv[1], O_RDONLY);</w:t>
      </w:r>
    </w:p>
    <w:p w:rsidR="005A3023" w:rsidRDefault="005A3023" w:rsidP="005A3023">
      <w:pPr>
        <w:shd w:val="clear" w:color="auto" w:fill="C0C0C0"/>
        <w:ind w:firstLine="420"/>
      </w:pPr>
      <w:r>
        <w:t>31      if (fd_old == -1)</w:t>
      </w:r>
    </w:p>
    <w:p w:rsidR="005A3023" w:rsidRDefault="005A3023" w:rsidP="005A3023">
      <w:pPr>
        <w:shd w:val="clear" w:color="auto" w:fill="C0C0C0"/>
        <w:ind w:firstLine="420"/>
      </w:pPr>
      <w:r>
        <w:t>32      {</w:t>
      </w:r>
    </w:p>
    <w:p w:rsidR="005A3023" w:rsidRDefault="005A3023" w:rsidP="005A3023">
      <w:pPr>
        <w:shd w:val="clear" w:color="auto" w:fill="C0C0C0"/>
        <w:ind w:firstLine="420"/>
      </w:pPr>
      <w:r>
        <w:t>33              printf("can not open file %s\n", argv[1]);</w:t>
      </w:r>
    </w:p>
    <w:p w:rsidR="005A3023" w:rsidRDefault="005A3023" w:rsidP="005A3023">
      <w:pPr>
        <w:shd w:val="clear" w:color="auto" w:fill="C0C0C0"/>
        <w:ind w:firstLine="420"/>
      </w:pPr>
      <w:r>
        <w:t>34              return -1;</w:t>
      </w:r>
    </w:p>
    <w:p w:rsidR="005A3023" w:rsidRDefault="005A3023" w:rsidP="005A3023">
      <w:pPr>
        <w:shd w:val="clear" w:color="auto" w:fill="C0C0C0"/>
        <w:ind w:firstLine="420"/>
      </w:pPr>
      <w:r>
        <w:t>35      }</w:t>
      </w:r>
    </w:p>
    <w:p w:rsidR="005A3023" w:rsidRDefault="005A3023" w:rsidP="005A3023">
      <w:pPr>
        <w:shd w:val="clear" w:color="auto" w:fill="C0C0C0"/>
        <w:ind w:firstLine="420"/>
      </w:pPr>
      <w:r>
        <w:t>36</w:t>
      </w:r>
    </w:p>
    <w:p w:rsidR="005A3023" w:rsidRDefault="005A3023" w:rsidP="005A3023">
      <w:pPr>
        <w:shd w:val="clear" w:color="auto" w:fill="C0C0C0"/>
        <w:ind w:firstLine="420"/>
      </w:pPr>
      <w:r>
        <w:t>37      /* 3. 确定老文件的大小 */</w:t>
      </w:r>
    </w:p>
    <w:p w:rsidR="005A3023" w:rsidRDefault="005A3023" w:rsidP="005A3023">
      <w:pPr>
        <w:shd w:val="clear" w:color="auto" w:fill="C0C0C0"/>
        <w:ind w:firstLine="420"/>
      </w:pPr>
      <w:r>
        <w:t>38      if (fstat(fd_old, &amp;stat) == -1)</w:t>
      </w:r>
    </w:p>
    <w:p w:rsidR="005A3023" w:rsidRDefault="005A3023" w:rsidP="005A3023">
      <w:pPr>
        <w:shd w:val="clear" w:color="auto" w:fill="C0C0C0"/>
        <w:ind w:firstLine="420"/>
      </w:pPr>
      <w:r>
        <w:t>39      {</w:t>
      </w:r>
    </w:p>
    <w:p w:rsidR="005A3023" w:rsidRDefault="005A3023" w:rsidP="005A3023">
      <w:pPr>
        <w:shd w:val="clear" w:color="auto" w:fill="C0C0C0"/>
        <w:ind w:firstLine="420"/>
      </w:pPr>
      <w:r>
        <w:t>40              printf("can not get stat of file %s\n", argv[1]);</w:t>
      </w:r>
    </w:p>
    <w:p w:rsidR="005A3023" w:rsidRDefault="005A3023" w:rsidP="005A3023">
      <w:pPr>
        <w:shd w:val="clear" w:color="auto" w:fill="C0C0C0"/>
        <w:ind w:firstLine="420"/>
      </w:pPr>
      <w:r>
        <w:t>41              return -1;</w:t>
      </w:r>
    </w:p>
    <w:p w:rsidR="005A3023" w:rsidRDefault="005A3023" w:rsidP="005A3023">
      <w:pPr>
        <w:shd w:val="clear" w:color="auto" w:fill="C0C0C0"/>
        <w:ind w:firstLine="420"/>
      </w:pPr>
      <w:r>
        <w:t>42      }</w:t>
      </w:r>
    </w:p>
    <w:p w:rsidR="005A3023" w:rsidRDefault="005A3023" w:rsidP="005A3023">
      <w:pPr>
        <w:shd w:val="clear" w:color="auto" w:fill="C0C0C0"/>
        <w:ind w:firstLine="420"/>
      </w:pPr>
      <w:r>
        <w:t>43</w:t>
      </w:r>
    </w:p>
    <w:p w:rsidR="005A3023" w:rsidRDefault="005A3023" w:rsidP="005A3023">
      <w:pPr>
        <w:shd w:val="clear" w:color="auto" w:fill="C0C0C0"/>
        <w:ind w:firstLine="420"/>
      </w:pPr>
      <w:r>
        <w:lastRenderedPageBreak/>
        <w:t>44      /* 4. 映射老文件 */</w:t>
      </w:r>
    </w:p>
    <w:p w:rsidR="005A3023" w:rsidRDefault="005A3023" w:rsidP="005A3023">
      <w:pPr>
        <w:shd w:val="clear" w:color="auto" w:fill="C0C0C0"/>
        <w:ind w:firstLine="420"/>
      </w:pPr>
      <w:r>
        <w:t>45      buf = mmap(NULL, stat.st_size, PROT_READ, MAP_SHARED, fd_old, 0);</w:t>
      </w:r>
    </w:p>
    <w:p w:rsidR="005A3023" w:rsidRDefault="005A3023" w:rsidP="005A3023">
      <w:pPr>
        <w:shd w:val="clear" w:color="auto" w:fill="C0C0C0"/>
        <w:ind w:firstLine="420"/>
      </w:pPr>
      <w:r>
        <w:t>46      if (buf == MAP_FAILED)</w:t>
      </w:r>
    </w:p>
    <w:p w:rsidR="005A3023" w:rsidRDefault="005A3023" w:rsidP="005A3023">
      <w:pPr>
        <w:shd w:val="clear" w:color="auto" w:fill="C0C0C0"/>
        <w:ind w:firstLine="420"/>
      </w:pPr>
      <w:r>
        <w:t>47      {</w:t>
      </w:r>
    </w:p>
    <w:p w:rsidR="005A3023" w:rsidRDefault="005A3023" w:rsidP="005A3023">
      <w:pPr>
        <w:shd w:val="clear" w:color="auto" w:fill="C0C0C0"/>
        <w:ind w:firstLine="420"/>
      </w:pPr>
      <w:r>
        <w:t>48              printf("can not mmap file %s\n", argv[1]);</w:t>
      </w:r>
    </w:p>
    <w:p w:rsidR="005A3023" w:rsidRDefault="005A3023" w:rsidP="005A3023">
      <w:pPr>
        <w:shd w:val="clear" w:color="auto" w:fill="C0C0C0"/>
        <w:ind w:firstLine="420"/>
      </w:pPr>
      <w:r>
        <w:t>49              return -1;</w:t>
      </w:r>
    </w:p>
    <w:p w:rsidR="005A3023" w:rsidRDefault="005A3023" w:rsidP="005A3023">
      <w:pPr>
        <w:shd w:val="clear" w:color="auto" w:fill="C0C0C0"/>
        <w:ind w:firstLine="420"/>
      </w:pPr>
      <w:r>
        <w:t>50      }</w:t>
      </w:r>
    </w:p>
    <w:p w:rsidR="005A3023" w:rsidRDefault="005A3023" w:rsidP="005A3023">
      <w:pPr>
        <w:shd w:val="clear" w:color="auto" w:fill="C0C0C0"/>
        <w:ind w:firstLine="420"/>
      </w:pPr>
      <w:r>
        <w:t>51</w:t>
      </w:r>
    </w:p>
    <w:p w:rsidR="005A3023" w:rsidRDefault="005A3023" w:rsidP="005A3023">
      <w:pPr>
        <w:shd w:val="clear" w:color="auto" w:fill="C0C0C0"/>
        <w:ind w:firstLine="420"/>
      </w:pPr>
      <w:r>
        <w:t>52      /* 5. 创建新文件 */</w:t>
      </w:r>
    </w:p>
    <w:p w:rsidR="005A3023" w:rsidRDefault="005A3023" w:rsidP="005A3023">
      <w:pPr>
        <w:shd w:val="clear" w:color="auto" w:fill="C0C0C0"/>
        <w:ind w:firstLine="420"/>
      </w:pPr>
      <w:r>
        <w:t>53      fd_new = open(argv[2], O_WRONLY | O_CREAT | O_TRUNC, S_IRUSR | S_IWUSR | S_IRGRP | S_IWGRP | S_IROTH | S_IWOTH);</w:t>
      </w:r>
    </w:p>
    <w:p w:rsidR="005A3023" w:rsidRDefault="005A3023" w:rsidP="005A3023">
      <w:pPr>
        <w:shd w:val="clear" w:color="auto" w:fill="C0C0C0"/>
        <w:ind w:firstLine="420"/>
      </w:pPr>
      <w:r>
        <w:t>54      if (fd_new == -1)</w:t>
      </w:r>
    </w:p>
    <w:p w:rsidR="005A3023" w:rsidRDefault="005A3023" w:rsidP="005A3023">
      <w:pPr>
        <w:shd w:val="clear" w:color="auto" w:fill="C0C0C0"/>
        <w:ind w:firstLine="420"/>
      </w:pPr>
      <w:r>
        <w:t>55      {</w:t>
      </w:r>
    </w:p>
    <w:p w:rsidR="005A3023" w:rsidRDefault="005A3023" w:rsidP="005A3023">
      <w:pPr>
        <w:shd w:val="clear" w:color="auto" w:fill="C0C0C0"/>
        <w:ind w:firstLine="420"/>
      </w:pPr>
      <w:r>
        <w:t>56              printf("can not creat file %s\n", argv[2]);</w:t>
      </w:r>
    </w:p>
    <w:p w:rsidR="005A3023" w:rsidRDefault="005A3023" w:rsidP="005A3023">
      <w:pPr>
        <w:shd w:val="clear" w:color="auto" w:fill="C0C0C0"/>
        <w:ind w:firstLine="420"/>
      </w:pPr>
      <w:r>
        <w:t>57              return -1;</w:t>
      </w:r>
    </w:p>
    <w:p w:rsidR="005A3023" w:rsidRDefault="005A3023" w:rsidP="005A3023">
      <w:pPr>
        <w:shd w:val="clear" w:color="auto" w:fill="C0C0C0"/>
        <w:ind w:firstLine="420"/>
      </w:pPr>
      <w:r>
        <w:t>58      }</w:t>
      </w:r>
    </w:p>
    <w:p w:rsidR="005A3023" w:rsidRDefault="005A3023" w:rsidP="005A3023">
      <w:pPr>
        <w:shd w:val="clear" w:color="auto" w:fill="C0C0C0"/>
        <w:ind w:firstLine="420"/>
      </w:pPr>
      <w:r>
        <w:t>59</w:t>
      </w:r>
    </w:p>
    <w:p w:rsidR="005A3023" w:rsidRDefault="005A3023" w:rsidP="005A3023">
      <w:pPr>
        <w:shd w:val="clear" w:color="auto" w:fill="C0C0C0"/>
        <w:ind w:firstLine="420"/>
      </w:pPr>
      <w:r>
        <w:t>60      /* 6. 写新文件 */</w:t>
      </w:r>
    </w:p>
    <w:p w:rsidR="005A3023" w:rsidRDefault="005A3023" w:rsidP="005A3023">
      <w:pPr>
        <w:shd w:val="clear" w:color="auto" w:fill="C0C0C0"/>
        <w:ind w:firstLine="420"/>
      </w:pPr>
      <w:r>
        <w:t>61      if (write(fd_new, buf, stat.st_size) != stat.st_size)</w:t>
      </w:r>
    </w:p>
    <w:p w:rsidR="005A3023" w:rsidRDefault="005A3023" w:rsidP="005A3023">
      <w:pPr>
        <w:shd w:val="clear" w:color="auto" w:fill="C0C0C0"/>
        <w:ind w:firstLine="420"/>
      </w:pPr>
      <w:r>
        <w:t>62      {</w:t>
      </w:r>
    </w:p>
    <w:p w:rsidR="005A3023" w:rsidRDefault="005A3023" w:rsidP="005A3023">
      <w:pPr>
        <w:shd w:val="clear" w:color="auto" w:fill="C0C0C0"/>
        <w:ind w:firstLine="420"/>
      </w:pPr>
      <w:r>
        <w:t>63              printf("can not write %s\n", argv[2]);</w:t>
      </w:r>
    </w:p>
    <w:p w:rsidR="005A3023" w:rsidRDefault="005A3023" w:rsidP="005A3023">
      <w:pPr>
        <w:shd w:val="clear" w:color="auto" w:fill="C0C0C0"/>
        <w:ind w:firstLine="420"/>
      </w:pPr>
      <w:r>
        <w:t>64              return -1;</w:t>
      </w:r>
    </w:p>
    <w:p w:rsidR="005A3023" w:rsidRDefault="005A3023" w:rsidP="005A3023">
      <w:pPr>
        <w:shd w:val="clear" w:color="auto" w:fill="C0C0C0"/>
        <w:ind w:firstLine="420"/>
      </w:pPr>
      <w:r>
        <w:t>65      }</w:t>
      </w:r>
    </w:p>
    <w:p w:rsidR="005A3023" w:rsidRDefault="005A3023" w:rsidP="005A3023">
      <w:pPr>
        <w:shd w:val="clear" w:color="auto" w:fill="C0C0C0"/>
        <w:ind w:firstLine="420"/>
      </w:pPr>
      <w:r>
        <w:t>66</w:t>
      </w:r>
    </w:p>
    <w:p w:rsidR="005A3023" w:rsidRDefault="005A3023" w:rsidP="005A3023">
      <w:pPr>
        <w:shd w:val="clear" w:color="auto" w:fill="C0C0C0"/>
        <w:ind w:firstLine="420"/>
      </w:pPr>
      <w:r>
        <w:t>67      /* 5. 关闭文件 */</w:t>
      </w:r>
    </w:p>
    <w:p w:rsidR="005A3023" w:rsidRDefault="005A3023" w:rsidP="005A3023">
      <w:pPr>
        <w:shd w:val="clear" w:color="auto" w:fill="C0C0C0"/>
        <w:ind w:firstLine="420"/>
      </w:pPr>
      <w:r>
        <w:t>68      close(fd_old);</w:t>
      </w:r>
    </w:p>
    <w:p w:rsidR="005A3023" w:rsidRDefault="005A3023" w:rsidP="005A3023">
      <w:pPr>
        <w:shd w:val="clear" w:color="auto" w:fill="C0C0C0"/>
        <w:ind w:firstLine="420"/>
      </w:pPr>
      <w:r>
        <w:t>69      close(fd_new);</w:t>
      </w:r>
    </w:p>
    <w:p w:rsidR="005A3023" w:rsidRDefault="005A3023" w:rsidP="005A3023">
      <w:pPr>
        <w:shd w:val="clear" w:color="auto" w:fill="C0C0C0"/>
        <w:ind w:firstLine="420"/>
      </w:pPr>
      <w:r>
        <w:t>70</w:t>
      </w:r>
    </w:p>
    <w:p w:rsidR="005A3023" w:rsidRDefault="005A3023" w:rsidP="005A3023">
      <w:pPr>
        <w:shd w:val="clear" w:color="auto" w:fill="C0C0C0"/>
        <w:ind w:firstLine="420"/>
      </w:pPr>
      <w:r>
        <w:t>71      return 0;</w:t>
      </w:r>
    </w:p>
    <w:p w:rsidR="005A3023" w:rsidRDefault="005A3023" w:rsidP="005A3023">
      <w:pPr>
        <w:shd w:val="clear" w:color="auto" w:fill="C0C0C0"/>
        <w:ind w:firstLine="420"/>
      </w:pPr>
      <w:r>
        <w:t>72 }</w:t>
      </w:r>
    </w:p>
    <w:p w:rsidR="005A3023" w:rsidRDefault="005A3023" w:rsidP="005A3023">
      <w:pPr>
        <w:shd w:val="clear" w:color="auto" w:fill="C0C0C0"/>
        <w:ind w:firstLine="420"/>
      </w:pPr>
      <w:r>
        <w:t>73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本节源码完全可以在U</w:t>
      </w:r>
      <w:r>
        <w:t>buntu</w:t>
      </w:r>
      <w:r>
        <w:rPr>
          <w:rFonts w:hint="eastAsia"/>
        </w:rPr>
        <w:t>上测试，跟在A</w:t>
      </w:r>
      <w:r>
        <w:t>RM</w:t>
      </w:r>
      <w:r>
        <w:rPr>
          <w:rFonts w:hint="eastAsia"/>
        </w:rPr>
        <w:t>板上没什么不同。</w:t>
      </w:r>
    </w:p>
    <w:p w:rsidR="005A3023" w:rsidRDefault="005A3023" w:rsidP="005A3023">
      <w:pPr>
        <w:ind w:firstLine="420"/>
      </w:pPr>
      <w:r>
        <w:rPr>
          <w:rFonts w:hint="eastAsia"/>
        </w:rPr>
        <w:t>执行以下命令编译、运行：</w:t>
      </w:r>
    </w:p>
    <w:p w:rsidR="005A3023" w:rsidRDefault="005A3023" w:rsidP="005A3023">
      <w:pPr>
        <w:shd w:val="clear" w:color="auto" w:fill="C0C0C0"/>
        <w:ind w:firstLine="420"/>
      </w:pPr>
      <w:r>
        <w:t>$ gcc -o copy_mmap copy_mmap.c</w:t>
      </w:r>
    </w:p>
    <w:p w:rsidR="005A3023" w:rsidRDefault="005A3023" w:rsidP="005A3023">
      <w:pPr>
        <w:shd w:val="clear" w:color="auto" w:fill="C0C0C0"/>
        <w:ind w:firstLine="420"/>
      </w:pPr>
      <w:r>
        <w:t>$ ./copy_mmap  copy_mmap.c  new2.c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pStyle w:val="32"/>
      </w:pPr>
      <w:r>
        <w:lastRenderedPageBreak/>
        <w:t>4.3</w:t>
      </w:r>
      <w:r>
        <w:tab/>
      </w:r>
      <w:r>
        <w:rPr>
          <w:rFonts w:hint="eastAsia"/>
        </w:rPr>
        <w:t>怎么知道这些函数的用法？</w:t>
      </w:r>
    </w:p>
    <w:p w:rsidR="005A3023" w:rsidRDefault="005A3023" w:rsidP="005A3023">
      <w:pPr>
        <w:ind w:firstLine="420"/>
      </w:pPr>
      <w:r>
        <w:rPr>
          <w:rFonts w:hint="eastAsia"/>
        </w:rPr>
        <w:t>L</w:t>
      </w:r>
      <w:r>
        <w:t>inux</w:t>
      </w:r>
      <w:r>
        <w:rPr>
          <w:rFonts w:hint="eastAsia"/>
        </w:rPr>
        <w:t>下有3大帮助方法：h</w:t>
      </w:r>
      <w:r>
        <w:t>elp</w:t>
      </w:r>
      <w:r>
        <w:rPr>
          <w:rFonts w:hint="eastAsia"/>
        </w:rPr>
        <w:t>、m</w:t>
      </w:r>
      <w:r>
        <w:t>an</w:t>
      </w:r>
      <w:r>
        <w:rPr>
          <w:rFonts w:hint="eastAsia"/>
        </w:rPr>
        <w:t>、i</w:t>
      </w:r>
      <w:r>
        <w:t>nfo</w:t>
      </w:r>
      <w:r>
        <w:rPr>
          <w:rFonts w:hint="eastAsia"/>
        </w:rPr>
        <w:t>。</w:t>
      </w:r>
    </w:p>
    <w:p w:rsidR="005A3023" w:rsidRDefault="005A3023" w:rsidP="005A3023">
      <w:pPr>
        <w:ind w:firstLine="420"/>
      </w:pPr>
      <w:r>
        <w:rPr>
          <w:rFonts w:hint="eastAsia"/>
        </w:rPr>
        <w:t>想查看某个命令的用法时，比如查看l</w:t>
      </w:r>
      <w:r>
        <w:t>s</w:t>
      </w:r>
      <w:r>
        <w:rPr>
          <w:rFonts w:hint="eastAsia"/>
        </w:rPr>
        <w:t>命令的用法，可以执行：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>l</w:t>
      </w:r>
      <w:r>
        <w:t>s  --help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  <w:color w:val="FF0000"/>
        </w:rPr>
        <w:t>h</w:t>
      </w:r>
      <w:r>
        <w:rPr>
          <w:color w:val="FF0000"/>
        </w:rPr>
        <w:t>elp</w:t>
      </w:r>
      <w:r>
        <w:rPr>
          <w:rFonts w:hint="eastAsia"/>
        </w:rPr>
        <w:t>只能用于查看某个命令的用法，而</w:t>
      </w:r>
      <w:r>
        <w:rPr>
          <w:rFonts w:hint="eastAsia"/>
          <w:color w:val="FF0000"/>
        </w:rPr>
        <w:t>m</w:t>
      </w:r>
      <w:r>
        <w:rPr>
          <w:color w:val="FF0000"/>
        </w:rPr>
        <w:t>an</w:t>
      </w:r>
      <w:r>
        <w:rPr>
          <w:rFonts w:hint="eastAsia"/>
        </w:rPr>
        <w:t>手册既可以查看命令的用法，还可以查看函数的详细介绍等等。它含有9大分类，如下：</w:t>
      </w:r>
    </w:p>
    <w:p w:rsidR="005A3023" w:rsidRDefault="005A3023" w:rsidP="005A3023">
      <w:pPr>
        <w:shd w:val="clear" w:color="auto" w:fill="C0C0C0"/>
        <w:ind w:firstLine="420"/>
      </w:pPr>
      <w:r>
        <w:t xml:space="preserve">1   Executable programs or shell commands       // </w:t>
      </w:r>
      <w:r>
        <w:rPr>
          <w:rFonts w:hint="eastAsia"/>
        </w:rPr>
        <w:t>命令</w:t>
      </w:r>
    </w:p>
    <w:p w:rsidR="005A3023" w:rsidRDefault="005A3023" w:rsidP="005A3023">
      <w:pPr>
        <w:shd w:val="clear" w:color="auto" w:fill="C0C0C0"/>
        <w:ind w:firstLine="420"/>
      </w:pPr>
      <w:r>
        <w:t xml:space="preserve">2   System calls (functions provided by the kernel)  // </w:t>
      </w:r>
      <w:r>
        <w:rPr>
          <w:rFonts w:hint="eastAsia"/>
        </w:rPr>
        <w:t xml:space="preserve">系统调用，比如 </w:t>
      </w:r>
      <w:r>
        <w:t>man 2 open</w:t>
      </w:r>
    </w:p>
    <w:p w:rsidR="005A3023" w:rsidRDefault="005A3023" w:rsidP="005A3023">
      <w:pPr>
        <w:shd w:val="clear" w:color="auto" w:fill="C0C0C0"/>
        <w:ind w:firstLine="420"/>
      </w:pPr>
      <w:r>
        <w:t xml:space="preserve">3   Library calls (functions within program libraries)  // </w:t>
      </w:r>
      <w:r>
        <w:rPr>
          <w:rFonts w:hint="eastAsia"/>
        </w:rPr>
        <w:t>函数库调用</w:t>
      </w:r>
    </w:p>
    <w:p w:rsidR="005A3023" w:rsidRDefault="005A3023" w:rsidP="005A3023">
      <w:pPr>
        <w:shd w:val="clear" w:color="auto" w:fill="C0C0C0"/>
        <w:ind w:firstLine="420"/>
      </w:pPr>
      <w:r>
        <w:t xml:space="preserve">4   Special files (usually found in /dev)             // </w:t>
      </w:r>
      <w:r>
        <w:rPr>
          <w:rFonts w:hint="eastAsia"/>
        </w:rPr>
        <w:t>特殊文件,</w:t>
      </w:r>
      <w:r>
        <w:t xml:space="preserve"> </w:t>
      </w:r>
      <w:r>
        <w:rPr>
          <w:rFonts w:hint="eastAsia"/>
        </w:rPr>
        <w:t xml:space="preserve">比如 </w:t>
      </w:r>
      <w:r>
        <w:t xml:space="preserve">man 4 tty </w:t>
      </w:r>
    </w:p>
    <w:p w:rsidR="005A3023" w:rsidRDefault="005A3023" w:rsidP="005A3023">
      <w:pPr>
        <w:shd w:val="clear" w:color="auto" w:fill="C0C0C0"/>
        <w:ind w:firstLine="420"/>
      </w:pPr>
      <w:r>
        <w:t xml:space="preserve">5   File formats and conventions eg /etc/passwd  // </w:t>
      </w:r>
      <w:r>
        <w:rPr>
          <w:rFonts w:hint="eastAsia"/>
        </w:rPr>
        <w:t>文件格式和约定,</w:t>
      </w:r>
      <w:r>
        <w:t xml:space="preserve"> </w:t>
      </w:r>
      <w:r>
        <w:rPr>
          <w:rFonts w:hint="eastAsia"/>
        </w:rPr>
        <w:t>比如</w:t>
      </w:r>
      <w:r>
        <w:t>man 5 passwd</w:t>
      </w:r>
    </w:p>
    <w:p w:rsidR="005A3023" w:rsidRDefault="005A3023" w:rsidP="005A3023">
      <w:pPr>
        <w:shd w:val="clear" w:color="auto" w:fill="C0C0C0"/>
        <w:ind w:firstLine="420"/>
      </w:pPr>
      <w:r>
        <w:t xml:space="preserve">6   Games  // </w:t>
      </w:r>
      <w:r>
        <w:rPr>
          <w:rFonts w:hint="eastAsia"/>
        </w:rPr>
        <w:t>游戏</w:t>
      </w:r>
    </w:p>
    <w:p w:rsidR="005A3023" w:rsidRDefault="005A3023" w:rsidP="005A3023">
      <w:pPr>
        <w:shd w:val="clear" w:color="auto" w:fill="C0C0C0"/>
        <w:ind w:firstLine="420"/>
      </w:pPr>
      <w:r>
        <w:t>7   Miscellaneous (including macro packages and conventions), e.g. man(7), groff(7) //</w:t>
      </w:r>
      <w:r>
        <w:rPr>
          <w:rFonts w:hint="eastAsia"/>
        </w:rPr>
        <w:t>杂项</w:t>
      </w:r>
    </w:p>
    <w:p w:rsidR="005A3023" w:rsidRDefault="005A3023" w:rsidP="005A3023">
      <w:pPr>
        <w:shd w:val="clear" w:color="auto" w:fill="C0C0C0"/>
        <w:ind w:firstLine="420"/>
      </w:pPr>
      <w:r>
        <w:t xml:space="preserve">8   System administration commands (usually only for root) // </w:t>
      </w:r>
      <w:r>
        <w:rPr>
          <w:rFonts w:hint="eastAsia"/>
        </w:rPr>
        <w:t>系统管理命令</w:t>
      </w:r>
    </w:p>
    <w:p w:rsidR="005A3023" w:rsidRDefault="005A3023" w:rsidP="005A3023">
      <w:pPr>
        <w:shd w:val="clear" w:color="auto" w:fill="C0C0C0"/>
        <w:ind w:firstLine="420"/>
      </w:pPr>
      <w:r>
        <w:t xml:space="preserve">9   Kernel routines [Non standard]  // </w:t>
      </w:r>
      <w:r>
        <w:rPr>
          <w:rFonts w:hint="eastAsia"/>
        </w:rPr>
        <w:t>内核例程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比如想查看o</w:t>
      </w:r>
      <w:r>
        <w:t>pen</w:t>
      </w:r>
      <w:r>
        <w:rPr>
          <w:rFonts w:hint="eastAsia"/>
        </w:rPr>
        <w:t>函数的用法时，可以直接执行“</w:t>
      </w:r>
      <w:r>
        <w:t>man open</w:t>
      </w:r>
      <w:r>
        <w:rPr>
          <w:rFonts w:hint="eastAsia"/>
        </w:rPr>
        <w:t>”，发现这不是想要内容时再执行“m</w:t>
      </w:r>
      <w:r>
        <w:t>an  2  open</w:t>
      </w:r>
      <w:r>
        <w:rPr>
          <w:rFonts w:hint="eastAsia"/>
        </w:rPr>
        <w:t>”。</w:t>
      </w:r>
    </w:p>
    <w:p w:rsidR="005A3023" w:rsidRDefault="005A3023" w:rsidP="005A3023">
      <w:pPr>
        <w:ind w:firstLine="420"/>
      </w:pPr>
      <w:r>
        <w:rPr>
          <w:rFonts w:hint="eastAsia"/>
        </w:rPr>
        <w:t>在m</w:t>
      </w:r>
      <w:r>
        <w:t>an</w:t>
      </w:r>
      <w:r>
        <w:rPr>
          <w:rFonts w:hint="eastAsia"/>
        </w:rPr>
        <w:t>命令中可以及时按“h”查看帮助信息了解快捷键。常用的快捷键是：</w:t>
      </w:r>
    </w:p>
    <w:p w:rsidR="005A3023" w:rsidRDefault="005A3023" w:rsidP="005A3023">
      <w:pPr>
        <w:shd w:val="clear" w:color="auto" w:fill="C0C0C0"/>
        <w:ind w:firstLine="420"/>
      </w:pPr>
      <w:r>
        <w:t xml:space="preserve">f  </w:t>
      </w:r>
      <w:r>
        <w:rPr>
          <w:rFonts w:hint="eastAsia"/>
        </w:rPr>
        <w:t>往前翻一页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>b</w:t>
      </w:r>
      <w:r>
        <w:t xml:space="preserve">  </w:t>
      </w:r>
      <w:r>
        <w:rPr>
          <w:rFonts w:hint="eastAsia"/>
        </w:rPr>
        <w:t>往后翻一页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>/</w:t>
      </w:r>
      <w:r>
        <w:t xml:space="preserve">patten </w:t>
      </w:r>
      <w:r>
        <w:rPr>
          <w:rFonts w:hint="eastAsia"/>
        </w:rPr>
        <w:t>往前搜</w:t>
      </w:r>
    </w:p>
    <w:p w:rsidR="005A3023" w:rsidRDefault="005A3023" w:rsidP="005A3023">
      <w:pPr>
        <w:shd w:val="clear" w:color="auto" w:fill="C0C0C0"/>
        <w:ind w:firstLine="420"/>
      </w:pPr>
      <w:r>
        <w:rPr>
          <w:rFonts w:hint="eastAsia"/>
        </w:rPr>
        <w:t>?</w:t>
      </w:r>
      <w:r>
        <w:t xml:space="preserve">patten </w:t>
      </w:r>
      <w:r>
        <w:rPr>
          <w:rFonts w:hint="eastAsia"/>
        </w:rPr>
        <w:t>往后搜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  <w:r>
        <w:rPr>
          <w:rFonts w:hint="eastAsia"/>
        </w:rPr>
        <w:t>就内容来说，</w:t>
      </w:r>
      <w:r>
        <w:rPr>
          <w:color w:val="FF0000"/>
        </w:rPr>
        <w:t>info</w:t>
      </w:r>
      <w:r>
        <w:rPr>
          <w:rFonts w:hint="eastAsia"/>
        </w:rPr>
        <w:t>手册</w:t>
      </w:r>
      <w:r>
        <w:t>比man</w:t>
      </w:r>
      <w:r>
        <w:rPr>
          <w:rFonts w:hint="eastAsia"/>
        </w:rPr>
        <w:t>手册</w:t>
      </w:r>
      <w:r>
        <w:t>编写得要更</w:t>
      </w:r>
      <w:r>
        <w:rPr>
          <w:rFonts w:hint="eastAsia"/>
        </w:rPr>
        <w:t>全面，</w:t>
      </w:r>
      <w:r>
        <w:t>但man</w:t>
      </w:r>
      <w:r>
        <w:rPr>
          <w:rFonts w:hint="eastAsia"/>
        </w:rPr>
        <w:t>手册</w:t>
      </w:r>
      <w:r>
        <w:t>使用起来更容易</w:t>
      </w:r>
      <w:r>
        <w:rPr>
          <w:rFonts w:hint="eastAsia"/>
        </w:rPr>
        <w:t>些。</w:t>
      </w:r>
    </w:p>
    <w:p w:rsidR="005A3023" w:rsidRDefault="005A3023" w:rsidP="005A3023">
      <w:pPr>
        <w:ind w:firstLine="420"/>
      </w:pPr>
      <w:r>
        <w:rPr>
          <w:rFonts w:hint="eastAsia"/>
        </w:rPr>
        <w:t>以书来形容i</w:t>
      </w:r>
      <w:r>
        <w:t>nfo</w:t>
      </w:r>
      <w:r>
        <w:rPr>
          <w:rFonts w:hint="eastAsia"/>
        </w:rPr>
        <w:t>手册和m</w:t>
      </w:r>
      <w:r>
        <w:t>an</w:t>
      </w:r>
      <w:r>
        <w:rPr>
          <w:rFonts w:hint="eastAsia"/>
        </w:rPr>
        <w:t>手册的话，</w:t>
      </w:r>
      <w:r>
        <w:rPr>
          <w:rFonts w:hint="eastAsia"/>
          <w:color w:val="FF0000"/>
        </w:rPr>
        <w:t>i</w:t>
      </w:r>
      <w:r>
        <w:rPr>
          <w:color w:val="FF0000"/>
        </w:rPr>
        <w:t>nfo</w:t>
      </w:r>
      <w:r>
        <w:rPr>
          <w:rFonts w:hint="eastAsia"/>
          <w:color w:val="FF0000"/>
        </w:rPr>
        <w:t>手册相当于一章，里面含有若干节</w:t>
      </w:r>
      <w:r>
        <w:rPr>
          <w:rFonts w:hint="eastAsia"/>
        </w:rPr>
        <w:t>，阅读时你需要掌握如果从这一节跳到下一节；而</w:t>
      </w:r>
      <w:r>
        <w:rPr>
          <w:rFonts w:hint="eastAsia"/>
          <w:color w:val="FF0000"/>
        </w:rPr>
        <w:t>m</w:t>
      </w:r>
      <w:r>
        <w:rPr>
          <w:color w:val="FF0000"/>
        </w:rPr>
        <w:t>an</w:t>
      </w:r>
      <w:r>
        <w:rPr>
          <w:rFonts w:hint="eastAsia"/>
          <w:color w:val="FF0000"/>
        </w:rPr>
        <w:t>手册只相当于一节</w:t>
      </w:r>
      <w:r>
        <w:rPr>
          <w:rFonts w:hint="eastAsia"/>
        </w:rPr>
        <w:t>，阅读起来当然更容易</w:t>
      </w:r>
      <w:r>
        <w:t>。</w:t>
      </w:r>
    </w:p>
    <w:p w:rsidR="005A3023" w:rsidRDefault="005A3023" w:rsidP="005A3023">
      <w:pPr>
        <w:ind w:firstLine="420"/>
      </w:pPr>
      <w:r>
        <w:rPr>
          <w:rFonts w:hint="eastAsia"/>
        </w:rPr>
        <w:t>就个人而言，我很少使用</w:t>
      </w:r>
      <w:r>
        <w:rPr>
          <w:rFonts w:hint="eastAsia"/>
          <w:color w:val="FF0000"/>
        </w:rPr>
        <w:t>i</w:t>
      </w:r>
      <w:r>
        <w:rPr>
          <w:color w:val="FF0000"/>
        </w:rPr>
        <w:t>nfo</w:t>
      </w:r>
      <w:r>
        <w:rPr>
          <w:rFonts w:hint="eastAsia"/>
        </w:rPr>
        <w:t>命令。</w:t>
      </w:r>
    </w:p>
    <w:p w:rsidR="005A3023" w:rsidRDefault="005A3023" w:rsidP="005A3023">
      <w:pPr>
        <w:ind w:firstLine="420"/>
      </w:pPr>
      <w:r>
        <w:rPr>
          <w:rFonts w:hint="eastAsia"/>
        </w:rPr>
        <w:t>可以直接执行“i</w:t>
      </w:r>
      <w:r>
        <w:t>nfo</w:t>
      </w:r>
      <w:r>
        <w:rPr>
          <w:rFonts w:hint="eastAsia"/>
        </w:rPr>
        <w:t>”命令后，输入“H”查看它的快捷键，在i</w:t>
      </w:r>
      <w:r>
        <w:t>nfo</w:t>
      </w:r>
      <w:r>
        <w:rPr>
          <w:rFonts w:hint="eastAsia"/>
        </w:rPr>
        <w:t>手册中，某一节被称为“n</w:t>
      </w:r>
      <w:r>
        <w:t>ode</w:t>
      </w:r>
      <w:r>
        <w:rPr>
          <w:rFonts w:hint="eastAsia"/>
        </w:rPr>
        <w:t>”，常用的快捷键如下：</w:t>
      </w:r>
    </w:p>
    <w:p w:rsidR="005A3023" w:rsidRDefault="005A3023" w:rsidP="005A3023">
      <w:pPr>
        <w:shd w:val="clear" w:color="auto" w:fill="C0C0C0"/>
        <w:ind w:firstLine="420"/>
      </w:pPr>
      <w:r>
        <w:t>Up          Move up one line.</w:t>
      </w:r>
    </w:p>
    <w:p w:rsidR="005A3023" w:rsidRDefault="005A3023" w:rsidP="005A3023">
      <w:pPr>
        <w:shd w:val="clear" w:color="auto" w:fill="C0C0C0"/>
        <w:ind w:firstLine="420"/>
      </w:pPr>
      <w:r>
        <w:t>Down        Move down one line.</w:t>
      </w:r>
    </w:p>
    <w:p w:rsidR="005A3023" w:rsidRDefault="005A3023" w:rsidP="005A3023">
      <w:pPr>
        <w:shd w:val="clear" w:color="auto" w:fill="C0C0C0"/>
        <w:ind w:firstLine="420"/>
      </w:pPr>
      <w:r>
        <w:t>PgUp        Scroll backward one screenful.</w:t>
      </w:r>
    </w:p>
    <w:p w:rsidR="005A3023" w:rsidRDefault="005A3023" w:rsidP="005A3023">
      <w:pPr>
        <w:shd w:val="clear" w:color="auto" w:fill="C0C0C0"/>
        <w:ind w:firstLine="420"/>
      </w:pPr>
      <w:r>
        <w:t>PgDn        Scroll forward one screenful.</w:t>
      </w:r>
    </w:p>
    <w:p w:rsidR="005A3023" w:rsidRDefault="005A3023" w:rsidP="005A3023">
      <w:pPr>
        <w:shd w:val="clear" w:color="auto" w:fill="C0C0C0"/>
        <w:ind w:firstLine="420"/>
      </w:pPr>
      <w:r>
        <w:t>Home        Go to the beginning of this node.</w:t>
      </w:r>
    </w:p>
    <w:p w:rsidR="005A3023" w:rsidRDefault="005A3023" w:rsidP="005A3023">
      <w:pPr>
        <w:shd w:val="clear" w:color="auto" w:fill="C0C0C0"/>
        <w:ind w:firstLine="420"/>
      </w:pPr>
      <w:r>
        <w:t>End         Go to the end of this node.</w:t>
      </w:r>
    </w:p>
    <w:p w:rsidR="005A3023" w:rsidRDefault="005A3023" w:rsidP="005A3023">
      <w:pPr>
        <w:shd w:val="clear" w:color="auto" w:fill="C0C0C0"/>
        <w:ind w:firstLine="420"/>
      </w:pPr>
    </w:p>
    <w:p w:rsidR="005A3023" w:rsidRDefault="005A3023" w:rsidP="005A3023">
      <w:pPr>
        <w:shd w:val="clear" w:color="auto" w:fill="C0C0C0"/>
        <w:ind w:firstLine="420"/>
      </w:pPr>
      <w:r>
        <w:t>TAB         Skip to the next hypertext link.</w:t>
      </w:r>
    </w:p>
    <w:p w:rsidR="005A3023" w:rsidRDefault="005A3023" w:rsidP="005A3023">
      <w:pPr>
        <w:shd w:val="clear" w:color="auto" w:fill="C0C0C0"/>
        <w:ind w:firstLine="420"/>
      </w:pPr>
      <w:r>
        <w:t>RET         Follow the hypertext link under the cursor.</w:t>
      </w:r>
    </w:p>
    <w:p w:rsidR="005A3023" w:rsidRDefault="005A3023" w:rsidP="005A3023">
      <w:pPr>
        <w:shd w:val="clear" w:color="auto" w:fill="C0C0C0"/>
        <w:ind w:firstLine="420"/>
      </w:pPr>
      <w:r>
        <w:t>l           Go back to the last node seen in this window.</w:t>
      </w:r>
    </w:p>
    <w:p w:rsidR="005A3023" w:rsidRDefault="005A3023" w:rsidP="005A3023">
      <w:pPr>
        <w:shd w:val="clear" w:color="auto" w:fill="C0C0C0"/>
        <w:ind w:firstLine="420"/>
      </w:pPr>
    </w:p>
    <w:p w:rsidR="005A3023" w:rsidRDefault="005A3023" w:rsidP="005A3023">
      <w:pPr>
        <w:shd w:val="clear" w:color="auto" w:fill="C0C0C0"/>
        <w:ind w:firstLine="420"/>
      </w:pPr>
      <w:r>
        <w:t>[           Go to the previous node in the document.</w:t>
      </w:r>
    </w:p>
    <w:p w:rsidR="005A3023" w:rsidRDefault="005A3023" w:rsidP="005A3023">
      <w:pPr>
        <w:shd w:val="clear" w:color="auto" w:fill="C0C0C0"/>
        <w:ind w:firstLine="420"/>
      </w:pPr>
      <w:r>
        <w:t>]           Go to the next node in the document.</w:t>
      </w:r>
    </w:p>
    <w:p w:rsidR="005A3023" w:rsidRDefault="005A3023" w:rsidP="005A3023">
      <w:pPr>
        <w:shd w:val="clear" w:color="auto" w:fill="C0C0C0"/>
        <w:ind w:firstLine="420"/>
      </w:pPr>
      <w:r>
        <w:t>p           Go to the previous node on this level.</w:t>
      </w:r>
    </w:p>
    <w:p w:rsidR="005A3023" w:rsidRDefault="005A3023" w:rsidP="005A3023">
      <w:pPr>
        <w:shd w:val="clear" w:color="auto" w:fill="C0C0C0"/>
        <w:ind w:firstLine="420"/>
      </w:pPr>
      <w:r>
        <w:t>n           Go to the next node on this level.</w:t>
      </w:r>
    </w:p>
    <w:p w:rsidR="005A3023" w:rsidRDefault="005A3023" w:rsidP="005A3023">
      <w:pPr>
        <w:shd w:val="clear" w:color="auto" w:fill="C0C0C0"/>
        <w:ind w:firstLine="420"/>
      </w:pPr>
      <w:r>
        <w:t>u           Go up one level.</w:t>
      </w:r>
    </w:p>
    <w:p w:rsidR="005A3023" w:rsidRDefault="005A3023" w:rsidP="005A3023">
      <w:pPr>
        <w:shd w:val="clear" w:color="auto" w:fill="C0C0C0"/>
        <w:ind w:firstLine="420"/>
      </w:pPr>
      <w:r>
        <w:t>t           Go to the top node of this document.</w:t>
      </w:r>
    </w:p>
    <w:p w:rsidR="005A3023" w:rsidRDefault="005A3023" w:rsidP="005A3023">
      <w:pPr>
        <w:shd w:val="clear" w:color="auto" w:fill="C0C0C0"/>
        <w:ind w:firstLine="420"/>
      </w:pPr>
      <w:r>
        <w:t>d           Go to the main 'directory' node.</w:t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pStyle w:val="32"/>
      </w:pPr>
      <w:r>
        <w:t>4.4</w:t>
      </w:r>
      <w:r>
        <w:tab/>
      </w:r>
      <w:r>
        <w:rPr>
          <w:rFonts w:hint="eastAsia"/>
        </w:rPr>
        <w:t>系统调用函数怎么进入内核？</w:t>
      </w:r>
    </w:p>
    <w:p w:rsidR="005A3023" w:rsidRDefault="005A3023" w:rsidP="005A3023">
      <w:pPr>
        <w:ind w:firstLine="420"/>
        <w:jc w:val="center"/>
      </w:pPr>
      <w:r>
        <w:rPr>
          <w:noProof/>
        </w:rPr>
        <w:drawing>
          <wp:inline distT="0" distB="0" distL="0" distR="0" wp14:anchorId="7EE05413" wp14:editId="7F0652A6">
            <wp:extent cx="5274310" cy="3519805"/>
            <wp:effectExtent l="0" t="0" r="2540" b="4445"/>
            <wp:docPr id="1286" name="图片 1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" name="图片 128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023" w:rsidRDefault="005A3023" w:rsidP="005A3023">
      <w:pPr>
        <w:ind w:firstLine="420"/>
      </w:pPr>
    </w:p>
    <w:p w:rsidR="005A3023" w:rsidRDefault="005A3023" w:rsidP="005A3023">
      <w:pPr>
        <w:pStyle w:val="32"/>
      </w:pPr>
      <w:r>
        <w:lastRenderedPageBreak/>
        <w:t>4.5</w:t>
      </w:r>
      <w:r>
        <w:tab/>
      </w:r>
      <w:r>
        <w:rPr>
          <w:rFonts w:hint="eastAsia"/>
        </w:rPr>
        <w:t>内核的</w:t>
      </w:r>
      <w:r>
        <w:rPr>
          <w:rFonts w:hint="eastAsia"/>
        </w:rPr>
        <w:t>s</w:t>
      </w:r>
      <w:r>
        <w:t>ys_open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ys_read</w:t>
      </w:r>
      <w:r>
        <w:rPr>
          <w:rFonts w:hint="eastAsia"/>
        </w:rPr>
        <w:t>会做什么？</w:t>
      </w:r>
    </w:p>
    <w:p w:rsidR="005A3023" w:rsidRDefault="005A3023" w:rsidP="005A3023">
      <w:pPr>
        <w:ind w:firstLine="420"/>
        <w:jc w:val="center"/>
      </w:pPr>
      <w:r>
        <w:rPr>
          <w:noProof/>
        </w:rPr>
        <w:drawing>
          <wp:inline distT="0" distB="0" distL="0" distR="0" wp14:anchorId="309DA88F" wp14:editId="2B585256">
            <wp:extent cx="5274310" cy="3851275"/>
            <wp:effectExtent l="0" t="0" r="2540" b="0"/>
            <wp:docPr id="1287" name="图片 1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" name="图片 128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5A3023" w:rsidRDefault="005A3023" w:rsidP="005A3023">
      <w:pPr>
        <w:ind w:firstLine="420"/>
      </w:pPr>
    </w:p>
    <w:p w:rsidR="00A33F96" w:rsidRDefault="005A3023">
      <w:bookmarkStart w:id="1" w:name="_GoBack"/>
      <w:bookmarkEnd w:id="1"/>
    </w:p>
    <w:sectPr w:rsidR="00A33F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汉仪细中圆简">
    <w:altName w:val="微软雅黑"/>
    <w:charset w:val="00"/>
    <w:family w:val="auto"/>
    <w:pitch w:val="default"/>
  </w:font>
  <w:font w:name="方正细黑一简体">
    <w:altName w:val="黑体"/>
    <w:charset w:val="86"/>
    <w:family w:val="auto"/>
    <w:pitch w:val="variable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楷体_GB2312">
    <w:altName w:val="楷体"/>
    <w:charset w:val="00"/>
    <w:family w:val="auto"/>
    <w:pitch w:val="default"/>
  </w:font>
  <w:font w:name="HelveticaLTStd-Roman">
    <w:altName w:val="Arial"/>
    <w:panose1 w:val="00000000000000000000"/>
    <w:charset w:val="00"/>
    <w:family w:val="roman"/>
    <w:notTrueType/>
    <w:pitch w:val="default"/>
  </w:font>
  <w:font w:name="Adobe 黑体 Std R">
    <w:altName w:val="微软雅黑"/>
    <w:panose1 w:val="020B0400000000000000"/>
    <w:charset w:val="86"/>
    <w:family w:val="swiss"/>
    <w:notTrueType/>
    <w:pitch w:val="variable"/>
    <w:sig w:usb0="00000207" w:usb1="0A0F1810" w:usb2="00000016" w:usb3="00000000" w:csb0="00060007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Liberation Mono">
    <w:altName w:val="Calibri"/>
    <w:charset w:val="00"/>
    <w:family w:val="modern"/>
    <w:pitch w:val="fixed"/>
    <w:sig w:usb0="E0000AFF" w:usb1="400078FF" w:usb2="00000001" w:usb3="00000000" w:csb0="000001BF" w:csb1="00000000"/>
  </w:font>
  <w:font w:name="Nimbus Mono L">
    <w:altName w:val="Times New Roman"/>
    <w:panose1 w:val="00000000000000000000"/>
    <w:charset w:val="00"/>
    <w:family w:val="roman"/>
    <w:notTrueType/>
    <w:pitch w:val="default"/>
  </w:font>
  <w:font w:name="OpenSymbol">
    <w:altName w:val="Cambria"/>
    <w:charset w:val="01"/>
    <w:family w:val="roman"/>
    <w:pitch w:val="variable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Noto Sans CJK SC Regular">
    <w:altName w:val="Cambria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LucidaSansTypewriteX">
    <w:altName w:val="Cambria"/>
    <w:panose1 w:val="00000000000000000000"/>
    <w:charset w:val="00"/>
    <w:family w:val="roman"/>
    <w:notTrueType/>
    <w:pitch w:val="default"/>
  </w:font>
  <w:font w:name="方正小标宋简体">
    <w:altName w:val="方正舒体"/>
    <w:charset w:val="86"/>
    <w:family w:val="auto"/>
    <w:pitch w:val="default"/>
    <w:sig w:usb0="00000000" w:usb1="0000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FFFFFF7C"/>
    <w:lvl w:ilvl="0">
      <w:start w:val="1"/>
      <w:numFmt w:val="decimal"/>
      <w:pStyle w:val="5"/>
      <w:lvlText w:val="%1."/>
      <w:lvlJc w:val="left"/>
      <w:pPr>
        <w:tabs>
          <w:tab w:val="left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FFFFFF7D"/>
    <w:lvl w:ilvl="0">
      <w:start w:val="1"/>
      <w:numFmt w:val="decimal"/>
      <w:pStyle w:val="4"/>
      <w:lvlText w:val="%1."/>
      <w:lvlJc w:val="left"/>
      <w:pPr>
        <w:tabs>
          <w:tab w:val="left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FFFFFF7E"/>
    <w:lvl w:ilvl="0">
      <w:start w:val="1"/>
      <w:numFmt w:val="decimal"/>
      <w:pStyle w:val="3"/>
      <w:lvlText w:val="%1."/>
      <w:lvlJc w:val="left"/>
      <w:pPr>
        <w:tabs>
          <w:tab w:val="left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FFFFFF7F"/>
    <w:lvl w:ilvl="0">
      <w:start w:val="1"/>
      <w:numFmt w:val="decimal"/>
      <w:pStyle w:val="2"/>
      <w:lvlText w:val="%1."/>
      <w:lvlJc w:val="left"/>
      <w:pPr>
        <w:tabs>
          <w:tab w:val="left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FFFFFF80"/>
    <w:lvl w:ilvl="0">
      <w:start w:val="1"/>
      <w:numFmt w:val="bullet"/>
      <w:pStyle w:val="50"/>
      <w:lvlText w:val=""/>
      <w:lvlJc w:val="left"/>
      <w:pPr>
        <w:tabs>
          <w:tab w:val="left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FFFFFF81"/>
    <w:lvl w:ilvl="0">
      <w:start w:val="1"/>
      <w:numFmt w:val="bullet"/>
      <w:pStyle w:val="40"/>
      <w:lvlText w:val=""/>
      <w:lvlJc w:val="left"/>
      <w:pPr>
        <w:tabs>
          <w:tab w:val="left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FFFFFF82"/>
    <w:lvl w:ilvl="0">
      <w:start w:val="1"/>
      <w:numFmt w:val="bullet"/>
      <w:pStyle w:val="30"/>
      <w:lvlText w:val=""/>
      <w:lvlJc w:val="left"/>
      <w:pPr>
        <w:tabs>
          <w:tab w:val="left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FFFFFF83"/>
    <w:lvl w:ilvl="0">
      <w:start w:val="1"/>
      <w:numFmt w:val="bullet"/>
      <w:pStyle w:val="20"/>
      <w:lvlText w:val=""/>
      <w:lvlJc w:val="left"/>
      <w:pPr>
        <w:tabs>
          <w:tab w:val="left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FFFFFF88"/>
    <w:lvl w:ilvl="0">
      <w:start w:val="1"/>
      <w:numFmt w:val="decimal"/>
      <w:pStyle w:val="a"/>
      <w:lvlText w:val="%1."/>
      <w:lvlJc w:val="left"/>
      <w:pPr>
        <w:tabs>
          <w:tab w:val="left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FFFFFF89"/>
    <w:lvl w:ilvl="0">
      <w:start w:val="1"/>
      <w:numFmt w:val="bullet"/>
      <w:pStyle w:val="a0"/>
      <w:lvlText w:val=""/>
      <w:lvlJc w:val="left"/>
      <w:pPr>
        <w:tabs>
          <w:tab w:val="left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73D5271"/>
    <w:multiLevelType w:val="hybridMultilevel"/>
    <w:tmpl w:val="4DA640F0"/>
    <w:lvl w:ilvl="0" w:tplc="D7AEE0C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74356F5"/>
    <w:multiLevelType w:val="hybridMultilevel"/>
    <w:tmpl w:val="5B32F080"/>
    <w:lvl w:ilvl="0" w:tplc="E12CD13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CF13320"/>
    <w:multiLevelType w:val="hybridMultilevel"/>
    <w:tmpl w:val="3EBE82A4"/>
    <w:lvl w:ilvl="0" w:tplc="845AEB4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F0B5EB2"/>
    <w:multiLevelType w:val="hybridMultilevel"/>
    <w:tmpl w:val="1938FE5E"/>
    <w:lvl w:ilvl="0" w:tplc="BFD26C5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0F741A2E"/>
    <w:multiLevelType w:val="multilevel"/>
    <w:tmpl w:val="0F741A2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B3"/>
      <w:lvlText w:val="%1.1.%3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5" w15:restartNumberingAfterBreak="0">
    <w:nsid w:val="18B177F4"/>
    <w:multiLevelType w:val="hybridMultilevel"/>
    <w:tmpl w:val="17BA8A3A"/>
    <w:lvl w:ilvl="0" w:tplc="86FE4B1E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1CAB74F9"/>
    <w:multiLevelType w:val="multilevel"/>
    <w:tmpl w:val="1CAB74F9"/>
    <w:lvl w:ilvl="0">
      <w:start w:val="1"/>
      <w:numFmt w:val="decimal"/>
      <w:pStyle w:val="41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CD135EF"/>
    <w:multiLevelType w:val="hybridMultilevel"/>
    <w:tmpl w:val="7C66E3C4"/>
    <w:lvl w:ilvl="0" w:tplc="1FB49C0C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8" w15:restartNumberingAfterBreak="0">
    <w:nsid w:val="1D422F26"/>
    <w:multiLevelType w:val="hybridMultilevel"/>
    <w:tmpl w:val="14F65F4A"/>
    <w:lvl w:ilvl="0" w:tplc="2BD4D15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1D975F8A"/>
    <w:multiLevelType w:val="hybridMultilevel"/>
    <w:tmpl w:val="52027976"/>
    <w:lvl w:ilvl="0" w:tplc="2BD4D15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2550292B"/>
    <w:multiLevelType w:val="hybridMultilevel"/>
    <w:tmpl w:val="2FF2B324"/>
    <w:lvl w:ilvl="0" w:tplc="2BD4D15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25B07C3F"/>
    <w:multiLevelType w:val="hybridMultilevel"/>
    <w:tmpl w:val="A18CE4AC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22" w15:restartNumberingAfterBreak="0">
    <w:nsid w:val="27B91FBD"/>
    <w:multiLevelType w:val="hybridMultilevel"/>
    <w:tmpl w:val="781C6F9E"/>
    <w:lvl w:ilvl="0" w:tplc="2BD4D15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2B192619"/>
    <w:multiLevelType w:val="hybridMultilevel"/>
    <w:tmpl w:val="73D04F7C"/>
    <w:lvl w:ilvl="0" w:tplc="2BD4D15A">
      <w:start w:val="1"/>
      <w:numFmt w:val="bullet"/>
      <w:lvlText w:val=""/>
      <w:lvlJc w:val="left"/>
      <w:pPr>
        <w:ind w:left="61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3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5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7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1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3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79" w:hanging="420"/>
      </w:pPr>
      <w:rPr>
        <w:rFonts w:ascii="Wingdings" w:hAnsi="Wingdings" w:hint="default"/>
      </w:rPr>
    </w:lvl>
  </w:abstractNum>
  <w:abstractNum w:abstractNumId="24" w15:restartNumberingAfterBreak="0">
    <w:nsid w:val="2E3852DD"/>
    <w:multiLevelType w:val="hybridMultilevel"/>
    <w:tmpl w:val="539630AA"/>
    <w:lvl w:ilvl="0" w:tplc="2BD4D15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36604D9C"/>
    <w:multiLevelType w:val="multilevel"/>
    <w:tmpl w:val="36604D9C"/>
    <w:lvl w:ilvl="0">
      <w:start w:val="3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pStyle w:val="31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26" w15:restartNumberingAfterBreak="0">
    <w:nsid w:val="3A9C2152"/>
    <w:multiLevelType w:val="hybridMultilevel"/>
    <w:tmpl w:val="E90E5084"/>
    <w:lvl w:ilvl="0" w:tplc="1FB49C0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1FB49C0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 w15:restartNumberingAfterBreak="0">
    <w:nsid w:val="3C677CB8"/>
    <w:multiLevelType w:val="hybridMultilevel"/>
    <w:tmpl w:val="588EBF72"/>
    <w:lvl w:ilvl="0" w:tplc="DC789E6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3600EF4"/>
    <w:multiLevelType w:val="multilevel"/>
    <w:tmpl w:val="43600EF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pStyle w:val="a1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 w15:restartNumberingAfterBreak="0">
    <w:nsid w:val="4C983943"/>
    <w:multiLevelType w:val="hybridMultilevel"/>
    <w:tmpl w:val="02F4BA20"/>
    <w:lvl w:ilvl="0" w:tplc="1FB49C0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4DE3501B"/>
    <w:multiLevelType w:val="hybridMultilevel"/>
    <w:tmpl w:val="4B52FD6E"/>
    <w:lvl w:ilvl="0" w:tplc="2BD4D15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 w15:restartNumberingAfterBreak="0">
    <w:nsid w:val="4FCE61CF"/>
    <w:multiLevelType w:val="hybridMultilevel"/>
    <w:tmpl w:val="CA944084"/>
    <w:lvl w:ilvl="0" w:tplc="2BD4D15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 w15:restartNumberingAfterBreak="0">
    <w:nsid w:val="544C2564"/>
    <w:multiLevelType w:val="hybridMultilevel"/>
    <w:tmpl w:val="279260D8"/>
    <w:lvl w:ilvl="0" w:tplc="1FB49C0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3" w15:restartNumberingAfterBreak="0">
    <w:nsid w:val="555446AB"/>
    <w:multiLevelType w:val="hybridMultilevel"/>
    <w:tmpl w:val="B0BA5EFA"/>
    <w:lvl w:ilvl="0" w:tplc="1FB49C0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 w15:restartNumberingAfterBreak="0">
    <w:nsid w:val="5F2A10E8"/>
    <w:multiLevelType w:val="hybridMultilevel"/>
    <w:tmpl w:val="B4C6BD66"/>
    <w:lvl w:ilvl="0" w:tplc="2BD4D15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60C9472A"/>
    <w:multiLevelType w:val="multilevel"/>
    <w:tmpl w:val="60C9472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1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6" w15:restartNumberingAfterBreak="0">
    <w:nsid w:val="61955B1C"/>
    <w:multiLevelType w:val="hybridMultilevel"/>
    <w:tmpl w:val="DBC83B42"/>
    <w:lvl w:ilvl="0" w:tplc="048CA81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67CF37DF"/>
    <w:multiLevelType w:val="hybridMultilevel"/>
    <w:tmpl w:val="433E0F82"/>
    <w:lvl w:ilvl="0" w:tplc="1FB49C0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8" w15:restartNumberingAfterBreak="0">
    <w:nsid w:val="6A307816"/>
    <w:multiLevelType w:val="hybridMultilevel"/>
    <w:tmpl w:val="71867F6E"/>
    <w:lvl w:ilvl="0" w:tplc="2BD4D15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9" w15:restartNumberingAfterBreak="0">
    <w:nsid w:val="6B903B45"/>
    <w:multiLevelType w:val="hybridMultilevel"/>
    <w:tmpl w:val="65A4A256"/>
    <w:lvl w:ilvl="0" w:tplc="1FB49C0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6CF37416"/>
    <w:multiLevelType w:val="hybridMultilevel"/>
    <w:tmpl w:val="89DC4D36"/>
    <w:lvl w:ilvl="0" w:tplc="2BD4D15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1" w15:restartNumberingAfterBreak="0">
    <w:nsid w:val="6E200BE9"/>
    <w:multiLevelType w:val="multilevel"/>
    <w:tmpl w:val="6E200BE9"/>
    <w:lvl w:ilvl="0">
      <w:start w:val="1"/>
      <w:numFmt w:val="decimal"/>
      <w:pStyle w:val="B30"/>
      <w:lvlText w:val="1.2.%1"/>
      <w:lvlJc w:val="left"/>
      <w:pPr>
        <w:ind w:left="420" w:hanging="420"/>
      </w:pPr>
      <w:rPr>
        <w:rFonts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ligatures w14:val="none"/>
        <w14:numForm w14:val="default"/>
        <w14:numSpacing w14:val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42" w15:restartNumberingAfterBreak="0">
    <w:nsid w:val="71DC6088"/>
    <w:multiLevelType w:val="multilevel"/>
    <w:tmpl w:val="71DC6088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B2"/>
      <w:suff w:val="space"/>
      <w:lvlText w:val="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142" w:firstLine="0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3" w15:restartNumberingAfterBreak="0">
    <w:nsid w:val="74F81D58"/>
    <w:multiLevelType w:val="hybridMultilevel"/>
    <w:tmpl w:val="036A7904"/>
    <w:lvl w:ilvl="0" w:tplc="2BD4D15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4" w15:restartNumberingAfterBreak="0">
    <w:nsid w:val="77AE0DE2"/>
    <w:multiLevelType w:val="hybridMultilevel"/>
    <w:tmpl w:val="1A103492"/>
    <w:lvl w:ilvl="0" w:tplc="92ECF6B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A8046A7"/>
    <w:multiLevelType w:val="multilevel"/>
    <w:tmpl w:val="7A8046A7"/>
    <w:lvl w:ilvl="0">
      <w:start w:val="1"/>
      <w:numFmt w:val="decimal"/>
      <w:lvlText w:val="%1)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a2"/>
      <w:lvlText w:val="%1.%2"/>
      <w:lvlJc w:val="left"/>
      <w:pPr>
        <w:ind w:left="709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820" w:hanging="567"/>
      </w:pPr>
      <w:rPr>
        <w:rFonts w:hint="eastAsia"/>
      </w:rPr>
    </w:lvl>
    <w:lvl w:ilvl="3">
      <w:start w:val="1"/>
      <w:numFmt w:val="decimal"/>
      <w:lvlText w:val="%1.%2.1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6" w15:restartNumberingAfterBreak="0">
    <w:nsid w:val="7A8A598E"/>
    <w:multiLevelType w:val="hybridMultilevel"/>
    <w:tmpl w:val="B4C45F88"/>
    <w:lvl w:ilvl="0" w:tplc="2BD4D15A">
      <w:start w:val="1"/>
      <w:numFmt w:val="bullet"/>
      <w:lvlText w:val=""/>
      <w:lvlJc w:val="left"/>
      <w:pPr>
        <w:ind w:left="61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3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5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7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1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3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79" w:hanging="420"/>
      </w:pPr>
      <w:rPr>
        <w:rFonts w:ascii="Wingdings" w:hAnsi="Wingdings" w:hint="default"/>
      </w:rPr>
    </w:lvl>
  </w:abstractNum>
  <w:abstractNum w:abstractNumId="47" w15:restartNumberingAfterBreak="0">
    <w:nsid w:val="7D14390B"/>
    <w:multiLevelType w:val="hybridMultilevel"/>
    <w:tmpl w:val="9992F6F2"/>
    <w:lvl w:ilvl="0" w:tplc="2BD4D15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 w15:restartNumberingAfterBreak="0">
    <w:nsid w:val="7F390DE5"/>
    <w:multiLevelType w:val="hybridMultilevel"/>
    <w:tmpl w:val="69D477BC"/>
    <w:lvl w:ilvl="0" w:tplc="1FB49C0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8"/>
  </w:num>
  <w:num w:numId="4">
    <w:abstractNumId w:val="9"/>
  </w:num>
  <w:num w:numId="5">
    <w:abstractNumId w:val="6"/>
  </w:num>
  <w:num w:numId="6">
    <w:abstractNumId w:val="2"/>
  </w:num>
  <w:num w:numId="7">
    <w:abstractNumId w:val="7"/>
  </w:num>
  <w:num w:numId="8">
    <w:abstractNumId w:val="4"/>
  </w:num>
  <w:num w:numId="9">
    <w:abstractNumId w:val="1"/>
  </w:num>
  <w:num w:numId="10">
    <w:abstractNumId w:val="0"/>
  </w:num>
  <w:num w:numId="11">
    <w:abstractNumId w:val="35"/>
  </w:num>
  <w:num w:numId="12">
    <w:abstractNumId w:val="28"/>
  </w:num>
  <w:num w:numId="13">
    <w:abstractNumId w:val="25"/>
  </w:num>
  <w:num w:numId="14">
    <w:abstractNumId w:val="16"/>
  </w:num>
  <w:num w:numId="15">
    <w:abstractNumId w:val="42"/>
  </w:num>
  <w:num w:numId="16">
    <w:abstractNumId w:val="41"/>
  </w:num>
  <w:num w:numId="17">
    <w:abstractNumId w:val="14"/>
  </w:num>
  <w:num w:numId="18">
    <w:abstractNumId w:val="45"/>
  </w:num>
  <w:num w:numId="19">
    <w:abstractNumId w:val="37"/>
  </w:num>
  <w:num w:numId="20">
    <w:abstractNumId w:val="29"/>
  </w:num>
  <w:num w:numId="21">
    <w:abstractNumId w:val="39"/>
  </w:num>
  <w:num w:numId="22">
    <w:abstractNumId w:val="11"/>
  </w:num>
  <w:num w:numId="23">
    <w:abstractNumId w:val="26"/>
  </w:num>
  <w:num w:numId="24">
    <w:abstractNumId w:val="21"/>
  </w:num>
  <w:num w:numId="25">
    <w:abstractNumId w:val="44"/>
  </w:num>
  <w:num w:numId="26">
    <w:abstractNumId w:val="27"/>
  </w:num>
  <w:num w:numId="27">
    <w:abstractNumId w:val="13"/>
  </w:num>
  <w:num w:numId="28">
    <w:abstractNumId w:val="48"/>
  </w:num>
  <w:num w:numId="29">
    <w:abstractNumId w:val="33"/>
  </w:num>
  <w:num w:numId="30">
    <w:abstractNumId w:val="17"/>
  </w:num>
  <w:num w:numId="31">
    <w:abstractNumId w:val="32"/>
  </w:num>
  <w:num w:numId="32">
    <w:abstractNumId w:val="15"/>
  </w:num>
  <w:num w:numId="33">
    <w:abstractNumId w:val="10"/>
  </w:num>
  <w:num w:numId="34">
    <w:abstractNumId w:val="12"/>
  </w:num>
  <w:num w:numId="35">
    <w:abstractNumId w:val="34"/>
  </w:num>
  <w:num w:numId="36">
    <w:abstractNumId w:val="20"/>
  </w:num>
  <w:num w:numId="37">
    <w:abstractNumId w:val="40"/>
  </w:num>
  <w:num w:numId="38">
    <w:abstractNumId w:val="43"/>
  </w:num>
  <w:num w:numId="39">
    <w:abstractNumId w:val="38"/>
  </w:num>
  <w:num w:numId="40">
    <w:abstractNumId w:val="24"/>
  </w:num>
  <w:num w:numId="41">
    <w:abstractNumId w:val="19"/>
  </w:num>
  <w:num w:numId="42">
    <w:abstractNumId w:val="18"/>
  </w:num>
  <w:num w:numId="43">
    <w:abstractNumId w:val="23"/>
  </w:num>
  <w:num w:numId="44">
    <w:abstractNumId w:val="22"/>
  </w:num>
  <w:num w:numId="45">
    <w:abstractNumId w:val="47"/>
  </w:num>
  <w:num w:numId="46">
    <w:abstractNumId w:val="46"/>
  </w:num>
  <w:num w:numId="47">
    <w:abstractNumId w:val="30"/>
  </w:num>
  <w:num w:numId="48">
    <w:abstractNumId w:val="31"/>
  </w:num>
  <w:num w:numId="49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3023"/>
    <w:rsid w:val="00123124"/>
    <w:rsid w:val="005A3023"/>
    <w:rsid w:val="00C45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E5570F-2F73-41E0-A181-AFB1E9100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 w:qFormat="1"/>
    <w:lsdException w:name="index 2" w:semiHidden="1" w:unhideWhenUsed="1" w:qFormat="1"/>
    <w:lsdException w:name="index 3" w:semiHidden="1" w:unhideWhenUsed="1" w:qFormat="1"/>
    <w:lsdException w:name="index 4" w:semiHidden="1" w:unhideWhenUsed="1" w:qFormat="1"/>
    <w:lsdException w:name="index 5" w:semiHidden="1" w:unhideWhenUsed="1" w:qFormat="1"/>
    <w:lsdException w:name="index 6" w:semiHidden="1" w:unhideWhenUsed="1" w:qFormat="1"/>
    <w:lsdException w:name="index 7" w:semiHidden="1" w:unhideWhenUsed="1" w:qFormat="1"/>
    <w:lsdException w:name="index 8" w:semiHidden="1" w:unhideWhenUsed="1" w:qFormat="1"/>
    <w:lsdException w:name="index 9" w:semiHidden="1" w:unhideWhenUsed="1" w:qFormat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 w:qFormat="1"/>
    <w:lsdException w:name="footnote text" w:semiHidden="1" w:unhideWhenUsed="1" w:qFormat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 w:qFormat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 w:qFormat="1"/>
    <w:lsdException w:name="envelope return" w:semiHidden="1" w:unhideWhenUsed="1" w:qFormat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 w:qFormat="1"/>
    <w:lsdException w:name="macro" w:semiHidden="1" w:unhideWhenUsed="1" w:qFormat="1"/>
    <w:lsdException w:name="toa heading" w:semiHidden="1" w:unhideWhenUsed="1" w:qFormat="1"/>
    <w:lsdException w:name="List" w:semiHidden="1" w:unhideWhenUsed="1" w:qFormat="1"/>
    <w:lsdException w:name="List Bullet" w:semiHidden="1" w:unhideWhenUsed="1" w:qFormat="1"/>
    <w:lsdException w:name="List Number" w:semiHidden="1" w:unhideWhenUsed="1" w:qFormat="1"/>
    <w:lsdException w:name="List 2" w:semiHidden="1" w:unhideWhenUsed="1" w:qFormat="1"/>
    <w:lsdException w:name="List 3" w:semiHidden="1" w:unhideWhenUsed="1" w:qFormat="1"/>
    <w:lsdException w:name="List 4" w:semiHidden="1" w:unhideWhenUsed="1" w:qFormat="1"/>
    <w:lsdException w:name="List 5" w:semiHidden="1" w:unhideWhenUsed="1" w:qFormat="1"/>
    <w:lsdException w:name="List Bullet 2" w:semiHidden="1" w:unhideWhenUsed="1" w:qFormat="1"/>
    <w:lsdException w:name="List Bullet 3" w:semiHidden="1" w:unhideWhenUsed="1" w:qFormat="1"/>
    <w:lsdException w:name="List Bullet 4" w:semiHidden="1" w:unhideWhenUsed="1" w:qFormat="1"/>
    <w:lsdException w:name="List Bullet 5" w:semiHidden="1" w:unhideWhenUsed="1" w:qFormat="1"/>
    <w:lsdException w:name="List Number 2" w:semiHidden="1" w:unhideWhenUsed="1" w:qFormat="1"/>
    <w:lsdException w:name="List Number 3" w:semiHidden="1" w:unhideWhenUsed="1" w:qFormat="1"/>
    <w:lsdException w:name="List Number 4" w:semiHidden="1" w:unhideWhenUsed="1" w:qFormat="1"/>
    <w:lsdException w:name="List Number 5" w:semiHidden="1" w:unhideWhenUsed="1" w:qFormat="1"/>
    <w:lsdException w:name="Title" w:uiPriority="10" w:qFormat="1"/>
    <w:lsdException w:name="Closing" w:semiHidden="1" w:unhideWhenUsed="1" w:qFormat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 w:qFormat="1"/>
    <w:lsdException w:name="List Continue" w:semiHidden="1" w:unhideWhenUsed="1" w:qFormat="1"/>
    <w:lsdException w:name="List Continue 2" w:semiHidden="1" w:unhideWhenUsed="1" w:qFormat="1"/>
    <w:lsdException w:name="List Continue 3" w:semiHidden="1" w:unhideWhenUsed="1" w:qFormat="1"/>
    <w:lsdException w:name="List Continue 4" w:semiHidden="1" w:unhideWhenUsed="1" w:qFormat="1"/>
    <w:lsdException w:name="List Continue 5" w:semiHidden="1" w:unhideWhenUsed="1" w:qFormat="1"/>
    <w:lsdException w:name="Message Header" w:semiHidden="1" w:unhideWhenUsed="1" w:qFormat="1"/>
    <w:lsdException w:name="Subtitle" w:uiPriority="11" w:qFormat="1"/>
    <w:lsdException w:name="Salutation" w:semiHidden="1" w:unhideWhenUsed="1" w:qFormat="1"/>
    <w:lsdException w:name="Date" w:semiHidden="1" w:unhideWhenUsed="1" w:qFormat="1"/>
    <w:lsdException w:name="Body Text First Indent" w:semiHidden="1" w:unhideWhenUsed="1" w:qFormat="1"/>
    <w:lsdException w:name="Body Text First Indent 2" w:semiHidden="1" w:unhideWhenUsed="1" w:qFormat="1"/>
    <w:lsdException w:name="Note Heading" w:semiHidden="1" w:unhideWhenUsed="1" w:qFormat="1"/>
    <w:lsdException w:name="Body Text 2" w:semiHidden="1" w:unhideWhenUsed="1" w:qFormat="1"/>
    <w:lsdException w:name="Body Text 3" w:semiHidden="1" w:unhideWhenUsed="1" w:qFormat="1"/>
    <w:lsdException w:name="Body Text Indent 2" w:semiHidden="1" w:unhideWhenUsed="1" w:qFormat="1"/>
    <w:lsdException w:name="Body Text Indent 3" w:semiHidden="1" w:unhideWhenUsed="1" w:qFormat="1"/>
    <w:lsdException w:name="Block Text" w:semiHidden="1" w:unhideWhenUsed="1" w:qFormat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 w:qFormat="1"/>
    <w:lsdException w:name="E-mail Signature" w:semiHidden="1" w:unhideWhenUsed="1" w:qFormat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 w:qFormat="1"/>
    <w:lsdException w:name="HTML Cite" w:semiHidden="1" w:unhideWhenUsed="1" w:qFormat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 w:qFormat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pPr>
      <w:widowControl w:val="0"/>
      <w:jc w:val="both"/>
    </w:pPr>
  </w:style>
  <w:style w:type="paragraph" w:styleId="10">
    <w:name w:val="heading 1"/>
    <w:basedOn w:val="a3"/>
    <w:next w:val="a3"/>
    <w:link w:val="11"/>
    <w:uiPriority w:val="9"/>
    <w:qFormat/>
    <w:rsid w:val="005A3023"/>
    <w:pPr>
      <w:keepNext/>
      <w:keepLines/>
      <w:widowControl/>
      <w:spacing w:beforeLines="100" w:before="100" w:afterLines="100" w:after="100" w:line="360" w:lineRule="auto"/>
      <w:jc w:val="center"/>
      <w:outlineLvl w:val="0"/>
    </w:pPr>
    <w:rPr>
      <w:rFonts w:ascii="宋体" w:eastAsia="汉仪细中圆简" w:hAnsi="宋体" w:cs="宋体"/>
      <w:b/>
      <w:bCs/>
      <w:kern w:val="44"/>
      <w:sz w:val="32"/>
      <w:szCs w:val="44"/>
    </w:rPr>
  </w:style>
  <w:style w:type="paragraph" w:styleId="21">
    <w:name w:val="heading 2"/>
    <w:basedOn w:val="a3"/>
    <w:next w:val="a3"/>
    <w:link w:val="22"/>
    <w:unhideWhenUsed/>
    <w:qFormat/>
    <w:rsid w:val="005A3023"/>
    <w:pPr>
      <w:keepNext/>
      <w:keepLines/>
      <w:widowControl/>
      <w:spacing w:line="360" w:lineRule="auto"/>
      <w:jc w:val="center"/>
      <w:outlineLvl w:val="1"/>
    </w:pPr>
    <w:rPr>
      <w:rFonts w:ascii="Times New Roman" w:eastAsia="方正细黑一简体" w:hAnsi="Times New Roman" w:cstheme="majorBidi"/>
      <w:b/>
      <w:bCs/>
      <w:sz w:val="32"/>
      <w:szCs w:val="32"/>
    </w:rPr>
  </w:style>
  <w:style w:type="paragraph" w:styleId="32">
    <w:name w:val="heading 3"/>
    <w:basedOn w:val="a3"/>
    <w:next w:val="a3"/>
    <w:link w:val="33"/>
    <w:qFormat/>
    <w:rsid w:val="005A3023"/>
    <w:pPr>
      <w:keepNext/>
      <w:keepLines/>
      <w:topLinePunct/>
      <w:adjustRightInd w:val="0"/>
      <w:spacing w:line="360" w:lineRule="auto"/>
      <w:outlineLvl w:val="2"/>
    </w:pPr>
    <w:rPr>
      <w:rFonts w:ascii="Times New Roman" w:eastAsia="黑体" w:hAnsi="Times New Roman" w:cs="Times New Roman"/>
      <w:bCs/>
      <w:kern w:val="21"/>
      <w:sz w:val="28"/>
      <w:szCs w:val="32"/>
    </w:rPr>
  </w:style>
  <w:style w:type="paragraph" w:styleId="42">
    <w:name w:val="heading 4"/>
    <w:basedOn w:val="a3"/>
    <w:next w:val="a3"/>
    <w:link w:val="43"/>
    <w:uiPriority w:val="9"/>
    <w:unhideWhenUsed/>
    <w:qFormat/>
    <w:rsid w:val="005A3023"/>
    <w:pPr>
      <w:keepNext/>
      <w:keepLines/>
      <w:widowControl/>
      <w:spacing w:line="360" w:lineRule="auto"/>
      <w:outlineLvl w:val="3"/>
    </w:pPr>
    <w:rPr>
      <w:rFonts w:ascii="Times New Roman" w:eastAsia="黑体" w:hAnsi="Times New Roman" w:cstheme="majorBidi"/>
      <w:b/>
      <w:bCs/>
      <w:sz w:val="24"/>
      <w:szCs w:val="28"/>
    </w:rPr>
  </w:style>
  <w:style w:type="paragraph" w:styleId="51">
    <w:name w:val="heading 5"/>
    <w:aliases w:val="五级标题"/>
    <w:basedOn w:val="a3"/>
    <w:next w:val="a3"/>
    <w:link w:val="52"/>
    <w:unhideWhenUsed/>
    <w:qFormat/>
    <w:rsid w:val="005A3023"/>
    <w:pPr>
      <w:keepNext/>
      <w:keepLines/>
      <w:widowControl/>
      <w:adjustRightInd w:val="0"/>
      <w:spacing w:line="240" w:lineRule="atLeast"/>
      <w:outlineLvl w:val="4"/>
    </w:pPr>
    <w:rPr>
      <w:rFonts w:ascii="宋体" w:eastAsia="宋体" w:hAnsi="宋体" w:cs="宋体"/>
      <w:b/>
      <w:bCs/>
      <w:szCs w:val="28"/>
    </w:rPr>
  </w:style>
  <w:style w:type="paragraph" w:styleId="6">
    <w:name w:val="heading 6"/>
    <w:basedOn w:val="a3"/>
    <w:next w:val="a3"/>
    <w:link w:val="60"/>
    <w:uiPriority w:val="9"/>
    <w:unhideWhenUsed/>
    <w:qFormat/>
    <w:rsid w:val="005A3023"/>
    <w:pPr>
      <w:keepNext/>
      <w:keepLines/>
      <w:adjustRightInd w:val="0"/>
      <w:spacing w:before="240" w:after="64" w:line="320" w:lineRule="auto"/>
      <w:ind w:firstLineChars="200" w:firstLine="200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5A3023"/>
    <w:pPr>
      <w:keepNext/>
      <w:keepLines/>
      <w:spacing w:before="40"/>
      <w:ind w:firstLineChars="200" w:firstLine="20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5A3023"/>
    <w:pPr>
      <w:keepNext/>
      <w:keepLines/>
      <w:spacing w:before="240" w:after="64" w:line="320" w:lineRule="auto"/>
      <w:ind w:firstLineChars="200" w:firstLine="200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5A3023"/>
    <w:pPr>
      <w:keepNext/>
      <w:keepLines/>
      <w:spacing w:before="240" w:after="64" w:line="320" w:lineRule="auto"/>
      <w:ind w:firstLineChars="200" w:firstLine="200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1">
    <w:name w:val="标题 1 字符"/>
    <w:basedOn w:val="a4"/>
    <w:link w:val="10"/>
    <w:uiPriority w:val="9"/>
    <w:qFormat/>
    <w:rsid w:val="005A3023"/>
    <w:rPr>
      <w:rFonts w:ascii="宋体" w:eastAsia="汉仪细中圆简" w:hAnsi="宋体" w:cs="宋体"/>
      <w:b/>
      <w:bCs/>
      <w:kern w:val="44"/>
      <w:sz w:val="32"/>
      <w:szCs w:val="44"/>
    </w:rPr>
  </w:style>
  <w:style w:type="character" w:customStyle="1" w:styleId="22">
    <w:name w:val="标题 2 字符"/>
    <w:basedOn w:val="a4"/>
    <w:link w:val="21"/>
    <w:qFormat/>
    <w:rsid w:val="005A3023"/>
    <w:rPr>
      <w:rFonts w:ascii="Times New Roman" w:eastAsia="方正细黑一简体" w:hAnsi="Times New Roman" w:cstheme="majorBidi"/>
      <w:b/>
      <w:bCs/>
      <w:sz w:val="32"/>
      <w:szCs w:val="32"/>
    </w:rPr>
  </w:style>
  <w:style w:type="character" w:customStyle="1" w:styleId="33">
    <w:name w:val="标题 3 字符"/>
    <w:basedOn w:val="a4"/>
    <w:link w:val="32"/>
    <w:qFormat/>
    <w:rsid w:val="005A3023"/>
    <w:rPr>
      <w:rFonts w:ascii="Times New Roman" w:eastAsia="黑体" w:hAnsi="Times New Roman" w:cs="Times New Roman"/>
      <w:bCs/>
      <w:kern w:val="21"/>
      <w:sz w:val="28"/>
      <w:szCs w:val="32"/>
    </w:rPr>
  </w:style>
  <w:style w:type="character" w:customStyle="1" w:styleId="43">
    <w:name w:val="标题 4 字符"/>
    <w:basedOn w:val="a4"/>
    <w:link w:val="42"/>
    <w:uiPriority w:val="9"/>
    <w:qFormat/>
    <w:rsid w:val="005A3023"/>
    <w:rPr>
      <w:rFonts w:ascii="Times New Roman" w:eastAsia="黑体" w:hAnsi="Times New Roman" w:cstheme="majorBidi"/>
      <w:b/>
      <w:bCs/>
      <w:sz w:val="24"/>
      <w:szCs w:val="28"/>
    </w:rPr>
  </w:style>
  <w:style w:type="character" w:customStyle="1" w:styleId="52">
    <w:name w:val="标题 5 字符"/>
    <w:aliases w:val="五级标题 字符"/>
    <w:basedOn w:val="a4"/>
    <w:link w:val="51"/>
    <w:qFormat/>
    <w:rsid w:val="005A3023"/>
    <w:rPr>
      <w:rFonts w:ascii="宋体" w:eastAsia="宋体" w:hAnsi="宋体" w:cs="宋体"/>
      <w:b/>
      <w:bCs/>
      <w:szCs w:val="28"/>
    </w:rPr>
  </w:style>
  <w:style w:type="character" w:customStyle="1" w:styleId="60">
    <w:name w:val="标题 6 字符"/>
    <w:basedOn w:val="a4"/>
    <w:link w:val="6"/>
    <w:uiPriority w:val="9"/>
    <w:qFormat/>
    <w:rsid w:val="005A302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4"/>
    <w:link w:val="7"/>
    <w:uiPriority w:val="9"/>
    <w:semiHidden/>
    <w:qFormat/>
    <w:rsid w:val="005A3023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0">
    <w:name w:val="标题 8 字符"/>
    <w:basedOn w:val="a4"/>
    <w:link w:val="8"/>
    <w:uiPriority w:val="9"/>
    <w:semiHidden/>
    <w:qFormat/>
    <w:rsid w:val="005A3023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4"/>
    <w:link w:val="9"/>
    <w:uiPriority w:val="9"/>
    <w:semiHidden/>
    <w:qFormat/>
    <w:rsid w:val="005A3023"/>
    <w:rPr>
      <w:rFonts w:asciiTheme="majorHAnsi" w:eastAsiaTheme="majorEastAsia" w:hAnsiTheme="majorHAnsi" w:cstheme="majorBidi"/>
      <w:szCs w:val="21"/>
    </w:rPr>
  </w:style>
  <w:style w:type="paragraph" w:styleId="a7">
    <w:name w:val="macro"/>
    <w:link w:val="a8"/>
    <w:uiPriority w:val="99"/>
    <w:semiHidden/>
    <w:unhideWhenUsed/>
    <w:qFormat/>
    <w:rsid w:val="005A302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  <w:ind w:firstLineChars="200" w:firstLine="200"/>
    </w:pPr>
    <w:rPr>
      <w:rFonts w:ascii="Courier New" w:eastAsia="宋体" w:hAnsi="Courier New" w:cs="Courier New"/>
      <w:sz w:val="24"/>
      <w:szCs w:val="24"/>
    </w:rPr>
  </w:style>
  <w:style w:type="character" w:customStyle="1" w:styleId="a8">
    <w:name w:val="宏文本 字符"/>
    <w:basedOn w:val="a4"/>
    <w:link w:val="a7"/>
    <w:uiPriority w:val="99"/>
    <w:semiHidden/>
    <w:qFormat/>
    <w:rsid w:val="005A3023"/>
    <w:rPr>
      <w:rFonts w:ascii="Courier New" w:eastAsia="宋体" w:hAnsi="Courier New" w:cs="Courier New"/>
      <w:sz w:val="24"/>
      <w:szCs w:val="24"/>
    </w:rPr>
  </w:style>
  <w:style w:type="paragraph" w:styleId="34">
    <w:name w:val="List 3"/>
    <w:basedOn w:val="a3"/>
    <w:uiPriority w:val="99"/>
    <w:semiHidden/>
    <w:unhideWhenUsed/>
    <w:qFormat/>
    <w:rsid w:val="005A3023"/>
    <w:pPr>
      <w:ind w:leftChars="400" w:left="100" w:hangingChars="200" w:hanging="200"/>
      <w:contextualSpacing/>
    </w:pPr>
    <w:rPr>
      <w:rFonts w:ascii="Arial" w:eastAsia="宋体" w:hAnsi="Arial"/>
    </w:rPr>
  </w:style>
  <w:style w:type="paragraph" w:styleId="71">
    <w:name w:val="toc 7"/>
    <w:basedOn w:val="a3"/>
    <w:next w:val="a3"/>
    <w:uiPriority w:val="39"/>
    <w:unhideWhenUsed/>
    <w:qFormat/>
    <w:rsid w:val="005A3023"/>
    <w:pPr>
      <w:ind w:leftChars="1200" w:left="2520" w:firstLineChars="200" w:firstLine="200"/>
    </w:pPr>
    <w:rPr>
      <w:rFonts w:ascii="Arial" w:eastAsia="宋体" w:hAnsi="Arial"/>
    </w:rPr>
  </w:style>
  <w:style w:type="paragraph" w:styleId="2">
    <w:name w:val="List Number 2"/>
    <w:basedOn w:val="a3"/>
    <w:uiPriority w:val="99"/>
    <w:semiHidden/>
    <w:unhideWhenUsed/>
    <w:qFormat/>
    <w:rsid w:val="005A3023"/>
    <w:pPr>
      <w:numPr>
        <w:numId w:val="1"/>
      </w:numPr>
      <w:contextualSpacing/>
    </w:pPr>
    <w:rPr>
      <w:rFonts w:ascii="Arial" w:eastAsia="宋体" w:hAnsi="Arial"/>
    </w:rPr>
  </w:style>
  <w:style w:type="paragraph" w:styleId="a9">
    <w:name w:val="table of authorities"/>
    <w:basedOn w:val="a3"/>
    <w:next w:val="a3"/>
    <w:uiPriority w:val="99"/>
    <w:semiHidden/>
    <w:unhideWhenUsed/>
    <w:qFormat/>
    <w:rsid w:val="005A3023"/>
    <w:pPr>
      <w:ind w:leftChars="200" w:left="420" w:firstLineChars="200"/>
    </w:pPr>
    <w:rPr>
      <w:rFonts w:ascii="Arial" w:eastAsia="宋体" w:hAnsi="Arial"/>
    </w:rPr>
  </w:style>
  <w:style w:type="paragraph" w:styleId="aa">
    <w:name w:val="Note Heading"/>
    <w:basedOn w:val="a3"/>
    <w:next w:val="a3"/>
    <w:link w:val="ab"/>
    <w:uiPriority w:val="99"/>
    <w:semiHidden/>
    <w:unhideWhenUsed/>
    <w:qFormat/>
    <w:rsid w:val="005A3023"/>
    <w:pPr>
      <w:adjustRightInd w:val="0"/>
      <w:ind w:firstLineChars="200" w:firstLine="200"/>
      <w:jc w:val="center"/>
    </w:pPr>
    <w:rPr>
      <w:rFonts w:ascii="Arial" w:eastAsia="宋体" w:hAnsi="Arial"/>
    </w:rPr>
  </w:style>
  <w:style w:type="character" w:customStyle="1" w:styleId="ab">
    <w:name w:val="注释标题 字符"/>
    <w:basedOn w:val="a4"/>
    <w:link w:val="aa"/>
    <w:uiPriority w:val="99"/>
    <w:semiHidden/>
    <w:qFormat/>
    <w:rsid w:val="005A3023"/>
    <w:rPr>
      <w:rFonts w:ascii="Arial" w:eastAsia="宋体" w:hAnsi="Arial"/>
    </w:rPr>
  </w:style>
  <w:style w:type="paragraph" w:styleId="40">
    <w:name w:val="List Bullet 4"/>
    <w:basedOn w:val="a3"/>
    <w:uiPriority w:val="99"/>
    <w:semiHidden/>
    <w:unhideWhenUsed/>
    <w:qFormat/>
    <w:rsid w:val="005A3023"/>
    <w:pPr>
      <w:numPr>
        <w:numId w:val="2"/>
      </w:numPr>
      <w:contextualSpacing/>
    </w:pPr>
    <w:rPr>
      <w:rFonts w:ascii="Arial" w:eastAsia="宋体" w:hAnsi="Arial"/>
    </w:rPr>
  </w:style>
  <w:style w:type="paragraph" w:styleId="81">
    <w:name w:val="index 8"/>
    <w:basedOn w:val="a3"/>
    <w:next w:val="a3"/>
    <w:uiPriority w:val="99"/>
    <w:semiHidden/>
    <w:unhideWhenUsed/>
    <w:qFormat/>
    <w:rsid w:val="005A3023"/>
    <w:pPr>
      <w:ind w:leftChars="1400" w:left="1400" w:firstLineChars="200"/>
    </w:pPr>
    <w:rPr>
      <w:rFonts w:ascii="Arial" w:eastAsia="宋体" w:hAnsi="Arial"/>
    </w:rPr>
  </w:style>
  <w:style w:type="paragraph" w:styleId="ac">
    <w:name w:val="E-mail Signature"/>
    <w:basedOn w:val="a3"/>
    <w:link w:val="ad"/>
    <w:uiPriority w:val="99"/>
    <w:semiHidden/>
    <w:unhideWhenUsed/>
    <w:qFormat/>
    <w:rsid w:val="005A3023"/>
    <w:pPr>
      <w:ind w:firstLineChars="200" w:firstLine="200"/>
    </w:pPr>
    <w:rPr>
      <w:rFonts w:ascii="Arial" w:eastAsia="宋体" w:hAnsi="Arial"/>
    </w:rPr>
  </w:style>
  <w:style w:type="character" w:customStyle="1" w:styleId="ad">
    <w:name w:val="电子邮件签名 字符"/>
    <w:basedOn w:val="a4"/>
    <w:link w:val="ac"/>
    <w:uiPriority w:val="99"/>
    <w:semiHidden/>
    <w:qFormat/>
    <w:rsid w:val="005A3023"/>
    <w:rPr>
      <w:rFonts w:ascii="Arial" w:eastAsia="宋体" w:hAnsi="Arial"/>
    </w:rPr>
  </w:style>
  <w:style w:type="paragraph" w:styleId="a">
    <w:name w:val="List Number"/>
    <w:basedOn w:val="a3"/>
    <w:uiPriority w:val="99"/>
    <w:semiHidden/>
    <w:unhideWhenUsed/>
    <w:qFormat/>
    <w:rsid w:val="005A3023"/>
    <w:pPr>
      <w:numPr>
        <w:numId w:val="3"/>
      </w:numPr>
      <w:contextualSpacing/>
    </w:pPr>
    <w:rPr>
      <w:rFonts w:ascii="Arial" w:eastAsia="宋体" w:hAnsi="Arial"/>
    </w:rPr>
  </w:style>
  <w:style w:type="paragraph" w:styleId="ae">
    <w:name w:val="Normal Indent"/>
    <w:basedOn w:val="a3"/>
    <w:uiPriority w:val="99"/>
    <w:semiHidden/>
    <w:unhideWhenUsed/>
    <w:qFormat/>
    <w:rsid w:val="005A3023"/>
    <w:pPr>
      <w:ind w:firstLineChars="200" w:firstLine="420"/>
    </w:pPr>
    <w:rPr>
      <w:rFonts w:ascii="Arial" w:eastAsia="宋体" w:hAnsi="Arial"/>
    </w:rPr>
  </w:style>
  <w:style w:type="paragraph" w:styleId="af">
    <w:name w:val="caption"/>
    <w:basedOn w:val="a3"/>
    <w:next w:val="a3"/>
    <w:uiPriority w:val="35"/>
    <w:unhideWhenUsed/>
    <w:qFormat/>
    <w:rsid w:val="005A3023"/>
    <w:pPr>
      <w:ind w:firstLineChars="200" w:firstLine="200"/>
    </w:pPr>
    <w:rPr>
      <w:rFonts w:asciiTheme="majorHAnsi" w:eastAsia="黑体" w:hAnsiTheme="majorHAnsi" w:cstheme="majorBidi"/>
      <w:sz w:val="20"/>
      <w:szCs w:val="20"/>
    </w:rPr>
  </w:style>
  <w:style w:type="paragraph" w:styleId="53">
    <w:name w:val="index 5"/>
    <w:basedOn w:val="a3"/>
    <w:next w:val="a3"/>
    <w:uiPriority w:val="99"/>
    <w:semiHidden/>
    <w:unhideWhenUsed/>
    <w:qFormat/>
    <w:rsid w:val="005A3023"/>
    <w:pPr>
      <w:ind w:leftChars="800" w:left="800" w:firstLineChars="200"/>
    </w:pPr>
    <w:rPr>
      <w:rFonts w:ascii="Arial" w:eastAsia="宋体" w:hAnsi="Arial"/>
    </w:rPr>
  </w:style>
  <w:style w:type="paragraph" w:styleId="a0">
    <w:name w:val="List Bullet"/>
    <w:basedOn w:val="a3"/>
    <w:uiPriority w:val="99"/>
    <w:semiHidden/>
    <w:unhideWhenUsed/>
    <w:qFormat/>
    <w:rsid w:val="005A3023"/>
    <w:pPr>
      <w:numPr>
        <w:numId w:val="4"/>
      </w:numPr>
      <w:contextualSpacing/>
    </w:pPr>
    <w:rPr>
      <w:rFonts w:ascii="Arial" w:eastAsia="宋体" w:hAnsi="Arial"/>
    </w:rPr>
  </w:style>
  <w:style w:type="paragraph" w:styleId="af0">
    <w:name w:val="envelope address"/>
    <w:basedOn w:val="a3"/>
    <w:uiPriority w:val="99"/>
    <w:semiHidden/>
    <w:unhideWhenUsed/>
    <w:qFormat/>
    <w:rsid w:val="005A3023"/>
    <w:pPr>
      <w:framePr w:w="7920" w:h="1980" w:hRule="exact" w:hSpace="180" w:wrap="around" w:hAnchor="page" w:xAlign="center" w:yAlign="bottom"/>
      <w:snapToGrid w:val="0"/>
      <w:ind w:leftChars="1400" w:left="100" w:firstLineChars="200" w:firstLine="200"/>
    </w:pPr>
    <w:rPr>
      <w:rFonts w:asciiTheme="majorHAnsi" w:eastAsiaTheme="majorEastAsia" w:hAnsiTheme="majorHAnsi" w:cstheme="majorBidi"/>
      <w:sz w:val="24"/>
      <w:szCs w:val="24"/>
    </w:rPr>
  </w:style>
  <w:style w:type="paragraph" w:styleId="af1">
    <w:name w:val="Document Map"/>
    <w:basedOn w:val="a3"/>
    <w:link w:val="af2"/>
    <w:uiPriority w:val="99"/>
    <w:semiHidden/>
    <w:unhideWhenUsed/>
    <w:qFormat/>
    <w:rsid w:val="005A3023"/>
    <w:pPr>
      <w:ind w:firstLineChars="200" w:firstLine="200"/>
    </w:pPr>
    <w:rPr>
      <w:rFonts w:ascii="Microsoft YaHei UI" w:eastAsia="Microsoft YaHei UI" w:hAnsi="Arial"/>
      <w:sz w:val="18"/>
      <w:szCs w:val="18"/>
    </w:rPr>
  </w:style>
  <w:style w:type="character" w:customStyle="1" w:styleId="af2">
    <w:name w:val="文档结构图 字符"/>
    <w:basedOn w:val="a4"/>
    <w:link w:val="af1"/>
    <w:uiPriority w:val="99"/>
    <w:semiHidden/>
    <w:qFormat/>
    <w:rsid w:val="005A3023"/>
    <w:rPr>
      <w:rFonts w:ascii="Microsoft YaHei UI" w:eastAsia="Microsoft YaHei UI" w:hAnsi="Arial"/>
      <w:sz w:val="18"/>
      <w:szCs w:val="18"/>
    </w:rPr>
  </w:style>
  <w:style w:type="paragraph" w:styleId="af3">
    <w:name w:val="toa heading"/>
    <w:basedOn w:val="a3"/>
    <w:next w:val="a3"/>
    <w:uiPriority w:val="99"/>
    <w:semiHidden/>
    <w:unhideWhenUsed/>
    <w:qFormat/>
    <w:rsid w:val="005A3023"/>
    <w:pPr>
      <w:spacing w:before="120"/>
      <w:ind w:firstLineChars="200" w:firstLine="200"/>
    </w:pPr>
    <w:rPr>
      <w:rFonts w:asciiTheme="majorHAnsi" w:eastAsiaTheme="majorEastAsia" w:hAnsiTheme="majorHAnsi" w:cstheme="majorBidi"/>
      <w:sz w:val="24"/>
      <w:szCs w:val="24"/>
    </w:rPr>
  </w:style>
  <w:style w:type="paragraph" w:styleId="af4">
    <w:name w:val="annotation text"/>
    <w:basedOn w:val="a3"/>
    <w:link w:val="af5"/>
    <w:uiPriority w:val="99"/>
    <w:semiHidden/>
    <w:unhideWhenUsed/>
    <w:qFormat/>
    <w:rsid w:val="005A3023"/>
    <w:pPr>
      <w:widowControl/>
      <w:ind w:firstLineChars="200" w:firstLine="200"/>
    </w:pPr>
    <w:rPr>
      <w:rFonts w:ascii="宋体" w:eastAsia="宋体" w:hAnsi="宋体" w:cs="宋体"/>
    </w:rPr>
  </w:style>
  <w:style w:type="character" w:customStyle="1" w:styleId="af5">
    <w:name w:val="批注文字 字符"/>
    <w:basedOn w:val="a4"/>
    <w:link w:val="af4"/>
    <w:uiPriority w:val="99"/>
    <w:semiHidden/>
    <w:qFormat/>
    <w:rsid w:val="005A3023"/>
    <w:rPr>
      <w:rFonts w:ascii="宋体" w:eastAsia="宋体" w:hAnsi="宋体" w:cs="宋体"/>
    </w:rPr>
  </w:style>
  <w:style w:type="paragraph" w:styleId="61">
    <w:name w:val="index 6"/>
    <w:basedOn w:val="a3"/>
    <w:next w:val="a3"/>
    <w:uiPriority w:val="99"/>
    <w:semiHidden/>
    <w:unhideWhenUsed/>
    <w:qFormat/>
    <w:rsid w:val="005A3023"/>
    <w:pPr>
      <w:ind w:leftChars="1000" w:left="1000" w:firstLineChars="200"/>
    </w:pPr>
    <w:rPr>
      <w:rFonts w:ascii="Arial" w:eastAsia="宋体" w:hAnsi="Arial"/>
    </w:rPr>
  </w:style>
  <w:style w:type="paragraph" w:styleId="af6">
    <w:name w:val="Salutation"/>
    <w:basedOn w:val="a3"/>
    <w:next w:val="a3"/>
    <w:link w:val="af7"/>
    <w:uiPriority w:val="99"/>
    <w:semiHidden/>
    <w:unhideWhenUsed/>
    <w:qFormat/>
    <w:rsid w:val="005A3023"/>
    <w:pPr>
      <w:ind w:firstLineChars="200" w:firstLine="200"/>
    </w:pPr>
    <w:rPr>
      <w:rFonts w:ascii="Arial" w:eastAsia="宋体" w:hAnsi="Arial"/>
    </w:rPr>
  </w:style>
  <w:style w:type="character" w:customStyle="1" w:styleId="af7">
    <w:name w:val="称呼 字符"/>
    <w:basedOn w:val="a4"/>
    <w:link w:val="af6"/>
    <w:uiPriority w:val="99"/>
    <w:semiHidden/>
    <w:qFormat/>
    <w:rsid w:val="005A3023"/>
    <w:rPr>
      <w:rFonts w:ascii="Arial" w:eastAsia="宋体" w:hAnsi="Arial"/>
    </w:rPr>
  </w:style>
  <w:style w:type="paragraph" w:styleId="35">
    <w:name w:val="Body Text 3"/>
    <w:basedOn w:val="a3"/>
    <w:link w:val="36"/>
    <w:uiPriority w:val="99"/>
    <w:semiHidden/>
    <w:unhideWhenUsed/>
    <w:qFormat/>
    <w:rsid w:val="005A3023"/>
    <w:pPr>
      <w:spacing w:after="120"/>
      <w:ind w:firstLineChars="200" w:firstLine="200"/>
    </w:pPr>
    <w:rPr>
      <w:rFonts w:ascii="Arial" w:eastAsia="宋体" w:hAnsi="Arial"/>
      <w:sz w:val="16"/>
      <w:szCs w:val="16"/>
    </w:rPr>
  </w:style>
  <w:style w:type="character" w:customStyle="1" w:styleId="36">
    <w:name w:val="正文文本 3 字符"/>
    <w:basedOn w:val="a4"/>
    <w:link w:val="35"/>
    <w:uiPriority w:val="99"/>
    <w:semiHidden/>
    <w:qFormat/>
    <w:rsid w:val="005A3023"/>
    <w:rPr>
      <w:rFonts w:ascii="Arial" w:eastAsia="宋体" w:hAnsi="Arial"/>
      <w:sz w:val="16"/>
      <w:szCs w:val="16"/>
    </w:rPr>
  </w:style>
  <w:style w:type="paragraph" w:styleId="af8">
    <w:name w:val="Closing"/>
    <w:basedOn w:val="a3"/>
    <w:link w:val="af9"/>
    <w:uiPriority w:val="99"/>
    <w:semiHidden/>
    <w:unhideWhenUsed/>
    <w:qFormat/>
    <w:rsid w:val="005A3023"/>
    <w:pPr>
      <w:ind w:leftChars="2100" w:left="100" w:firstLineChars="200" w:firstLine="200"/>
    </w:pPr>
    <w:rPr>
      <w:rFonts w:ascii="Arial" w:eastAsia="宋体" w:hAnsi="Arial"/>
    </w:rPr>
  </w:style>
  <w:style w:type="character" w:customStyle="1" w:styleId="af9">
    <w:name w:val="结束语 字符"/>
    <w:basedOn w:val="a4"/>
    <w:link w:val="af8"/>
    <w:uiPriority w:val="99"/>
    <w:semiHidden/>
    <w:qFormat/>
    <w:rsid w:val="005A3023"/>
    <w:rPr>
      <w:rFonts w:ascii="Arial" w:eastAsia="宋体" w:hAnsi="Arial"/>
    </w:rPr>
  </w:style>
  <w:style w:type="paragraph" w:styleId="30">
    <w:name w:val="List Bullet 3"/>
    <w:basedOn w:val="a3"/>
    <w:uiPriority w:val="99"/>
    <w:semiHidden/>
    <w:unhideWhenUsed/>
    <w:qFormat/>
    <w:rsid w:val="005A3023"/>
    <w:pPr>
      <w:numPr>
        <w:numId w:val="5"/>
      </w:numPr>
      <w:adjustRightInd w:val="0"/>
      <w:contextualSpacing/>
    </w:pPr>
    <w:rPr>
      <w:rFonts w:ascii="Arial" w:eastAsia="宋体" w:hAnsi="Arial"/>
    </w:rPr>
  </w:style>
  <w:style w:type="paragraph" w:styleId="afa">
    <w:name w:val="Body Text"/>
    <w:basedOn w:val="a3"/>
    <w:link w:val="afb"/>
    <w:uiPriority w:val="99"/>
    <w:qFormat/>
    <w:rsid w:val="005A3023"/>
    <w:pPr>
      <w:widowControl/>
      <w:autoSpaceDE w:val="0"/>
      <w:autoSpaceDN w:val="0"/>
      <w:ind w:firstLineChars="200" w:firstLine="200"/>
    </w:pPr>
    <w:rPr>
      <w:rFonts w:ascii="宋体" w:eastAsia="宋体" w:hAnsi="宋体" w:cs="宋体"/>
      <w:kern w:val="0"/>
      <w:szCs w:val="21"/>
      <w:lang w:eastAsia="en-US"/>
    </w:rPr>
  </w:style>
  <w:style w:type="character" w:customStyle="1" w:styleId="afb">
    <w:name w:val="正文文本 字符"/>
    <w:basedOn w:val="a4"/>
    <w:link w:val="afa"/>
    <w:uiPriority w:val="99"/>
    <w:qFormat/>
    <w:rsid w:val="005A3023"/>
    <w:rPr>
      <w:rFonts w:ascii="宋体" w:eastAsia="宋体" w:hAnsi="宋体" w:cs="宋体"/>
      <w:kern w:val="0"/>
      <w:szCs w:val="21"/>
      <w:lang w:eastAsia="en-US"/>
    </w:rPr>
  </w:style>
  <w:style w:type="paragraph" w:styleId="afc">
    <w:name w:val="Body Text Indent"/>
    <w:basedOn w:val="a3"/>
    <w:link w:val="afd"/>
    <w:uiPriority w:val="99"/>
    <w:semiHidden/>
    <w:unhideWhenUsed/>
    <w:qFormat/>
    <w:rsid w:val="005A3023"/>
    <w:pPr>
      <w:spacing w:after="120"/>
      <w:ind w:leftChars="200" w:left="420" w:firstLineChars="200" w:firstLine="200"/>
    </w:pPr>
    <w:rPr>
      <w:rFonts w:ascii="Arial" w:eastAsia="宋体" w:hAnsi="Arial"/>
    </w:rPr>
  </w:style>
  <w:style w:type="character" w:customStyle="1" w:styleId="afd">
    <w:name w:val="正文文本缩进 字符"/>
    <w:basedOn w:val="a4"/>
    <w:link w:val="afc"/>
    <w:uiPriority w:val="99"/>
    <w:semiHidden/>
    <w:qFormat/>
    <w:rsid w:val="005A3023"/>
    <w:rPr>
      <w:rFonts w:ascii="Arial" w:eastAsia="宋体" w:hAnsi="Arial"/>
    </w:rPr>
  </w:style>
  <w:style w:type="paragraph" w:styleId="3">
    <w:name w:val="List Number 3"/>
    <w:basedOn w:val="a3"/>
    <w:uiPriority w:val="99"/>
    <w:semiHidden/>
    <w:unhideWhenUsed/>
    <w:qFormat/>
    <w:rsid w:val="005A3023"/>
    <w:pPr>
      <w:numPr>
        <w:numId w:val="6"/>
      </w:numPr>
      <w:contextualSpacing/>
    </w:pPr>
    <w:rPr>
      <w:rFonts w:ascii="Arial" w:eastAsia="宋体" w:hAnsi="Arial"/>
    </w:rPr>
  </w:style>
  <w:style w:type="paragraph" w:styleId="23">
    <w:name w:val="List 2"/>
    <w:basedOn w:val="a3"/>
    <w:uiPriority w:val="99"/>
    <w:semiHidden/>
    <w:unhideWhenUsed/>
    <w:qFormat/>
    <w:rsid w:val="005A3023"/>
    <w:pPr>
      <w:ind w:leftChars="200" w:left="100" w:hangingChars="200" w:hanging="200"/>
      <w:contextualSpacing/>
    </w:pPr>
    <w:rPr>
      <w:rFonts w:ascii="Arial" w:eastAsia="宋体" w:hAnsi="Arial"/>
    </w:rPr>
  </w:style>
  <w:style w:type="paragraph" w:styleId="afe">
    <w:name w:val="List Continue"/>
    <w:basedOn w:val="a3"/>
    <w:uiPriority w:val="99"/>
    <w:semiHidden/>
    <w:unhideWhenUsed/>
    <w:qFormat/>
    <w:rsid w:val="005A3023"/>
    <w:pPr>
      <w:spacing w:after="120"/>
      <w:ind w:leftChars="200" w:left="420" w:firstLineChars="200" w:firstLine="200"/>
      <w:contextualSpacing/>
    </w:pPr>
    <w:rPr>
      <w:rFonts w:ascii="Arial" w:eastAsia="宋体" w:hAnsi="Arial"/>
    </w:rPr>
  </w:style>
  <w:style w:type="paragraph" w:styleId="aff">
    <w:name w:val="Block Text"/>
    <w:basedOn w:val="a3"/>
    <w:uiPriority w:val="99"/>
    <w:semiHidden/>
    <w:unhideWhenUsed/>
    <w:qFormat/>
    <w:rsid w:val="005A3023"/>
    <w:pPr>
      <w:spacing w:after="120"/>
      <w:ind w:leftChars="700" w:left="1440" w:rightChars="700" w:right="1440" w:firstLineChars="200" w:firstLine="200"/>
    </w:pPr>
    <w:rPr>
      <w:rFonts w:ascii="Arial" w:eastAsia="宋体" w:hAnsi="Arial"/>
    </w:rPr>
  </w:style>
  <w:style w:type="paragraph" w:styleId="20">
    <w:name w:val="List Bullet 2"/>
    <w:basedOn w:val="a3"/>
    <w:uiPriority w:val="99"/>
    <w:semiHidden/>
    <w:unhideWhenUsed/>
    <w:qFormat/>
    <w:rsid w:val="005A3023"/>
    <w:pPr>
      <w:numPr>
        <w:numId w:val="7"/>
      </w:numPr>
      <w:contextualSpacing/>
    </w:pPr>
    <w:rPr>
      <w:rFonts w:ascii="Arial" w:eastAsia="宋体" w:hAnsi="Arial"/>
    </w:rPr>
  </w:style>
  <w:style w:type="paragraph" w:styleId="HTML">
    <w:name w:val="HTML Address"/>
    <w:basedOn w:val="a3"/>
    <w:link w:val="HTML0"/>
    <w:uiPriority w:val="99"/>
    <w:semiHidden/>
    <w:unhideWhenUsed/>
    <w:qFormat/>
    <w:rsid w:val="005A3023"/>
    <w:pPr>
      <w:ind w:firstLineChars="200" w:firstLine="200"/>
    </w:pPr>
    <w:rPr>
      <w:rFonts w:ascii="Arial" w:eastAsia="宋体" w:hAnsi="Arial"/>
      <w:i/>
      <w:iCs/>
    </w:rPr>
  </w:style>
  <w:style w:type="character" w:customStyle="1" w:styleId="HTML0">
    <w:name w:val="HTML 地址 字符"/>
    <w:basedOn w:val="a4"/>
    <w:link w:val="HTML"/>
    <w:uiPriority w:val="99"/>
    <w:semiHidden/>
    <w:qFormat/>
    <w:rsid w:val="005A3023"/>
    <w:rPr>
      <w:rFonts w:ascii="Arial" w:eastAsia="宋体" w:hAnsi="Arial"/>
      <w:i/>
      <w:iCs/>
    </w:rPr>
  </w:style>
  <w:style w:type="paragraph" w:styleId="44">
    <w:name w:val="index 4"/>
    <w:basedOn w:val="a3"/>
    <w:next w:val="a3"/>
    <w:uiPriority w:val="99"/>
    <w:semiHidden/>
    <w:unhideWhenUsed/>
    <w:qFormat/>
    <w:rsid w:val="005A3023"/>
    <w:pPr>
      <w:ind w:leftChars="600" w:left="600" w:firstLineChars="200"/>
    </w:pPr>
    <w:rPr>
      <w:rFonts w:ascii="Arial" w:eastAsia="宋体" w:hAnsi="Arial"/>
    </w:rPr>
  </w:style>
  <w:style w:type="paragraph" w:styleId="54">
    <w:name w:val="toc 5"/>
    <w:basedOn w:val="a3"/>
    <w:next w:val="a3"/>
    <w:uiPriority w:val="39"/>
    <w:unhideWhenUsed/>
    <w:qFormat/>
    <w:rsid w:val="005A3023"/>
    <w:pPr>
      <w:ind w:leftChars="800" w:left="1680" w:firstLineChars="200" w:firstLine="200"/>
    </w:pPr>
    <w:rPr>
      <w:rFonts w:ascii="Arial" w:eastAsia="宋体" w:hAnsi="Arial"/>
    </w:rPr>
  </w:style>
  <w:style w:type="paragraph" w:styleId="37">
    <w:name w:val="toc 3"/>
    <w:basedOn w:val="a3"/>
    <w:next w:val="a3"/>
    <w:uiPriority w:val="39"/>
    <w:unhideWhenUsed/>
    <w:qFormat/>
    <w:rsid w:val="005A3023"/>
    <w:pPr>
      <w:widowControl/>
      <w:spacing w:line="400" w:lineRule="exact"/>
      <w:ind w:leftChars="400" w:left="400" w:firstLineChars="200" w:firstLine="200"/>
    </w:pPr>
    <w:rPr>
      <w:rFonts w:ascii="宋体" w:eastAsia="宋体" w:hAnsi="宋体" w:cs="Times New Roman"/>
      <w:kern w:val="0"/>
      <w:sz w:val="24"/>
    </w:rPr>
  </w:style>
  <w:style w:type="paragraph" w:styleId="aff0">
    <w:name w:val="Plain Text"/>
    <w:basedOn w:val="a3"/>
    <w:link w:val="aff1"/>
    <w:uiPriority w:val="99"/>
    <w:semiHidden/>
    <w:unhideWhenUsed/>
    <w:qFormat/>
    <w:rsid w:val="005A3023"/>
    <w:pPr>
      <w:ind w:firstLineChars="200" w:firstLine="200"/>
    </w:pPr>
    <w:rPr>
      <w:rFonts w:asciiTheme="minorEastAsia" w:hAnsi="Courier New" w:cs="Courier New"/>
    </w:rPr>
  </w:style>
  <w:style w:type="character" w:customStyle="1" w:styleId="aff1">
    <w:name w:val="纯文本 字符"/>
    <w:basedOn w:val="a4"/>
    <w:link w:val="aff0"/>
    <w:uiPriority w:val="99"/>
    <w:semiHidden/>
    <w:qFormat/>
    <w:rsid w:val="005A3023"/>
    <w:rPr>
      <w:rFonts w:asciiTheme="minorEastAsia" w:hAnsi="Courier New" w:cs="Courier New"/>
    </w:rPr>
  </w:style>
  <w:style w:type="paragraph" w:styleId="50">
    <w:name w:val="List Bullet 5"/>
    <w:basedOn w:val="a3"/>
    <w:uiPriority w:val="99"/>
    <w:semiHidden/>
    <w:unhideWhenUsed/>
    <w:qFormat/>
    <w:rsid w:val="005A3023"/>
    <w:pPr>
      <w:numPr>
        <w:numId w:val="8"/>
      </w:numPr>
      <w:contextualSpacing/>
    </w:pPr>
    <w:rPr>
      <w:rFonts w:ascii="Arial" w:eastAsia="宋体" w:hAnsi="Arial"/>
    </w:rPr>
  </w:style>
  <w:style w:type="paragraph" w:styleId="4">
    <w:name w:val="List Number 4"/>
    <w:basedOn w:val="a3"/>
    <w:uiPriority w:val="99"/>
    <w:semiHidden/>
    <w:unhideWhenUsed/>
    <w:qFormat/>
    <w:rsid w:val="005A3023"/>
    <w:pPr>
      <w:numPr>
        <w:numId w:val="9"/>
      </w:numPr>
      <w:contextualSpacing/>
    </w:pPr>
    <w:rPr>
      <w:rFonts w:ascii="Arial" w:eastAsia="宋体" w:hAnsi="Arial"/>
    </w:rPr>
  </w:style>
  <w:style w:type="paragraph" w:styleId="82">
    <w:name w:val="toc 8"/>
    <w:basedOn w:val="a3"/>
    <w:next w:val="a3"/>
    <w:uiPriority w:val="39"/>
    <w:unhideWhenUsed/>
    <w:qFormat/>
    <w:rsid w:val="005A3023"/>
    <w:pPr>
      <w:ind w:leftChars="1400" w:left="2940" w:firstLineChars="200" w:firstLine="200"/>
    </w:pPr>
    <w:rPr>
      <w:rFonts w:ascii="Arial" w:eastAsia="宋体" w:hAnsi="Arial"/>
    </w:rPr>
  </w:style>
  <w:style w:type="paragraph" w:styleId="38">
    <w:name w:val="index 3"/>
    <w:basedOn w:val="a3"/>
    <w:next w:val="a3"/>
    <w:uiPriority w:val="99"/>
    <w:semiHidden/>
    <w:unhideWhenUsed/>
    <w:qFormat/>
    <w:rsid w:val="005A3023"/>
    <w:pPr>
      <w:ind w:leftChars="400" w:left="400" w:firstLineChars="200"/>
    </w:pPr>
    <w:rPr>
      <w:rFonts w:ascii="Arial" w:eastAsia="宋体" w:hAnsi="Arial"/>
    </w:rPr>
  </w:style>
  <w:style w:type="paragraph" w:styleId="aff2">
    <w:name w:val="Date"/>
    <w:basedOn w:val="a3"/>
    <w:next w:val="a3"/>
    <w:link w:val="aff3"/>
    <w:uiPriority w:val="99"/>
    <w:semiHidden/>
    <w:unhideWhenUsed/>
    <w:qFormat/>
    <w:rsid w:val="005A3023"/>
    <w:pPr>
      <w:widowControl/>
      <w:ind w:leftChars="2500" w:left="100" w:firstLineChars="200" w:firstLine="200"/>
    </w:pPr>
    <w:rPr>
      <w:rFonts w:ascii="宋体" w:eastAsia="宋体" w:hAnsi="宋体" w:cs="宋体"/>
    </w:rPr>
  </w:style>
  <w:style w:type="character" w:customStyle="1" w:styleId="aff3">
    <w:name w:val="日期 字符"/>
    <w:basedOn w:val="a4"/>
    <w:link w:val="aff2"/>
    <w:uiPriority w:val="99"/>
    <w:semiHidden/>
    <w:qFormat/>
    <w:rsid w:val="005A3023"/>
    <w:rPr>
      <w:rFonts w:ascii="宋体" w:eastAsia="宋体" w:hAnsi="宋体" w:cs="宋体"/>
    </w:rPr>
  </w:style>
  <w:style w:type="paragraph" w:styleId="24">
    <w:name w:val="Body Text Indent 2"/>
    <w:basedOn w:val="a3"/>
    <w:link w:val="25"/>
    <w:uiPriority w:val="99"/>
    <w:semiHidden/>
    <w:unhideWhenUsed/>
    <w:qFormat/>
    <w:rsid w:val="005A3023"/>
    <w:pPr>
      <w:spacing w:after="120" w:line="480" w:lineRule="auto"/>
      <w:ind w:leftChars="200" w:left="420" w:firstLineChars="200" w:firstLine="200"/>
    </w:pPr>
    <w:rPr>
      <w:rFonts w:ascii="Arial" w:eastAsia="宋体" w:hAnsi="Arial"/>
    </w:rPr>
  </w:style>
  <w:style w:type="character" w:customStyle="1" w:styleId="25">
    <w:name w:val="正文文本缩进 2 字符"/>
    <w:basedOn w:val="a4"/>
    <w:link w:val="24"/>
    <w:uiPriority w:val="99"/>
    <w:semiHidden/>
    <w:qFormat/>
    <w:rsid w:val="005A3023"/>
    <w:rPr>
      <w:rFonts w:ascii="Arial" w:eastAsia="宋体" w:hAnsi="Arial"/>
    </w:rPr>
  </w:style>
  <w:style w:type="paragraph" w:styleId="aff4">
    <w:name w:val="endnote text"/>
    <w:basedOn w:val="a3"/>
    <w:link w:val="aff5"/>
    <w:uiPriority w:val="99"/>
    <w:semiHidden/>
    <w:unhideWhenUsed/>
    <w:qFormat/>
    <w:rsid w:val="005A3023"/>
    <w:pPr>
      <w:snapToGrid w:val="0"/>
      <w:ind w:firstLineChars="200" w:firstLine="200"/>
      <w:jc w:val="left"/>
    </w:pPr>
    <w:rPr>
      <w:rFonts w:ascii="Arial" w:eastAsia="宋体" w:hAnsi="Arial"/>
    </w:rPr>
  </w:style>
  <w:style w:type="character" w:customStyle="1" w:styleId="aff5">
    <w:name w:val="尾注文本 字符"/>
    <w:basedOn w:val="a4"/>
    <w:link w:val="aff4"/>
    <w:uiPriority w:val="99"/>
    <w:semiHidden/>
    <w:qFormat/>
    <w:rsid w:val="005A3023"/>
    <w:rPr>
      <w:rFonts w:ascii="Arial" w:eastAsia="宋体" w:hAnsi="Arial"/>
    </w:rPr>
  </w:style>
  <w:style w:type="paragraph" w:styleId="55">
    <w:name w:val="List Continue 5"/>
    <w:basedOn w:val="a3"/>
    <w:uiPriority w:val="99"/>
    <w:semiHidden/>
    <w:unhideWhenUsed/>
    <w:qFormat/>
    <w:rsid w:val="005A3023"/>
    <w:pPr>
      <w:spacing w:after="120"/>
      <w:ind w:leftChars="1000" w:left="2100" w:firstLineChars="200" w:firstLine="200"/>
      <w:contextualSpacing/>
    </w:pPr>
    <w:rPr>
      <w:rFonts w:ascii="Arial" w:eastAsia="宋体" w:hAnsi="Arial"/>
    </w:rPr>
  </w:style>
  <w:style w:type="paragraph" w:styleId="aff6">
    <w:name w:val="Balloon Text"/>
    <w:basedOn w:val="a3"/>
    <w:link w:val="aff7"/>
    <w:uiPriority w:val="99"/>
    <w:semiHidden/>
    <w:unhideWhenUsed/>
    <w:qFormat/>
    <w:rsid w:val="005A3023"/>
    <w:pPr>
      <w:widowControl/>
      <w:ind w:firstLineChars="200" w:firstLine="200"/>
    </w:pPr>
    <w:rPr>
      <w:rFonts w:ascii="宋体" w:eastAsia="宋体" w:hAnsi="宋体" w:cs="宋体"/>
      <w:sz w:val="18"/>
      <w:szCs w:val="18"/>
    </w:rPr>
  </w:style>
  <w:style w:type="character" w:customStyle="1" w:styleId="aff7">
    <w:name w:val="批注框文本 字符"/>
    <w:basedOn w:val="a4"/>
    <w:link w:val="aff6"/>
    <w:uiPriority w:val="99"/>
    <w:semiHidden/>
    <w:qFormat/>
    <w:rsid w:val="005A3023"/>
    <w:rPr>
      <w:rFonts w:ascii="宋体" w:eastAsia="宋体" w:hAnsi="宋体" w:cs="宋体"/>
      <w:sz w:val="18"/>
      <w:szCs w:val="18"/>
    </w:rPr>
  </w:style>
  <w:style w:type="paragraph" w:styleId="aff8">
    <w:name w:val="footer"/>
    <w:basedOn w:val="a3"/>
    <w:link w:val="aff9"/>
    <w:uiPriority w:val="99"/>
    <w:unhideWhenUsed/>
    <w:qFormat/>
    <w:rsid w:val="005A3023"/>
    <w:pPr>
      <w:widowControl/>
      <w:tabs>
        <w:tab w:val="center" w:pos="4153"/>
        <w:tab w:val="right" w:pos="8306"/>
      </w:tabs>
      <w:snapToGrid w:val="0"/>
      <w:ind w:firstLineChars="200" w:firstLine="200"/>
    </w:pPr>
    <w:rPr>
      <w:rFonts w:ascii="宋体" w:eastAsia="宋体" w:hAnsi="宋体" w:cs="宋体"/>
      <w:sz w:val="18"/>
      <w:szCs w:val="18"/>
    </w:rPr>
  </w:style>
  <w:style w:type="character" w:customStyle="1" w:styleId="aff9">
    <w:name w:val="页脚 字符"/>
    <w:basedOn w:val="a4"/>
    <w:link w:val="aff8"/>
    <w:uiPriority w:val="99"/>
    <w:qFormat/>
    <w:rsid w:val="005A3023"/>
    <w:rPr>
      <w:rFonts w:ascii="宋体" w:eastAsia="宋体" w:hAnsi="宋体" w:cs="宋体"/>
      <w:sz w:val="18"/>
      <w:szCs w:val="18"/>
    </w:rPr>
  </w:style>
  <w:style w:type="paragraph" w:styleId="affa">
    <w:name w:val="envelope return"/>
    <w:basedOn w:val="a3"/>
    <w:uiPriority w:val="99"/>
    <w:semiHidden/>
    <w:unhideWhenUsed/>
    <w:qFormat/>
    <w:rsid w:val="005A3023"/>
    <w:pPr>
      <w:snapToGrid w:val="0"/>
      <w:ind w:firstLineChars="200" w:firstLine="200"/>
    </w:pPr>
    <w:rPr>
      <w:rFonts w:asciiTheme="majorHAnsi" w:eastAsiaTheme="majorEastAsia" w:hAnsiTheme="majorHAnsi" w:cstheme="majorBidi"/>
    </w:rPr>
  </w:style>
  <w:style w:type="paragraph" w:styleId="affb">
    <w:name w:val="header"/>
    <w:basedOn w:val="a3"/>
    <w:link w:val="affc"/>
    <w:uiPriority w:val="99"/>
    <w:unhideWhenUsed/>
    <w:qFormat/>
    <w:rsid w:val="005A3023"/>
    <w:pPr>
      <w:widowControl/>
      <w:tabs>
        <w:tab w:val="center" w:pos="4153"/>
        <w:tab w:val="right" w:pos="8306"/>
      </w:tabs>
      <w:snapToGrid w:val="0"/>
      <w:ind w:firstLineChars="200" w:firstLine="200"/>
      <w:jc w:val="center"/>
    </w:pPr>
    <w:rPr>
      <w:rFonts w:ascii="宋体" w:eastAsia="宋体" w:hAnsi="宋体" w:cs="宋体"/>
      <w:sz w:val="18"/>
      <w:szCs w:val="18"/>
    </w:rPr>
  </w:style>
  <w:style w:type="character" w:customStyle="1" w:styleId="affc">
    <w:name w:val="页眉 字符"/>
    <w:basedOn w:val="a4"/>
    <w:link w:val="affb"/>
    <w:uiPriority w:val="99"/>
    <w:qFormat/>
    <w:rsid w:val="005A3023"/>
    <w:rPr>
      <w:rFonts w:ascii="宋体" w:eastAsia="宋体" w:hAnsi="宋体" w:cs="宋体"/>
      <w:sz w:val="18"/>
      <w:szCs w:val="18"/>
    </w:rPr>
  </w:style>
  <w:style w:type="paragraph" w:styleId="affd">
    <w:name w:val="Signature"/>
    <w:basedOn w:val="a3"/>
    <w:link w:val="affe"/>
    <w:uiPriority w:val="99"/>
    <w:semiHidden/>
    <w:unhideWhenUsed/>
    <w:qFormat/>
    <w:rsid w:val="005A3023"/>
    <w:pPr>
      <w:ind w:leftChars="2100" w:left="100" w:firstLineChars="200" w:firstLine="200"/>
    </w:pPr>
    <w:rPr>
      <w:rFonts w:ascii="Arial" w:eastAsia="宋体" w:hAnsi="Arial"/>
    </w:rPr>
  </w:style>
  <w:style w:type="character" w:customStyle="1" w:styleId="affe">
    <w:name w:val="签名 字符"/>
    <w:basedOn w:val="a4"/>
    <w:link w:val="affd"/>
    <w:uiPriority w:val="99"/>
    <w:semiHidden/>
    <w:qFormat/>
    <w:rsid w:val="005A3023"/>
    <w:rPr>
      <w:rFonts w:ascii="Arial" w:eastAsia="宋体" w:hAnsi="Arial"/>
    </w:rPr>
  </w:style>
  <w:style w:type="paragraph" w:styleId="12">
    <w:name w:val="toc 1"/>
    <w:basedOn w:val="a3"/>
    <w:next w:val="a3"/>
    <w:uiPriority w:val="39"/>
    <w:unhideWhenUsed/>
    <w:qFormat/>
    <w:rsid w:val="005A3023"/>
    <w:pPr>
      <w:widowControl/>
      <w:spacing w:line="400" w:lineRule="exact"/>
      <w:ind w:firstLineChars="200" w:firstLine="200"/>
    </w:pPr>
    <w:rPr>
      <w:rFonts w:ascii="宋体" w:eastAsia="黑体" w:hAnsi="宋体" w:cs="Times New Roman"/>
      <w:b/>
      <w:kern w:val="0"/>
      <w:sz w:val="24"/>
    </w:rPr>
  </w:style>
  <w:style w:type="paragraph" w:styleId="45">
    <w:name w:val="List Continue 4"/>
    <w:basedOn w:val="a3"/>
    <w:uiPriority w:val="99"/>
    <w:semiHidden/>
    <w:unhideWhenUsed/>
    <w:qFormat/>
    <w:rsid w:val="005A3023"/>
    <w:pPr>
      <w:spacing w:after="120"/>
      <w:ind w:leftChars="800" w:left="1680" w:firstLineChars="200" w:firstLine="200"/>
      <w:contextualSpacing/>
    </w:pPr>
    <w:rPr>
      <w:rFonts w:ascii="Arial" w:eastAsia="宋体" w:hAnsi="Arial"/>
    </w:rPr>
  </w:style>
  <w:style w:type="paragraph" w:styleId="46">
    <w:name w:val="toc 4"/>
    <w:basedOn w:val="a3"/>
    <w:next w:val="a3"/>
    <w:uiPriority w:val="39"/>
    <w:unhideWhenUsed/>
    <w:qFormat/>
    <w:rsid w:val="005A3023"/>
    <w:pPr>
      <w:widowControl/>
      <w:ind w:leftChars="400" w:left="400" w:firstLineChars="200" w:firstLine="200"/>
    </w:pPr>
    <w:rPr>
      <w:rFonts w:ascii="宋体" w:eastAsia="宋体" w:hAnsi="宋体" w:cs="宋体"/>
      <w:sz w:val="24"/>
    </w:rPr>
  </w:style>
  <w:style w:type="paragraph" w:styleId="13">
    <w:name w:val="index 1"/>
    <w:basedOn w:val="a3"/>
    <w:next w:val="a3"/>
    <w:autoRedefine/>
    <w:uiPriority w:val="99"/>
    <w:semiHidden/>
    <w:unhideWhenUsed/>
    <w:qFormat/>
    <w:rsid w:val="005A3023"/>
  </w:style>
  <w:style w:type="paragraph" w:styleId="afff">
    <w:name w:val="index heading"/>
    <w:basedOn w:val="a3"/>
    <w:next w:val="13"/>
    <w:uiPriority w:val="99"/>
    <w:semiHidden/>
    <w:unhideWhenUsed/>
    <w:qFormat/>
    <w:rsid w:val="005A3023"/>
    <w:pPr>
      <w:ind w:firstLineChars="200" w:firstLine="200"/>
    </w:pPr>
    <w:rPr>
      <w:rFonts w:asciiTheme="majorHAnsi" w:eastAsiaTheme="majorEastAsia" w:hAnsiTheme="majorHAnsi" w:cstheme="majorBidi"/>
      <w:b/>
      <w:bCs/>
    </w:rPr>
  </w:style>
  <w:style w:type="paragraph" w:styleId="afff0">
    <w:name w:val="Subtitle"/>
    <w:basedOn w:val="a3"/>
    <w:next w:val="a3"/>
    <w:link w:val="afff1"/>
    <w:uiPriority w:val="11"/>
    <w:qFormat/>
    <w:rsid w:val="005A3023"/>
    <w:pPr>
      <w:spacing w:before="240" w:after="60" w:line="312" w:lineRule="auto"/>
      <w:ind w:firstLineChars="200" w:firstLine="200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ff1">
    <w:name w:val="副标题 字符"/>
    <w:basedOn w:val="a4"/>
    <w:link w:val="afff0"/>
    <w:uiPriority w:val="11"/>
    <w:qFormat/>
    <w:rsid w:val="005A3023"/>
    <w:rPr>
      <w:b/>
      <w:bCs/>
      <w:kern w:val="28"/>
      <w:sz w:val="32"/>
      <w:szCs w:val="32"/>
    </w:rPr>
  </w:style>
  <w:style w:type="paragraph" w:styleId="5">
    <w:name w:val="List Number 5"/>
    <w:basedOn w:val="a3"/>
    <w:uiPriority w:val="99"/>
    <w:semiHidden/>
    <w:unhideWhenUsed/>
    <w:qFormat/>
    <w:rsid w:val="005A3023"/>
    <w:pPr>
      <w:numPr>
        <w:numId w:val="10"/>
      </w:numPr>
      <w:contextualSpacing/>
    </w:pPr>
    <w:rPr>
      <w:rFonts w:ascii="Arial" w:eastAsia="宋体" w:hAnsi="Arial"/>
    </w:rPr>
  </w:style>
  <w:style w:type="paragraph" w:styleId="afff2">
    <w:name w:val="List"/>
    <w:basedOn w:val="a3"/>
    <w:uiPriority w:val="99"/>
    <w:unhideWhenUsed/>
    <w:qFormat/>
    <w:rsid w:val="005A3023"/>
    <w:pPr>
      <w:ind w:left="200" w:hangingChars="200" w:hanging="200"/>
      <w:contextualSpacing/>
    </w:pPr>
    <w:rPr>
      <w:rFonts w:ascii="Arial" w:eastAsia="宋体" w:hAnsi="Arial"/>
    </w:rPr>
  </w:style>
  <w:style w:type="paragraph" w:styleId="afff3">
    <w:name w:val="footnote text"/>
    <w:basedOn w:val="a3"/>
    <w:link w:val="afff4"/>
    <w:uiPriority w:val="99"/>
    <w:semiHidden/>
    <w:unhideWhenUsed/>
    <w:qFormat/>
    <w:rsid w:val="005A3023"/>
    <w:pPr>
      <w:snapToGrid w:val="0"/>
      <w:ind w:firstLineChars="200" w:firstLine="200"/>
      <w:jc w:val="left"/>
    </w:pPr>
    <w:rPr>
      <w:rFonts w:ascii="Arial" w:eastAsia="宋体" w:hAnsi="Arial"/>
      <w:sz w:val="18"/>
      <w:szCs w:val="18"/>
    </w:rPr>
  </w:style>
  <w:style w:type="character" w:customStyle="1" w:styleId="afff4">
    <w:name w:val="脚注文本 字符"/>
    <w:basedOn w:val="a4"/>
    <w:link w:val="afff3"/>
    <w:uiPriority w:val="99"/>
    <w:semiHidden/>
    <w:qFormat/>
    <w:rsid w:val="005A3023"/>
    <w:rPr>
      <w:rFonts w:ascii="Arial" w:eastAsia="宋体" w:hAnsi="Arial"/>
      <w:sz w:val="18"/>
      <w:szCs w:val="18"/>
    </w:rPr>
  </w:style>
  <w:style w:type="paragraph" w:styleId="62">
    <w:name w:val="toc 6"/>
    <w:basedOn w:val="a3"/>
    <w:next w:val="a3"/>
    <w:uiPriority w:val="39"/>
    <w:unhideWhenUsed/>
    <w:qFormat/>
    <w:rsid w:val="005A3023"/>
    <w:pPr>
      <w:ind w:leftChars="1000" w:left="2100" w:firstLineChars="200" w:firstLine="200"/>
    </w:pPr>
    <w:rPr>
      <w:rFonts w:ascii="Arial" w:eastAsia="宋体" w:hAnsi="Arial"/>
    </w:rPr>
  </w:style>
  <w:style w:type="paragraph" w:styleId="56">
    <w:name w:val="List 5"/>
    <w:basedOn w:val="a3"/>
    <w:uiPriority w:val="99"/>
    <w:semiHidden/>
    <w:unhideWhenUsed/>
    <w:qFormat/>
    <w:rsid w:val="005A3023"/>
    <w:pPr>
      <w:ind w:leftChars="800" w:left="100" w:hangingChars="200" w:hanging="200"/>
      <w:contextualSpacing/>
    </w:pPr>
    <w:rPr>
      <w:rFonts w:ascii="Arial" w:eastAsia="宋体" w:hAnsi="Arial"/>
    </w:rPr>
  </w:style>
  <w:style w:type="paragraph" w:styleId="39">
    <w:name w:val="Body Text Indent 3"/>
    <w:basedOn w:val="a3"/>
    <w:link w:val="3a"/>
    <w:uiPriority w:val="99"/>
    <w:semiHidden/>
    <w:unhideWhenUsed/>
    <w:qFormat/>
    <w:rsid w:val="005A3023"/>
    <w:pPr>
      <w:spacing w:after="120"/>
      <w:ind w:leftChars="200" w:left="420" w:firstLineChars="200" w:firstLine="200"/>
    </w:pPr>
    <w:rPr>
      <w:rFonts w:ascii="Arial" w:eastAsia="宋体" w:hAnsi="Arial"/>
      <w:sz w:val="16"/>
      <w:szCs w:val="16"/>
    </w:rPr>
  </w:style>
  <w:style w:type="character" w:customStyle="1" w:styleId="3a">
    <w:name w:val="正文文本缩进 3 字符"/>
    <w:basedOn w:val="a4"/>
    <w:link w:val="39"/>
    <w:uiPriority w:val="99"/>
    <w:semiHidden/>
    <w:qFormat/>
    <w:rsid w:val="005A3023"/>
    <w:rPr>
      <w:rFonts w:ascii="Arial" w:eastAsia="宋体" w:hAnsi="Arial"/>
      <w:sz w:val="16"/>
      <w:szCs w:val="16"/>
    </w:rPr>
  </w:style>
  <w:style w:type="paragraph" w:styleId="72">
    <w:name w:val="index 7"/>
    <w:basedOn w:val="a3"/>
    <w:next w:val="a3"/>
    <w:uiPriority w:val="99"/>
    <w:semiHidden/>
    <w:unhideWhenUsed/>
    <w:qFormat/>
    <w:rsid w:val="005A3023"/>
    <w:pPr>
      <w:ind w:leftChars="1200" w:left="1200" w:firstLineChars="200"/>
    </w:pPr>
    <w:rPr>
      <w:rFonts w:ascii="Arial" w:eastAsia="宋体" w:hAnsi="Arial"/>
    </w:rPr>
  </w:style>
  <w:style w:type="paragraph" w:styleId="91">
    <w:name w:val="index 9"/>
    <w:basedOn w:val="a3"/>
    <w:next w:val="a3"/>
    <w:uiPriority w:val="99"/>
    <w:semiHidden/>
    <w:unhideWhenUsed/>
    <w:qFormat/>
    <w:rsid w:val="005A3023"/>
    <w:pPr>
      <w:ind w:leftChars="1600" w:left="1600" w:firstLineChars="200"/>
    </w:pPr>
    <w:rPr>
      <w:rFonts w:ascii="Arial" w:eastAsia="宋体" w:hAnsi="Arial"/>
    </w:rPr>
  </w:style>
  <w:style w:type="paragraph" w:styleId="afff5">
    <w:name w:val="table of figures"/>
    <w:basedOn w:val="a3"/>
    <w:next w:val="a3"/>
    <w:uiPriority w:val="99"/>
    <w:semiHidden/>
    <w:unhideWhenUsed/>
    <w:qFormat/>
    <w:rsid w:val="005A3023"/>
    <w:pPr>
      <w:ind w:leftChars="200" w:left="200" w:hangingChars="200" w:hanging="200"/>
    </w:pPr>
    <w:rPr>
      <w:rFonts w:ascii="Arial" w:eastAsia="宋体" w:hAnsi="Arial"/>
    </w:rPr>
  </w:style>
  <w:style w:type="paragraph" w:styleId="26">
    <w:name w:val="toc 2"/>
    <w:basedOn w:val="a3"/>
    <w:next w:val="a3"/>
    <w:uiPriority w:val="39"/>
    <w:unhideWhenUsed/>
    <w:qFormat/>
    <w:rsid w:val="005A3023"/>
    <w:pPr>
      <w:widowControl/>
      <w:tabs>
        <w:tab w:val="right" w:leader="dot" w:pos="9742"/>
      </w:tabs>
      <w:spacing w:line="400" w:lineRule="exact"/>
      <w:ind w:leftChars="200" w:left="420" w:firstLineChars="200" w:firstLine="200"/>
    </w:pPr>
    <w:rPr>
      <w:rFonts w:ascii="宋体" w:eastAsia="宋体" w:hAnsi="宋体" w:cs="Times New Roman"/>
      <w:b/>
      <w:kern w:val="0"/>
      <w:sz w:val="24"/>
    </w:rPr>
  </w:style>
  <w:style w:type="paragraph" w:styleId="92">
    <w:name w:val="toc 9"/>
    <w:basedOn w:val="a3"/>
    <w:next w:val="a3"/>
    <w:uiPriority w:val="39"/>
    <w:unhideWhenUsed/>
    <w:qFormat/>
    <w:rsid w:val="005A3023"/>
    <w:pPr>
      <w:ind w:leftChars="1600" w:left="3360" w:firstLineChars="200" w:firstLine="200"/>
    </w:pPr>
    <w:rPr>
      <w:rFonts w:ascii="Arial" w:eastAsia="宋体" w:hAnsi="Arial"/>
    </w:rPr>
  </w:style>
  <w:style w:type="paragraph" w:styleId="27">
    <w:name w:val="Body Text 2"/>
    <w:basedOn w:val="a3"/>
    <w:link w:val="28"/>
    <w:uiPriority w:val="99"/>
    <w:semiHidden/>
    <w:unhideWhenUsed/>
    <w:qFormat/>
    <w:rsid w:val="005A3023"/>
    <w:pPr>
      <w:spacing w:after="120" w:line="480" w:lineRule="auto"/>
      <w:ind w:firstLineChars="200" w:firstLine="200"/>
    </w:pPr>
    <w:rPr>
      <w:rFonts w:ascii="Arial" w:eastAsia="宋体" w:hAnsi="Arial"/>
    </w:rPr>
  </w:style>
  <w:style w:type="character" w:customStyle="1" w:styleId="28">
    <w:name w:val="正文文本 2 字符"/>
    <w:basedOn w:val="a4"/>
    <w:link w:val="27"/>
    <w:uiPriority w:val="99"/>
    <w:semiHidden/>
    <w:qFormat/>
    <w:rsid w:val="005A3023"/>
    <w:rPr>
      <w:rFonts w:ascii="Arial" w:eastAsia="宋体" w:hAnsi="Arial"/>
    </w:rPr>
  </w:style>
  <w:style w:type="paragraph" w:styleId="47">
    <w:name w:val="List 4"/>
    <w:basedOn w:val="a3"/>
    <w:uiPriority w:val="99"/>
    <w:semiHidden/>
    <w:unhideWhenUsed/>
    <w:qFormat/>
    <w:rsid w:val="005A3023"/>
    <w:pPr>
      <w:ind w:leftChars="600" w:left="100" w:hangingChars="200" w:hanging="200"/>
      <w:contextualSpacing/>
    </w:pPr>
    <w:rPr>
      <w:rFonts w:ascii="Arial" w:eastAsia="宋体" w:hAnsi="Arial"/>
    </w:rPr>
  </w:style>
  <w:style w:type="paragraph" w:styleId="29">
    <w:name w:val="List Continue 2"/>
    <w:basedOn w:val="a3"/>
    <w:uiPriority w:val="99"/>
    <w:semiHidden/>
    <w:unhideWhenUsed/>
    <w:qFormat/>
    <w:rsid w:val="005A3023"/>
    <w:pPr>
      <w:spacing w:after="120"/>
      <w:ind w:leftChars="400" w:left="840" w:firstLineChars="200" w:firstLine="200"/>
      <w:contextualSpacing/>
    </w:pPr>
    <w:rPr>
      <w:rFonts w:ascii="Arial" w:eastAsia="宋体" w:hAnsi="Arial"/>
    </w:rPr>
  </w:style>
  <w:style w:type="paragraph" w:styleId="afff6">
    <w:name w:val="Message Header"/>
    <w:basedOn w:val="a3"/>
    <w:link w:val="afff7"/>
    <w:uiPriority w:val="99"/>
    <w:semiHidden/>
    <w:unhideWhenUsed/>
    <w:qFormat/>
    <w:rsid w:val="005A302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7">
    <w:name w:val="信息标题 字符"/>
    <w:basedOn w:val="a4"/>
    <w:link w:val="afff6"/>
    <w:uiPriority w:val="99"/>
    <w:semiHidden/>
    <w:qFormat/>
    <w:rsid w:val="005A302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HTML1">
    <w:name w:val="HTML Preformatted"/>
    <w:basedOn w:val="a3"/>
    <w:link w:val="HTML2"/>
    <w:uiPriority w:val="99"/>
    <w:semiHidden/>
    <w:unhideWhenUsed/>
    <w:qFormat/>
    <w:rsid w:val="005A302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 w:val="0"/>
      <w:ind w:firstLineChars="200" w:firstLine="20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2">
    <w:name w:val="HTML 预设格式 字符"/>
    <w:basedOn w:val="a4"/>
    <w:link w:val="HTML1"/>
    <w:uiPriority w:val="99"/>
    <w:semiHidden/>
    <w:qFormat/>
    <w:rsid w:val="005A3023"/>
    <w:rPr>
      <w:rFonts w:ascii="宋体" w:eastAsia="宋体" w:hAnsi="宋体" w:cs="宋体"/>
      <w:kern w:val="0"/>
      <w:sz w:val="24"/>
      <w:szCs w:val="24"/>
    </w:rPr>
  </w:style>
  <w:style w:type="paragraph" w:styleId="afff8">
    <w:name w:val="Normal (Web)"/>
    <w:basedOn w:val="a3"/>
    <w:uiPriority w:val="99"/>
    <w:unhideWhenUsed/>
    <w:qFormat/>
    <w:rsid w:val="005A3023"/>
    <w:pPr>
      <w:widowControl/>
      <w:adjustRightInd w:val="0"/>
      <w:spacing w:before="100" w:beforeAutospacing="1" w:after="100" w:afterAutospacing="1"/>
      <w:ind w:firstLineChars="200" w:firstLine="2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3b">
    <w:name w:val="List Continue 3"/>
    <w:basedOn w:val="a3"/>
    <w:uiPriority w:val="99"/>
    <w:semiHidden/>
    <w:unhideWhenUsed/>
    <w:qFormat/>
    <w:rsid w:val="005A3023"/>
    <w:pPr>
      <w:spacing w:after="120"/>
      <w:ind w:leftChars="600" w:left="1260" w:firstLineChars="200" w:firstLine="200"/>
      <w:contextualSpacing/>
    </w:pPr>
    <w:rPr>
      <w:rFonts w:ascii="Arial" w:eastAsia="宋体" w:hAnsi="Arial"/>
    </w:rPr>
  </w:style>
  <w:style w:type="paragraph" w:styleId="2a">
    <w:name w:val="index 2"/>
    <w:basedOn w:val="a3"/>
    <w:next w:val="a3"/>
    <w:uiPriority w:val="99"/>
    <w:semiHidden/>
    <w:unhideWhenUsed/>
    <w:qFormat/>
    <w:rsid w:val="005A3023"/>
    <w:pPr>
      <w:ind w:leftChars="200" w:left="200" w:firstLineChars="200"/>
    </w:pPr>
    <w:rPr>
      <w:rFonts w:ascii="Arial" w:eastAsia="宋体" w:hAnsi="Arial"/>
    </w:rPr>
  </w:style>
  <w:style w:type="paragraph" w:styleId="afff9">
    <w:name w:val="Title"/>
    <w:basedOn w:val="a3"/>
    <w:next w:val="a3"/>
    <w:link w:val="afffa"/>
    <w:uiPriority w:val="10"/>
    <w:qFormat/>
    <w:rsid w:val="005A3023"/>
    <w:pPr>
      <w:spacing w:before="240" w:after="60"/>
      <w:ind w:firstLineChars="200" w:firstLine="20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ffa">
    <w:name w:val="标题 字符"/>
    <w:basedOn w:val="a4"/>
    <w:link w:val="afff9"/>
    <w:uiPriority w:val="10"/>
    <w:qFormat/>
    <w:rsid w:val="005A302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ffb">
    <w:name w:val="annotation subject"/>
    <w:basedOn w:val="af4"/>
    <w:next w:val="af4"/>
    <w:link w:val="afffc"/>
    <w:uiPriority w:val="99"/>
    <w:semiHidden/>
    <w:unhideWhenUsed/>
    <w:qFormat/>
    <w:rsid w:val="005A3023"/>
    <w:rPr>
      <w:b/>
      <w:bCs/>
    </w:rPr>
  </w:style>
  <w:style w:type="character" w:customStyle="1" w:styleId="afffc">
    <w:name w:val="批注主题 字符"/>
    <w:basedOn w:val="af5"/>
    <w:link w:val="afffb"/>
    <w:uiPriority w:val="99"/>
    <w:semiHidden/>
    <w:qFormat/>
    <w:rsid w:val="005A3023"/>
    <w:rPr>
      <w:rFonts w:ascii="宋体" w:eastAsia="宋体" w:hAnsi="宋体" w:cs="宋体"/>
      <w:b/>
      <w:bCs/>
    </w:rPr>
  </w:style>
  <w:style w:type="paragraph" w:styleId="afffd">
    <w:name w:val="Body Text First Indent"/>
    <w:basedOn w:val="afa"/>
    <w:link w:val="afffe"/>
    <w:uiPriority w:val="99"/>
    <w:semiHidden/>
    <w:unhideWhenUsed/>
    <w:qFormat/>
    <w:rsid w:val="005A3023"/>
    <w:pPr>
      <w:widowControl w:val="0"/>
      <w:autoSpaceDE/>
      <w:autoSpaceDN/>
      <w:spacing w:after="120"/>
      <w:ind w:firstLineChars="100" w:firstLine="420"/>
    </w:pPr>
    <w:rPr>
      <w:rFonts w:ascii="Arial" w:hAnsi="Arial" w:cstheme="minorBidi"/>
      <w:kern w:val="2"/>
      <w:szCs w:val="22"/>
      <w:lang w:eastAsia="zh-CN"/>
    </w:rPr>
  </w:style>
  <w:style w:type="character" w:customStyle="1" w:styleId="afffe">
    <w:name w:val="正文首行缩进 字符"/>
    <w:basedOn w:val="afb"/>
    <w:link w:val="afffd"/>
    <w:uiPriority w:val="99"/>
    <w:semiHidden/>
    <w:qFormat/>
    <w:rsid w:val="005A3023"/>
    <w:rPr>
      <w:rFonts w:ascii="Arial" w:eastAsia="宋体" w:hAnsi="Arial" w:cs="宋体"/>
      <w:kern w:val="0"/>
      <w:szCs w:val="21"/>
      <w:lang w:eastAsia="en-US"/>
    </w:rPr>
  </w:style>
  <w:style w:type="paragraph" w:styleId="2b">
    <w:name w:val="Body Text First Indent 2"/>
    <w:basedOn w:val="afc"/>
    <w:link w:val="2c"/>
    <w:uiPriority w:val="99"/>
    <w:semiHidden/>
    <w:unhideWhenUsed/>
    <w:qFormat/>
    <w:rsid w:val="005A3023"/>
    <w:pPr>
      <w:ind w:firstLine="420"/>
    </w:pPr>
  </w:style>
  <w:style w:type="character" w:customStyle="1" w:styleId="2c">
    <w:name w:val="正文首行缩进 2 字符"/>
    <w:basedOn w:val="afd"/>
    <w:link w:val="2b"/>
    <w:uiPriority w:val="99"/>
    <w:semiHidden/>
    <w:qFormat/>
    <w:rsid w:val="005A3023"/>
    <w:rPr>
      <w:rFonts w:ascii="Arial" w:eastAsia="宋体" w:hAnsi="Arial"/>
    </w:rPr>
  </w:style>
  <w:style w:type="table" w:styleId="affff">
    <w:name w:val="Table Grid"/>
    <w:basedOn w:val="a5"/>
    <w:uiPriority w:val="39"/>
    <w:qFormat/>
    <w:rsid w:val="005A3023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0">
    <w:name w:val="Strong"/>
    <w:basedOn w:val="a4"/>
    <w:uiPriority w:val="22"/>
    <w:qFormat/>
    <w:rsid w:val="005A3023"/>
    <w:rPr>
      <w:b/>
      <w:bCs/>
    </w:rPr>
  </w:style>
  <w:style w:type="character" w:styleId="affff1">
    <w:name w:val="FollowedHyperlink"/>
    <w:basedOn w:val="a4"/>
    <w:uiPriority w:val="99"/>
    <w:semiHidden/>
    <w:unhideWhenUsed/>
    <w:qFormat/>
    <w:rsid w:val="005A3023"/>
    <w:rPr>
      <w:color w:val="954F72" w:themeColor="followedHyperlink"/>
      <w:u w:val="single"/>
    </w:rPr>
  </w:style>
  <w:style w:type="character" w:styleId="HTML3">
    <w:name w:val="HTML Variable"/>
    <w:basedOn w:val="a4"/>
    <w:uiPriority w:val="99"/>
    <w:semiHidden/>
    <w:unhideWhenUsed/>
    <w:qFormat/>
    <w:rsid w:val="005A3023"/>
    <w:rPr>
      <w:i/>
      <w:iCs/>
    </w:rPr>
  </w:style>
  <w:style w:type="character" w:styleId="affff2">
    <w:name w:val="Hyperlink"/>
    <w:basedOn w:val="a4"/>
    <w:uiPriority w:val="99"/>
    <w:unhideWhenUsed/>
    <w:qFormat/>
    <w:rsid w:val="005A3023"/>
    <w:rPr>
      <w:color w:val="0563C1" w:themeColor="hyperlink"/>
      <w:u w:val="single"/>
    </w:rPr>
  </w:style>
  <w:style w:type="character" w:styleId="HTML4">
    <w:name w:val="HTML Code"/>
    <w:basedOn w:val="a4"/>
    <w:uiPriority w:val="99"/>
    <w:semiHidden/>
    <w:unhideWhenUsed/>
    <w:qFormat/>
    <w:rsid w:val="005A3023"/>
    <w:rPr>
      <w:rFonts w:ascii="宋体" w:eastAsia="宋体" w:hAnsi="宋体" w:cs="宋体"/>
      <w:sz w:val="24"/>
      <w:szCs w:val="24"/>
    </w:rPr>
  </w:style>
  <w:style w:type="character" w:styleId="affff3">
    <w:name w:val="annotation reference"/>
    <w:basedOn w:val="a4"/>
    <w:uiPriority w:val="99"/>
    <w:semiHidden/>
    <w:unhideWhenUsed/>
    <w:qFormat/>
    <w:rsid w:val="005A3023"/>
    <w:rPr>
      <w:sz w:val="21"/>
      <w:szCs w:val="21"/>
    </w:rPr>
  </w:style>
  <w:style w:type="character" w:styleId="HTML5">
    <w:name w:val="HTML Cite"/>
    <w:basedOn w:val="a4"/>
    <w:uiPriority w:val="99"/>
    <w:semiHidden/>
    <w:unhideWhenUsed/>
    <w:qFormat/>
    <w:rsid w:val="005A3023"/>
    <w:rPr>
      <w:i/>
      <w:iCs/>
    </w:rPr>
  </w:style>
  <w:style w:type="paragraph" w:customStyle="1" w:styleId="Default">
    <w:name w:val="Default"/>
    <w:qFormat/>
    <w:rsid w:val="005A3023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paragraph" w:styleId="affff4">
    <w:name w:val="List Paragraph"/>
    <w:basedOn w:val="a3"/>
    <w:link w:val="affff5"/>
    <w:uiPriority w:val="1"/>
    <w:qFormat/>
    <w:rsid w:val="005A3023"/>
    <w:pPr>
      <w:widowControl/>
      <w:ind w:firstLineChars="200" w:firstLine="420"/>
    </w:pPr>
    <w:rPr>
      <w:rFonts w:ascii="宋体" w:eastAsia="宋体" w:hAnsi="宋体" w:cs="宋体"/>
    </w:rPr>
  </w:style>
  <w:style w:type="character" w:styleId="affff6">
    <w:name w:val="Placeholder Text"/>
    <w:basedOn w:val="a4"/>
    <w:uiPriority w:val="99"/>
    <w:semiHidden/>
    <w:qFormat/>
    <w:rsid w:val="005A3023"/>
    <w:rPr>
      <w:color w:val="808080"/>
    </w:rPr>
  </w:style>
  <w:style w:type="paragraph" w:customStyle="1" w:styleId="TableParagraph">
    <w:name w:val="Table Paragraph"/>
    <w:basedOn w:val="a3"/>
    <w:uiPriority w:val="1"/>
    <w:qFormat/>
    <w:rsid w:val="005A3023"/>
    <w:pPr>
      <w:widowControl/>
      <w:autoSpaceDE w:val="0"/>
      <w:autoSpaceDN w:val="0"/>
      <w:spacing w:before="33"/>
      <w:ind w:firstLineChars="200" w:firstLine="200"/>
      <w:jc w:val="center"/>
    </w:pPr>
    <w:rPr>
      <w:rFonts w:ascii="宋体" w:eastAsia="宋体" w:hAnsi="宋体" w:cs="宋体"/>
      <w:kern w:val="0"/>
      <w:sz w:val="22"/>
      <w:lang w:eastAsia="en-US"/>
    </w:rPr>
  </w:style>
  <w:style w:type="paragraph" w:customStyle="1" w:styleId="TOC1">
    <w:name w:val="TOC 标题1"/>
    <w:basedOn w:val="10"/>
    <w:next w:val="a3"/>
    <w:uiPriority w:val="39"/>
    <w:unhideWhenUsed/>
    <w:qFormat/>
    <w:rsid w:val="005A3023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table" w:customStyle="1" w:styleId="2d">
    <w:name w:val="网格型2"/>
    <w:basedOn w:val="a5"/>
    <w:uiPriority w:val="59"/>
    <w:qFormat/>
    <w:rsid w:val="005A3023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">
    <w:name w:val="TableGrid"/>
    <w:qFormat/>
    <w:rsid w:val="005A3023"/>
    <w:pPr>
      <w:spacing w:after="160" w:line="259" w:lineRule="auto"/>
      <w:ind w:firstLine="420"/>
    </w:pPr>
    <w:rPr>
      <w:rFonts w:ascii="宋体" w:eastAsia="宋体" w:hAnsi="宋体" w:cs="Calibri"/>
      <w:color w:val="000000"/>
      <w:kern w:val="36"/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4">
    <w:name w:val="未处理的提及1"/>
    <w:basedOn w:val="a4"/>
    <w:uiPriority w:val="99"/>
    <w:semiHidden/>
    <w:unhideWhenUsed/>
    <w:qFormat/>
    <w:rsid w:val="005A3023"/>
    <w:rPr>
      <w:color w:val="605E5C"/>
      <w:shd w:val="clear" w:color="auto" w:fill="E1DFDD"/>
    </w:rPr>
  </w:style>
  <w:style w:type="paragraph" w:customStyle="1" w:styleId="affff7">
    <w:name w:val="三级标题样式"/>
    <w:basedOn w:val="afa"/>
    <w:link w:val="affff8"/>
    <w:qFormat/>
    <w:rsid w:val="005A3023"/>
    <w:pPr>
      <w:adjustRightInd w:val="0"/>
      <w:spacing w:beforeLines="50" w:before="156" w:afterLines="50" w:after="156"/>
      <w:ind w:left="420" w:firstLine="562"/>
      <w:jc w:val="left"/>
      <w:outlineLvl w:val="3"/>
    </w:pPr>
    <w:rPr>
      <w:rFonts w:hAnsi="Times New Roman"/>
      <w:b/>
      <w:sz w:val="28"/>
      <w:szCs w:val="24"/>
      <w:shd w:val="clear" w:color="auto" w:fill="FFFFFF"/>
    </w:rPr>
  </w:style>
  <w:style w:type="character" w:customStyle="1" w:styleId="affff8">
    <w:name w:val="三级标题样式 字符"/>
    <w:basedOn w:val="afb"/>
    <w:link w:val="affff7"/>
    <w:qFormat/>
    <w:rsid w:val="005A3023"/>
    <w:rPr>
      <w:rFonts w:ascii="宋体" w:eastAsia="宋体" w:hAnsi="Times New Roman" w:cs="宋体"/>
      <w:b/>
      <w:kern w:val="0"/>
      <w:sz w:val="28"/>
      <w:szCs w:val="24"/>
      <w:lang w:eastAsia="en-US"/>
    </w:rPr>
  </w:style>
  <w:style w:type="character" w:customStyle="1" w:styleId="sc0">
    <w:name w:val="sc0"/>
    <w:basedOn w:val="a4"/>
    <w:qFormat/>
    <w:rsid w:val="005A3023"/>
    <w:rPr>
      <w:rFonts w:ascii="Consolas" w:hAnsi="Consolas" w:hint="default"/>
      <w:color w:val="E0E2E4"/>
      <w:sz w:val="20"/>
      <w:szCs w:val="20"/>
    </w:rPr>
  </w:style>
  <w:style w:type="paragraph" w:customStyle="1" w:styleId="affff9">
    <w:name w:val="四级标题样式"/>
    <w:basedOn w:val="42"/>
    <w:link w:val="affffa"/>
    <w:qFormat/>
    <w:rsid w:val="005A3023"/>
    <w:pPr>
      <w:widowControl w:val="0"/>
      <w:adjustRightInd w:val="0"/>
      <w:spacing w:before="120" w:after="120" w:line="240" w:lineRule="auto"/>
      <w:jc w:val="left"/>
    </w:pPr>
  </w:style>
  <w:style w:type="character" w:customStyle="1" w:styleId="affffa">
    <w:name w:val="四级标题样式 字符"/>
    <w:basedOn w:val="43"/>
    <w:link w:val="affff9"/>
    <w:qFormat/>
    <w:rsid w:val="005A3023"/>
    <w:rPr>
      <w:rFonts w:ascii="Times New Roman" w:eastAsia="黑体" w:hAnsi="Times New Roman" w:cstheme="majorBidi"/>
      <w:b/>
      <w:bCs/>
      <w:sz w:val="24"/>
      <w:szCs w:val="28"/>
    </w:rPr>
  </w:style>
  <w:style w:type="character" w:customStyle="1" w:styleId="affff5">
    <w:name w:val="列出段落 字符"/>
    <w:basedOn w:val="a4"/>
    <w:link w:val="affff4"/>
    <w:uiPriority w:val="1"/>
    <w:qFormat/>
    <w:rsid w:val="005A3023"/>
    <w:rPr>
      <w:rFonts w:ascii="宋体" w:eastAsia="宋体" w:hAnsi="宋体" w:cs="宋体"/>
    </w:rPr>
  </w:style>
  <w:style w:type="paragraph" w:customStyle="1" w:styleId="220">
    <w:name w:val="样式 标题 2节题 + 首行缩进:  2 字符"/>
    <w:basedOn w:val="21"/>
    <w:qFormat/>
    <w:rsid w:val="005A3023"/>
    <w:pPr>
      <w:keepLines w:val="0"/>
      <w:widowControl w:val="0"/>
      <w:adjustRightInd w:val="0"/>
      <w:spacing w:before="360" w:after="360" w:line="240" w:lineRule="auto"/>
    </w:pPr>
    <w:rPr>
      <w:rFonts w:ascii="宋体" w:eastAsia="楷体_GB2312" w:hAnsi="宋体" w:cs="Times New Roman"/>
      <w:b w:val="0"/>
      <w:bCs w:val="0"/>
      <w:kern w:val="40"/>
      <w:szCs w:val="20"/>
    </w:rPr>
  </w:style>
  <w:style w:type="character" w:customStyle="1" w:styleId="fontstyle01">
    <w:name w:val="fontstyle01"/>
    <w:basedOn w:val="a4"/>
    <w:qFormat/>
    <w:rsid w:val="005A3023"/>
    <w:rPr>
      <w:rFonts w:ascii="HelveticaLTStd-Roman" w:hAnsi="HelveticaLTStd-Roman" w:hint="default"/>
      <w:color w:val="000000"/>
      <w:sz w:val="18"/>
      <w:szCs w:val="18"/>
    </w:rPr>
  </w:style>
  <w:style w:type="paragraph" w:customStyle="1" w:styleId="15">
    <w:name w:val="样式1"/>
    <w:basedOn w:val="afa"/>
    <w:link w:val="16"/>
    <w:qFormat/>
    <w:rsid w:val="005A3023"/>
    <w:pPr>
      <w:adjustRightInd w:val="0"/>
      <w:spacing w:beforeLines="50" w:before="50" w:afterLines="50" w:after="50"/>
      <w:jc w:val="left"/>
      <w:outlineLvl w:val="2"/>
    </w:pPr>
    <w:rPr>
      <w:rFonts w:hAnsi="Times New Roman"/>
      <w:b/>
      <w:sz w:val="24"/>
      <w:szCs w:val="24"/>
    </w:rPr>
  </w:style>
  <w:style w:type="paragraph" w:customStyle="1" w:styleId="affffb">
    <w:name w:val="二级标题"/>
    <w:basedOn w:val="affff4"/>
    <w:link w:val="affffc"/>
    <w:qFormat/>
    <w:rsid w:val="005A3023"/>
    <w:pPr>
      <w:adjustRightInd w:val="0"/>
      <w:spacing w:beforeLines="50" w:before="156" w:afterLines="50" w:after="156"/>
      <w:ind w:firstLineChars="0" w:firstLine="0"/>
      <w:jc w:val="left"/>
      <w:outlineLvl w:val="1"/>
    </w:pPr>
    <w:rPr>
      <w:b/>
      <w:sz w:val="32"/>
      <w:szCs w:val="32"/>
    </w:rPr>
  </w:style>
  <w:style w:type="character" w:customStyle="1" w:styleId="16">
    <w:name w:val="样式1 字符"/>
    <w:basedOn w:val="afb"/>
    <w:link w:val="15"/>
    <w:qFormat/>
    <w:rsid w:val="005A3023"/>
    <w:rPr>
      <w:rFonts w:ascii="宋体" w:eastAsia="宋体" w:hAnsi="Times New Roman" w:cs="宋体"/>
      <w:b/>
      <w:kern w:val="0"/>
      <w:sz w:val="24"/>
      <w:szCs w:val="24"/>
      <w:lang w:eastAsia="en-US"/>
    </w:rPr>
  </w:style>
  <w:style w:type="paragraph" w:customStyle="1" w:styleId="1">
    <w:name w:val="1正文文本"/>
    <w:basedOn w:val="21"/>
    <w:link w:val="17"/>
    <w:qFormat/>
    <w:rsid w:val="005A3023"/>
    <w:pPr>
      <w:keepNext w:val="0"/>
      <w:keepLines w:val="0"/>
      <w:widowControl w:val="0"/>
      <w:numPr>
        <w:ilvl w:val="2"/>
        <w:numId w:val="11"/>
      </w:numPr>
      <w:adjustRightInd w:val="0"/>
      <w:spacing w:beforeLines="50" w:before="156" w:afterLines="50" w:after="156" w:line="240" w:lineRule="auto"/>
      <w:jc w:val="left"/>
      <w:outlineLvl w:val="2"/>
    </w:pPr>
    <w:rPr>
      <w:rFonts w:ascii="宋体" w:eastAsia="Adobe 黑体 Std R" w:hAnsi="宋体" w:cs="Arial"/>
      <w:b w:val="0"/>
      <w:color w:val="000000"/>
      <w:kern w:val="36"/>
      <w:sz w:val="24"/>
      <w:szCs w:val="21"/>
    </w:rPr>
  </w:style>
  <w:style w:type="paragraph" w:customStyle="1" w:styleId="affffd">
    <w:name w:val="程序代码"/>
    <w:basedOn w:val="21"/>
    <w:link w:val="affffe"/>
    <w:qFormat/>
    <w:rsid w:val="005A3023"/>
    <w:pPr>
      <w:keepNext w:val="0"/>
      <w:keepLines w:val="0"/>
      <w:widowControl w:val="0"/>
      <w:shd w:val="solid" w:color="D2D2D2" w:fill="D2D2D2"/>
      <w:tabs>
        <w:tab w:val="left" w:pos="780"/>
        <w:tab w:val="left" w:pos="1140"/>
        <w:tab w:val="left" w:pos="1500"/>
        <w:tab w:val="left" w:pos="2220"/>
        <w:tab w:val="left" w:pos="3030"/>
      </w:tabs>
      <w:autoSpaceDE w:val="0"/>
      <w:autoSpaceDN w:val="0"/>
      <w:adjustRightInd w:val="0"/>
      <w:spacing w:line="240" w:lineRule="auto"/>
      <w:jc w:val="left"/>
      <w:outlineLvl w:val="9"/>
    </w:pPr>
    <w:rPr>
      <w:rFonts w:ascii="Arial" w:eastAsia="宋体" w:hAnsi="Arial" w:cs="Arial"/>
      <w:b w:val="0"/>
      <w:kern w:val="40"/>
      <w:sz w:val="18"/>
      <w:szCs w:val="24"/>
    </w:rPr>
  </w:style>
  <w:style w:type="character" w:customStyle="1" w:styleId="affffc">
    <w:name w:val="二级标题 字符"/>
    <w:basedOn w:val="affff5"/>
    <w:link w:val="affffb"/>
    <w:qFormat/>
    <w:rsid w:val="005A3023"/>
    <w:rPr>
      <w:rFonts w:ascii="宋体" w:eastAsia="宋体" w:hAnsi="宋体" w:cs="宋体"/>
      <w:b/>
      <w:sz w:val="32"/>
      <w:szCs w:val="32"/>
    </w:rPr>
  </w:style>
  <w:style w:type="paragraph" w:customStyle="1" w:styleId="afffff">
    <w:name w:val="终端颜色"/>
    <w:basedOn w:val="a3"/>
    <w:link w:val="afffff0"/>
    <w:qFormat/>
    <w:rsid w:val="005A3023"/>
    <w:pPr>
      <w:pBdr>
        <w:top w:val="single" w:sz="4" w:space="1" w:color="FFFFFF" w:themeColor="background1"/>
        <w:left w:val="single" w:sz="4" w:space="4" w:color="FFFFFF" w:themeColor="background1"/>
        <w:bottom w:val="single" w:sz="4" w:space="1" w:color="FFFFFF" w:themeColor="background1"/>
        <w:right w:val="single" w:sz="4" w:space="4" w:color="FFFFFF" w:themeColor="background1"/>
      </w:pBdr>
      <w:shd w:val="solid" w:color="404040" w:fill="E7E6E6" w:themeFill="background2"/>
      <w:tabs>
        <w:tab w:val="left" w:pos="780"/>
        <w:tab w:val="left" w:pos="1140"/>
        <w:tab w:val="left" w:pos="1500"/>
        <w:tab w:val="left" w:pos="2220"/>
        <w:tab w:val="left" w:pos="3030"/>
      </w:tabs>
      <w:autoSpaceDE w:val="0"/>
      <w:autoSpaceDN w:val="0"/>
      <w:adjustRightInd w:val="0"/>
      <w:snapToGrid w:val="0"/>
      <w:ind w:left="91" w:firstLineChars="200" w:firstLine="200"/>
      <w:jc w:val="left"/>
    </w:pPr>
    <w:rPr>
      <w:rFonts w:ascii="Arial" w:eastAsia="宋体" w:hAnsi="Arial" w:cs="Arial"/>
      <w:color w:val="FFFFFF" w:themeColor="background1"/>
      <w:kern w:val="40"/>
      <w:sz w:val="18"/>
      <w:szCs w:val="13"/>
    </w:rPr>
  </w:style>
  <w:style w:type="character" w:customStyle="1" w:styleId="afffff0">
    <w:name w:val="终端颜色 字符"/>
    <w:basedOn w:val="a4"/>
    <w:link w:val="afffff"/>
    <w:qFormat/>
    <w:rsid w:val="005A3023"/>
    <w:rPr>
      <w:rFonts w:ascii="Arial" w:eastAsia="宋体" w:hAnsi="Arial" w:cs="Arial"/>
      <w:color w:val="FFFFFF" w:themeColor="background1"/>
      <w:kern w:val="40"/>
      <w:sz w:val="18"/>
      <w:szCs w:val="13"/>
      <w:shd w:val="solid" w:color="404040" w:fill="E7E6E6" w:themeFill="background2"/>
    </w:rPr>
  </w:style>
  <w:style w:type="table" w:customStyle="1" w:styleId="18">
    <w:name w:val="网格型1"/>
    <w:basedOn w:val="a5"/>
    <w:uiPriority w:val="39"/>
    <w:qFormat/>
    <w:rsid w:val="005A3023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ffe">
    <w:name w:val="程序代码 字符"/>
    <w:basedOn w:val="22"/>
    <w:link w:val="affffd"/>
    <w:qFormat/>
    <w:rsid w:val="005A3023"/>
    <w:rPr>
      <w:rFonts w:ascii="Arial" w:eastAsia="宋体" w:hAnsi="Arial" w:cs="Arial"/>
      <w:b w:val="0"/>
      <w:bCs/>
      <w:kern w:val="40"/>
      <w:sz w:val="18"/>
      <w:szCs w:val="24"/>
      <w:shd w:val="solid" w:color="D2D2D2" w:fill="D2D2D2"/>
    </w:rPr>
  </w:style>
  <w:style w:type="character" w:customStyle="1" w:styleId="variable">
    <w:name w:val="variable"/>
    <w:basedOn w:val="a4"/>
    <w:qFormat/>
    <w:rsid w:val="005A3023"/>
  </w:style>
  <w:style w:type="character" w:customStyle="1" w:styleId="se">
    <w:name w:val="se"/>
    <w:basedOn w:val="a4"/>
    <w:qFormat/>
    <w:rsid w:val="005A3023"/>
  </w:style>
  <w:style w:type="paragraph" w:customStyle="1" w:styleId="a1">
    <w:name w:val="五级标题样式"/>
    <w:basedOn w:val="51"/>
    <w:link w:val="afffff1"/>
    <w:qFormat/>
    <w:rsid w:val="005A3023"/>
    <w:pPr>
      <w:widowControl w:val="0"/>
      <w:numPr>
        <w:ilvl w:val="4"/>
        <w:numId w:val="12"/>
      </w:numPr>
      <w:snapToGrid w:val="0"/>
      <w:spacing w:before="120" w:after="120" w:line="240" w:lineRule="auto"/>
      <w:ind w:left="0" w:firstLine="0"/>
    </w:pPr>
    <w:rPr>
      <w:rFonts w:ascii="Arial" w:hAnsi="Arial" w:cstheme="minorBidi"/>
    </w:rPr>
  </w:style>
  <w:style w:type="character" w:customStyle="1" w:styleId="afffff1">
    <w:name w:val="五级标题样式 字符"/>
    <w:basedOn w:val="a4"/>
    <w:link w:val="a1"/>
    <w:qFormat/>
    <w:rsid w:val="005A3023"/>
    <w:rPr>
      <w:rFonts w:ascii="Arial" w:eastAsia="宋体" w:hAnsi="Arial"/>
      <w:b/>
      <w:bCs/>
      <w:szCs w:val="28"/>
    </w:rPr>
  </w:style>
  <w:style w:type="paragraph" w:customStyle="1" w:styleId="19">
    <w:name w:val="修订1"/>
    <w:hidden/>
    <w:uiPriority w:val="99"/>
    <w:semiHidden/>
    <w:qFormat/>
    <w:rsid w:val="005A3023"/>
    <w:rPr>
      <w:rFonts w:ascii="Times New Roman" w:eastAsia="宋体" w:hAnsi="Times New Roman"/>
    </w:rPr>
  </w:style>
  <w:style w:type="character" w:customStyle="1" w:styleId="17">
    <w:name w:val="1正文文本 字符"/>
    <w:basedOn w:val="22"/>
    <w:link w:val="1"/>
    <w:qFormat/>
    <w:rsid w:val="005A3023"/>
    <w:rPr>
      <w:rFonts w:ascii="宋体" w:eastAsia="Adobe 黑体 Std R" w:hAnsi="宋体" w:cs="Arial"/>
      <w:b w:val="0"/>
      <w:bCs/>
      <w:color w:val="000000"/>
      <w:kern w:val="36"/>
      <w:sz w:val="24"/>
      <w:szCs w:val="21"/>
    </w:rPr>
  </w:style>
  <w:style w:type="character" w:customStyle="1" w:styleId="fontstyle21">
    <w:name w:val="fontstyle21"/>
    <w:basedOn w:val="a4"/>
    <w:qFormat/>
    <w:rsid w:val="005A3023"/>
    <w:rPr>
      <w:rFonts w:ascii="ArialMT" w:hAnsi="ArialMT" w:hint="default"/>
      <w:color w:val="000000"/>
      <w:sz w:val="22"/>
      <w:szCs w:val="22"/>
    </w:rPr>
  </w:style>
  <w:style w:type="character" w:customStyle="1" w:styleId="fontstyle11">
    <w:name w:val="fontstyle11"/>
    <w:basedOn w:val="a4"/>
    <w:qFormat/>
    <w:rsid w:val="005A3023"/>
    <w:rPr>
      <w:rFonts w:ascii="宋体" w:eastAsia="宋体" w:hAnsi="宋体" w:hint="eastAsia"/>
      <w:color w:val="000000"/>
      <w:sz w:val="22"/>
      <w:szCs w:val="22"/>
    </w:rPr>
  </w:style>
  <w:style w:type="table" w:customStyle="1" w:styleId="310">
    <w:name w:val="无格式表格 31"/>
    <w:basedOn w:val="a5"/>
    <w:uiPriority w:val="43"/>
    <w:qFormat/>
    <w:rsid w:val="005A3023"/>
    <w:rPr>
      <w:kern w:val="0"/>
      <w:sz w:val="20"/>
      <w:szCs w:val="20"/>
    </w:rPr>
    <w:tblPr/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410">
    <w:name w:val="无格式表格 41"/>
    <w:basedOn w:val="a5"/>
    <w:uiPriority w:val="44"/>
    <w:qFormat/>
    <w:rsid w:val="005A3023"/>
    <w:rPr>
      <w:kern w:val="0"/>
      <w:sz w:val="20"/>
      <w:szCs w:val="20"/>
    </w:rPr>
    <w:tblPr/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-11">
    <w:name w:val="网格表 1 浅色 - 着色 11"/>
    <w:basedOn w:val="a5"/>
    <w:uiPriority w:val="46"/>
    <w:qFormat/>
    <w:rsid w:val="005A3023"/>
    <w:rPr>
      <w:kern w:val="0"/>
      <w:sz w:val="20"/>
      <w:szCs w:val="20"/>
    </w:rPr>
    <w:tblPr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a">
    <w:name w:val="网格型浅色1"/>
    <w:basedOn w:val="a5"/>
    <w:uiPriority w:val="40"/>
    <w:qFormat/>
    <w:rsid w:val="005A3023"/>
    <w:rPr>
      <w:kern w:val="0"/>
      <w:sz w:val="20"/>
      <w:szCs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fffff2">
    <w:name w:val="程序代码样式"/>
    <w:basedOn w:val="21"/>
    <w:link w:val="afffff3"/>
    <w:qFormat/>
    <w:rsid w:val="005A3023"/>
    <w:pPr>
      <w:keepNext w:val="0"/>
      <w:keepLines w:val="0"/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solid" w:color="2D0922" w:fill="E7E6E6" w:themeFill="background2"/>
      <w:tabs>
        <w:tab w:val="left" w:pos="780"/>
        <w:tab w:val="left" w:pos="1140"/>
        <w:tab w:val="left" w:pos="1500"/>
        <w:tab w:val="left" w:pos="2220"/>
        <w:tab w:val="left" w:pos="3030"/>
      </w:tabs>
      <w:autoSpaceDE w:val="0"/>
      <w:autoSpaceDN w:val="0"/>
      <w:adjustRightInd w:val="0"/>
      <w:snapToGrid w:val="0"/>
      <w:spacing w:line="240" w:lineRule="auto"/>
      <w:ind w:left="91"/>
      <w:jc w:val="left"/>
      <w:outlineLvl w:val="9"/>
    </w:pPr>
    <w:rPr>
      <w:rFonts w:ascii="Arial" w:eastAsia="宋体" w:hAnsi="Arial" w:cs="Arial"/>
      <w:b w:val="0"/>
      <w:bCs w:val="0"/>
      <w:color w:val="FFFFFF" w:themeColor="background1"/>
      <w:kern w:val="40"/>
      <w:sz w:val="18"/>
      <w:szCs w:val="13"/>
    </w:rPr>
  </w:style>
  <w:style w:type="character" w:customStyle="1" w:styleId="afffff3">
    <w:name w:val="程序代码样式 字符"/>
    <w:basedOn w:val="22"/>
    <w:link w:val="afffff2"/>
    <w:qFormat/>
    <w:rsid w:val="005A3023"/>
    <w:rPr>
      <w:rFonts w:ascii="Arial" w:eastAsia="宋体" w:hAnsi="Arial" w:cs="Arial"/>
      <w:b w:val="0"/>
      <w:bCs w:val="0"/>
      <w:color w:val="FFFFFF" w:themeColor="background1"/>
      <w:kern w:val="40"/>
      <w:sz w:val="18"/>
      <w:szCs w:val="13"/>
      <w:shd w:val="solid" w:color="2D0922" w:fill="E7E6E6" w:themeFill="background2"/>
    </w:rPr>
  </w:style>
  <w:style w:type="paragraph" w:customStyle="1" w:styleId="3c">
    <w:name w:val="标题3"/>
    <w:basedOn w:val="afa"/>
    <w:link w:val="3d"/>
    <w:qFormat/>
    <w:rsid w:val="005A3023"/>
    <w:pPr>
      <w:spacing w:beforeLines="50" w:before="156" w:afterLines="50" w:after="156"/>
      <w:ind w:left="1418" w:firstLineChars="0" w:hanging="567"/>
      <w:jc w:val="left"/>
      <w:outlineLvl w:val="2"/>
    </w:pPr>
    <w:rPr>
      <w:rFonts w:hAnsi="Times New Roman"/>
      <w:b/>
      <w:sz w:val="24"/>
      <w:szCs w:val="24"/>
    </w:rPr>
  </w:style>
  <w:style w:type="character" w:customStyle="1" w:styleId="3d">
    <w:name w:val="标题3 字符"/>
    <w:basedOn w:val="afb"/>
    <w:link w:val="3c"/>
    <w:qFormat/>
    <w:rsid w:val="005A3023"/>
    <w:rPr>
      <w:rFonts w:ascii="宋体" w:eastAsia="宋体" w:hAnsi="Times New Roman" w:cs="宋体"/>
      <w:b/>
      <w:kern w:val="0"/>
      <w:sz w:val="24"/>
      <w:szCs w:val="24"/>
      <w:lang w:eastAsia="en-US"/>
    </w:rPr>
  </w:style>
  <w:style w:type="paragraph" w:customStyle="1" w:styleId="31">
    <w:name w:val="样式3"/>
    <w:basedOn w:val="1"/>
    <w:link w:val="3e"/>
    <w:qFormat/>
    <w:rsid w:val="005A3023"/>
    <w:pPr>
      <w:numPr>
        <w:numId w:val="13"/>
      </w:numPr>
      <w:adjustRightInd/>
      <w:ind w:firstLine="0"/>
    </w:pPr>
  </w:style>
  <w:style w:type="character" w:customStyle="1" w:styleId="3e">
    <w:name w:val="样式3 字符"/>
    <w:basedOn w:val="17"/>
    <w:link w:val="31"/>
    <w:qFormat/>
    <w:rsid w:val="005A3023"/>
    <w:rPr>
      <w:rFonts w:ascii="宋体" w:eastAsia="Adobe 黑体 Std R" w:hAnsi="宋体" w:cs="Arial"/>
      <w:b w:val="0"/>
      <w:bCs/>
      <w:color w:val="000000"/>
      <w:kern w:val="36"/>
      <w:sz w:val="24"/>
      <w:szCs w:val="21"/>
    </w:rPr>
  </w:style>
  <w:style w:type="character" w:customStyle="1" w:styleId="110">
    <w:name w:val="未处理的提及11"/>
    <w:basedOn w:val="a4"/>
    <w:uiPriority w:val="99"/>
    <w:semiHidden/>
    <w:unhideWhenUsed/>
    <w:qFormat/>
    <w:rsid w:val="005A3023"/>
    <w:rPr>
      <w:color w:val="605E5C"/>
      <w:shd w:val="clear" w:color="auto" w:fill="E1DFDD"/>
    </w:rPr>
  </w:style>
  <w:style w:type="paragraph" w:styleId="afffff4">
    <w:name w:val="Intense Quote"/>
    <w:basedOn w:val="a3"/>
    <w:next w:val="a3"/>
    <w:link w:val="afffff5"/>
    <w:uiPriority w:val="30"/>
    <w:qFormat/>
    <w:rsid w:val="005A3023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 w:firstLineChars="200" w:firstLine="200"/>
      <w:jc w:val="center"/>
    </w:pPr>
    <w:rPr>
      <w:rFonts w:ascii="Arial" w:eastAsia="宋体" w:hAnsi="Arial"/>
      <w:i/>
      <w:iCs/>
      <w:color w:val="5B9BD5" w:themeColor="accent1"/>
    </w:rPr>
  </w:style>
  <w:style w:type="character" w:customStyle="1" w:styleId="afffff5">
    <w:name w:val="明显引用 字符"/>
    <w:basedOn w:val="a4"/>
    <w:link w:val="afffff4"/>
    <w:uiPriority w:val="30"/>
    <w:qFormat/>
    <w:rsid w:val="005A3023"/>
    <w:rPr>
      <w:rFonts w:ascii="Arial" w:eastAsia="宋体" w:hAnsi="Arial"/>
      <w:i/>
      <w:iCs/>
      <w:color w:val="5B9BD5" w:themeColor="accent1"/>
    </w:rPr>
  </w:style>
  <w:style w:type="paragraph" w:customStyle="1" w:styleId="1b">
    <w:name w:val="书目1"/>
    <w:basedOn w:val="a3"/>
    <w:next w:val="a3"/>
    <w:uiPriority w:val="37"/>
    <w:semiHidden/>
    <w:unhideWhenUsed/>
    <w:qFormat/>
    <w:rsid w:val="005A3023"/>
    <w:pPr>
      <w:ind w:firstLineChars="200" w:firstLine="200"/>
    </w:pPr>
    <w:rPr>
      <w:rFonts w:ascii="Arial" w:eastAsia="宋体" w:hAnsi="Arial"/>
    </w:rPr>
  </w:style>
  <w:style w:type="paragraph" w:styleId="afffff6">
    <w:name w:val="No Spacing"/>
    <w:uiPriority w:val="1"/>
    <w:qFormat/>
    <w:rsid w:val="005A3023"/>
    <w:pPr>
      <w:widowControl w:val="0"/>
      <w:ind w:firstLineChars="200" w:firstLine="200"/>
      <w:jc w:val="both"/>
    </w:pPr>
    <w:rPr>
      <w:rFonts w:ascii="Arial" w:eastAsia="宋体" w:hAnsi="Arial"/>
    </w:rPr>
  </w:style>
  <w:style w:type="paragraph" w:styleId="afffff7">
    <w:name w:val="Quote"/>
    <w:basedOn w:val="a3"/>
    <w:next w:val="a3"/>
    <w:link w:val="afffff8"/>
    <w:uiPriority w:val="29"/>
    <w:qFormat/>
    <w:rsid w:val="005A3023"/>
    <w:pPr>
      <w:spacing w:before="200" w:after="160"/>
      <w:ind w:left="864" w:right="864" w:firstLineChars="200" w:firstLine="200"/>
      <w:jc w:val="center"/>
    </w:pPr>
    <w:rPr>
      <w:rFonts w:ascii="Arial" w:eastAsia="宋体" w:hAnsi="Arial"/>
      <w:i/>
      <w:iCs/>
      <w:color w:val="404040" w:themeColor="text1" w:themeTint="BF"/>
    </w:rPr>
  </w:style>
  <w:style w:type="character" w:customStyle="1" w:styleId="afffff8">
    <w:name w:val="引用 字符"/>
    <w:basedOn w:val="a4"/>
    <w:link w:val="afffff7"/>
    <w:uiPriority w:val="29"/>
    <w:qFormat/>
    <w:rsid w:val="005A3023"/>
    <w:rPr>
      <w:rFonts w:ascii="Arial" w:eastAsia="宋体" w:hAnsi="Arial"/>
      <w:i/>
      <w:iCs/>
      <w:color w:val="404040" w:themeColor="text1" w:themeTint="BF"/>
    </w:rPr>
  </w:style>
  <w:style w:type="paragraph" w:customStyle="1" w:styleId="afffff9">
    <w:name w:val="终端颜色样式"/>
    <w:basedOn w:val="afffff2"/>
    <w:link w:val="afffffa"/>
    <w:qFormat/>
    <w:rsid w:val="005A3023"/>
    <w:pPr>
      <w:pBdr>
        <w:top w:val="single" w:sz="4" w:space="1" w:color="FFFFFF" w:themeColor="background1"/>
        <w:left w:val="single" w:sz="4" w:space="4" w:color="FFFFFF" w:themeColor="background1"/>
        <w:bottom w:val="single" w:sz="4" w:space="1" w:color="FFFFFF" w:themeColor="background1"/>
        <w:right w:val="single" w:sz="4" w:space="4" w:color="FFFFFF" w:themeColor="background1"/>
      </w:pBdr>
      <w:shd w:val="solid" w:color="404040" w:fill="E7E6E6" w:themeFill="background2"/>
    </w:pPr>
  </w:style>
  <w:style w:type="character" w:customStyle="1" w:styleId="afffffa">
    <w:name w:val="终端颜色样式 字符"/>
    <w:basedOn w:val="afffff3"/>
    <w:link w:val="afffff9"/>
    <w:qFormat/>
    <w:rsid w:val="005A3023"/>
    <w:rPr>
      <w:rFonts w:ascii="Arial" w:eastAsia="宋体" w:hAnsi="Arial" w:cs="Arial"/>
      <w:b w:val="0"/>
      <w:bCs w:val="0"/>
      <w:color w:val="FFFFFF" w:themeColor="background1"/>
      <w:kern w:val="40"/>
      <w:sz w:val="18"/>
      <w:szCs w:val="13"/>
      <w:shd w:val="solid" w:color="404040" w:fill="E7E6E6" w:themeFill="background2"/>
    </w:rPr>
  </w:style>
  <w:style w:type="character" w:customStyle="1" w:styleId="o">
    <w:name w:val="o"/>
    <w:basedOn w:val="a4"/>
    <w:qFormat/>
    <w:rsid w:val="005A3023"/>
  </w:style>
  <w:style w:type="paragraph" w:customStyle="1" w:styleId="41">
    <w:name w:val="标题4"/>
    <w:basedOn w:val="42"/>
    <w:next w:val="42"/>
    <w:link w:val="48"/>
    <w:qFormat/>
    <w:rsid w:val="005A3023"/>
    <w:pPr>
      <w:widowControl w:val="0"/>
      <w:numPr>
        <w:numId w:val="14"/>
      </w:numPr>
      <w:adjustRightInd w:val="0"/>
      <w:snapToGrid w:val="0"/>
      <w:spacing w:line="240" w:lineRule="auto"/>
      <w:ind w:firstLine="0"/>
      <w:jc w:val="left"/>
    </w:pPr>
  </w:style>
  <w:style w:type="character" w:customStyle="1" w:styleId="48">
    <w:name w:val="标题4 字符"/>
    <w:basedOn w:val="43"/>
    <w:link w:val="41"/>
    <w:qFormat/>
    <w:rsid w:val="005A3023"/>
    <w:rPr>
      <w:rFonts w:ascii="Times New Roman" w:eastAsia="黑体" w:hAnsi="Times New Roman" w:cstheme="majorBidi"/>
      <w:b/>
      <w:bCs/>
      <w:sz w:val="24"/>
      <w:szCs w:val="28"/>
    </w:rPr>
  </w:style>
  <w:style w:type="character" w:customStyle="1" w:styleId="termhd">
    <w:name w:val="term_hd"/>
    <w:basedOn w:val="a4"/>
    <w:qFormat/>
    <w:rsid w:val="005A3023"/>
  </w:style>
  <w:style w:type="character" w:customStyle="1" w:styleId="1c">
    <w:name w:val="明显参考1"/>
    <w:basedOn w:val="a4"/>
    <w:uiPriority w:val="32"/>
    <w:qFormat/>
    <w:rsid w:val="005A3023"/>
    <w:rPr>
      <w:b/>
      <w:bCs/>
      <w:smallCaps/>
      <w:color w:val="5B9BD5" w:themeColor="accent1"/>
      <w:spacing w:val="5"/>
    </w:rPr>
  </w:style>
  <w:style w:type="character" w:customStyle="1" w:styleId="str">
    <w:name w:val="str"/>
    <w:basedOn w:val="a4"/>
    <w:qFormat/>
    <w:rsid w:val="005A3023"/>
  </w:style>
  <w:style w:type="character" w:customStyle="1" w:styleId="InternetLink">
    <w:name w:val="Internet Link"/>
    <w:basedOn w:val="a4"/>
    <w:uiPriority w:val="99"/>
    <w:unhideWhenUsed/>
    <w:qFormat/>
    <w:rsid w:val="005A3023"/>
    <w:rPr>
      <w:color w:val="0563C1" w:themeColor="hyperlink"/>
      <w:u w:val="single"/>
    </w:rPr>
  </w:style>
  <w:style w:type="character" w:customStyle="1" w:styleId="ListLabel1">
    <w:name w:val="ListLabel 1"/>
    <w:qFormat/>
    <w:rsid w:val="005A3023"/>
    <w:rPr>
      <w:rFonts w:eastAsia="等线"/>
    </w:rPr>
  </w:style>
  <w:style w:type="character" w:customStyle="1" w:styleId="ListLabel2">
    <w:name w:val="ListLabel 2"/>
    <w:qFormat/>
    <w:rsid w:val="005A3023"/>
    <w:rPr>
      <w:rFonts w:eastAsia="宋体"/>
    </w:rPr>
  </w:style>
  <w:style w:type="character" w:customStyle="1" w:styleId="ListLabel3">
    <w:name w:val="ListLabel 3"/>
    <w:qFormat/>
    <w:rsid w:val="005A3023"/>
    <w:rPr>
      <w:rFonts w:eastAsia="宋体"/>
    </w:rPr>
  </w:style>
  <w:style w:type="character" w:customStyle="1" w:styleId="SourceText">
    <w:name w:val="Source Text"/>
    <w:qFormat/>
    <w:rsid w:val="005A3023"/>
    <w:rPr>
      <w:rFonts w:ascii="Liberation Mono" w:eastAsia="Nimbus Mono L" w:hAnsi="Liberation Mono" w:cs="Liberation Mono"/>
    </w:rPr>
  </w:style>
  <w:style w:type="character" w:customStyle="1" w:styleId="Bullets">
    <w:name w:val="Bullets"/>
    <w:qFormat/>
    <w:rsid w:val="005A3023"/>
    <w:rPr>
      <w:rFonts w:ascii="OpenSymbol" w:eastAsia="OpenSymbol" w:hAnsi="OpenSymbol" w:cs="OpenSymbol"/>
    </w:rPr>
  </w:style>
  <w:style w:type="character" w:customStyle="1" w:styleId="ListLabel4">
    <w:name w:val="ListLabel 4"/>
    <w:qFormat/>
    <w:rsid w:val="005A3023"/>
    <w:rPr>
      <w:rFonts w:eastAsia="宋体"/>
    </w:rPr>
  </w:style>
  <w:style w:type="character" w:customStyle="1" w:styleId="NumberingSymbols">
    <w:name w:val="Numbering Symbols"/>
    <w:qFormat/>
    <w:rsid w:val="005A3023"/>
  </w:style>
  <w:style w:type="character" w:customStyle="1" w:styleId="ListLabel5">
    <w:name w:val="ListLabel 5"/>
    <w:qFormat/>
    <w:rsid w:val="005A3023"/>
    <w:rPr>
      <w:rFonts w:eastAsia="宋体"/>
    </w:rPr>
  </w:style>
  <w:style w:type="character" w:customStyle="1" w:styleId="ListLabel6">
    <w:name w:val="ListLabel 6"/>
    <w:qFormat/>
    <w:rsid w:val="005A3023"/>
    <w:rPr>
      <w:rFonts w:eastAsia="宋体"/>
    </w:rPr>
  </w:style>
  <w:style w:type="character" w:customStyle="1" w:styleId="ListLabel7">
    <w:name w:val="ListLabel 7"/>
    <w:qFormat/>
    <w:rsid w:val="005A3023"/>
    <w:rPr>
      <w:rFonts w:eastAsia="宋体"/>
    </w:rPr>
  </w:style>
  <w:style w:type="character" w:customStyle="1" w:styleId="ListLabel8">
    <w:name w:val="ListLabel 8"/>
    <w:qFormat/>
    <w:rsid w:val="005A3023"/>
    <w:rPr>
      <w:rFonts w:eastAsia="宋体"/>
    </w:rPr>
  </w:style>
  <w:style w:type="character" w:customStyle="1" w:styleId="ListLabel9">
    <w:name w:val="ListLabel 9"/>
    <w:qFormat/>
    <w:rsid w:val="005A3023"/>
    <w:rPr>
      <w:rFonts w:eastAsia="宋体"/>
    </w:rPr>
  </w:style>
  <w:style w:type="paragraph" w:customStyle="1" w:styleId="Heading">
    <w:name w:val="Heading"/>
    <w:basedOn w:val="a3"/>
    <w:next w:val="afa"/>
    <w:qFormat/>
    <w:rsid w:val="005A3023"/>
    <w:pPr>
      <w:keepNext/>
      <w:spacing w:before="240" w:after="120"/>
    </w:pPr>
    <w:rPr>
      <w:rFonts w:ascii="Liberation Sans" w:eastAsia="Noto Sans CJK SC Regular" w:hAnsi="Liberation Sans" w:cs="FreeSans"/>
      <w:color w:val="00000A"/>
      <w:kern w:val="0"/>
      <w:sz w:val="28"/>
      <w:szCs w:val="28"/>
    </w:rPr>
  </w:style>
  <w:style w:type="paragraph" w:customStyle="1" w:styleId="Index">
    <w:name w:val="Index"/>
    <w:basedOn w:val="a3"/>
    <w:qFormat/>
    <w:rsid w:val="005A3023"/>
    <w:pPr>
      <w:suppressLineNumbers/>
    </w:pPr>
    <w:rPr>
      <w:rFonts w:cs="FreeSans"/>
      <w:color w:val="00000A"/>
      <w:kern w:val="0"/>
    </w:rPr>
  </w:style>
  <w:style w:type="paragraph" w:customStyle="1" w:styleId="PreformattedText">
    <w:name w:val="Preformatted Text"/>
    <w:basedOn w:val="a3"/>
    <w:qFormat/>
    <w:rsid w:val="005A3023"/>
    <w:rPr>
      <w:color w:val="00000A"/>
      <w:kern w:val="0"/>
    </w:rPr>
  </w:style>
  <w:style w:type="character" w:customStyle="1" w:styleId="token">
    <w:name w:val="token"/>
    <w:basedOn w:val="a4"/>
    <w:qFormat/>
    <w:rsid w:val="005A3023"/>
  </w:style>
  <w:style w:type="character" w:customStyle="1" w:styleId="p">
    <w:name w:val="p"/>
    <w:basedOn w:val="a4"/>
    <w:qFormat/>
    <w:rsid w:val="005A3023"/>
  </w:style>
  <w:style w:type="character" w:customStyle="1" w:styleId="n">
    <w:name w:val="n"/>
    <w:basedOn w:val="a4"/>
    <w:qFormat/>
    <w:rsid w:val="005A3023"/>
  </w:style>
  <w:style w:type="character" w:customStyle="1" w:styleId="err">
    <w:name w:val="err"/>
    <w:basedOn w:val="a4"/>
    <w:qFormat/>
    <w:rsid w:val="005A3023"/>
  </w:style>
  <w:style w:type="character" w:customStyle="1" w:styleId="mi">
    <w:name w:val="mi"/>
    <w:basedOn w:val="a4"/>
    <w:qFormat/>
    <w:rsid w:val="005A3023"/>
  </w:style>
  <w:style w:type="character" w:customStyle="1" w:styleId="cm">
    <w:name w:val="cm"/>
    <w:basedOn w:val="a4"/>
    <w:qFormat/>
    <w:rsid w:val="005A3023"/>
  </w:style>
  <w:style w:type="character" w:customStyle="1" w:styleId="mh">
    <w:name w:val="mh"/>
    <w:basedOn w:val="a4"/>
    <w:qFormat/>
    <w:rsid w:val="005A3023"/>
  </w:style>
  <w:style w:type="paragraph" w:customStyle="1" w:styleId="B2">
    <w:name w:val="B样式2"/>
    <w:basedOn w:val="affff4"/>
    <w:link w:val="B20"/>
    <w:qFormat/>
    <w:rsid w:val="005A3023"/>
    <w:pPr>
      <w:numPr>
        <w:ilvl w:val="1"/>
        <w:numId w:val="15"/>
      </w:numPr>
      <w:spacing w:beforeLines="50" w:before="156" w:afterLines="50" w:after="156"/>
      <w:ind w:firstLineChars="0"/>
      <w:outlineLvl w:val="2"/>
    </w:pPr>
    <w:rPr>
      <w:b/>
      <w:sz w:val="32"/>
      <w:szCs w:val="32"/>
    </w:rPr>
  </w:style>
  <w:style w:type="character" w:customStyle="1" w:styleId="B20">
    <w:name w:val="B样式2 字符"/>
    <w:basedOn w:val="affff5"/>
    <w:link w:val="B2"/>
    <w:qFormat/>
    <w:rsid w:val="005A3023"/>
    <w:rPr>
      <w:rFonts w:ascii="宋体" w:eastAsia="宋体" w:hAnsi="宋体" w:cs="宋体"/>
      <w:b/>
      <w:sz w:val="32"/>
      <w:szCs w:val="32"/>
    </w:rPr>
  </w:style>
  <w:style w:type="paragraph" w:customStyle="1" w:styleId="B30">
    <w:name w:val="B样式3"/>
    <w:basedOn w:val="affff4"/>
    <w:link w:val="B31"/>
    <w:qFormat/>
    <w:rsid w:val="005A3023"/>
    <w:pPr>
      <w:numPr>
        <w:numId w:val="16"/>
      </w:numPr>
      <w:ind w:firstLineChars="0" w:firstLine="0"/>
      <w:outlineLvl w:val="3"/>
    </w:pPr>
    <w:rPr>
      <w:b/>
      <w:sz w:val="24"/>
    </w:rPr>
  </w:style>
  <w:style w:type="character" w:customStyle="1" w:styleId="nl">
    <w:name w:val="nl"/>
    <w:basedOn w:val="a4"/>
    <w:qFormat/>
    <w:rsid w:val="005A3023"/>
  </w:style>
  <w:style w:type="character" w:customStyle="1" w:styleId="B31">
    <w:name w:val="B样式3 字符"/>
    <w:basedOn w:val="affff5"/>
    <w:link w:val="B30"/>
    <w:qFormat/>
    <w:rsid w:val="005A3023"/>
    <w:rPr>
      <w:rFonts w:ascii="宋体" w:eastAsia="宋体" w:hAnsi="宋体" w:cs="宋体"/>
      <w:b/>
      <w:sz w:val="24"/>
    </w:rPr>
  </w:style>
  <w:style w:type="character" w:customStyle="1" w:styleId="fontstyle31">
    <w:name w:val="fontstyle31"/>
    <w:basedOn w:val="a4"/>
    <w:qFormat/>
    <w:rsid w:val="005A3023"/>
    <w:rPr>
      <w:rFonts w:ascii="TimesNewRomanPS-ItalicMT" w:hAnsi="TimesNewRomanPS-ItalicMT" w:hint="default"/>
      <w:i/>
      <w:iCs/>
      <w:color w:val="000000"/>
      <w:sz w:val="20"/>
      <w:szCs w:val="20"/>
    </w:rPr>
  </w:style>
  <w:style w:type="character" w:customStyle="1" w:styleId="fontstyle41">
    <w:name w:val="fontstyle41"/>
    <w:basedOn w:val="a4"/>
    <w:qFormat/>
    <w:rsid w:val="005A3023"/>
    <w:rPr>
      <w:rFonts w:ascii="LucidaSansTypewriteX" w:hAnsi="LucidaSansTypewriteX" w:hint="default"/>
      <w:color w:val="000000"/>
      <w:sz w:val="18"/>
      <w:szCs w:val="18"/>
    </w:rPr>
  </w:style>
  <w:style w:type="paragraph" w:customStyle="1" w:styleId="comments-section">
    <w:name w:val="comments-section"/>
    <w:basedOn w:val="a3"/>
    <w:qFormat/>
    <w:rsid w:val="005A302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3">
    <w:name w:val="B标题3"/>
    <w:basedOn w:val="affff4"/>
    <w:link w:val="B32"/>
    <w:qFormat/>
    <w:rsid w:val="005A3023"/>
    <w:pPr>
      <w:numPr>
        <w:ilvl w:val="2"/>
        <w:numId w:val="17"/>
      </w:numPr>
      <w:ind w:firstLineChars="0" w:firstLine="0"/>
      <w:outlineLvl w:val="3"/>
    </w:pPr>
    <w:rPr>
      <w:b/>
      <w:sz w:val="24"/>
    </w:rPr>
  </w:style>
  <w:style w:type="character" w:customStyle="1" w:styleId="B32">
    <w:name w:val="B标题3 字符"/>
    <w:basedOn w:val="affff5"/>
    <w:link w:val="B3"/>
    <w:qFormat/>
    <w:rsid w:val="005A3023"/>
    <w:rPr>
      <w:rFonts w:ascii="宋体" w:eastAsia="宋体" w:hAnsi="宋体" w:cs="宋体"/>
      <w:b/>
      <w:sz w:val="24"/>
    </w:rPr>
  </w:style>
  <w:style w:type="character" w:customStyle="1" w:styleId="2e">
    <w:name w:val="未处理的提及2"/>
    <w:basedOn w:val="a4"/>
    <w:uiPriority w:val="99"/>
    <w:semiHidden/>
    <w:unhideWhenUsed/>
    <w:qFormat/>
    <w:rsid w:val="005A3023"/>
    <w:rPr>
      <w:color w:val="605E5C"/>
      <w:shd w:val="clear" w:color="auto" w:fill="E1DFDD"/>
    </w:rPr>
  </w:style>
  <w:style w:type="paragraph" w:customStyle="1" w:styleId="a2">
    <w:name w:val="二级标题样式"/>
    <w:basedOn w:val="a3"/>
    <w:link w:val="afffffb"/>
    <w:qFormat/>
    <w:rsid w:val="005A3023"/>
    <w:pPr>
      <w:widowControl/>
      <w:numPr>
        <w:ilvl w:val="1"/>
        <w:numId w:val="18"/>
      </w:numPr>
      <w:adjustRightInd w:val="0"/>
      <w:snapToGrid w:val="0"/>
      <w:spacing w:beforeLines="50" w:before="156" w:afterLines="50" w:after="156"/>
      <w:ind w:firstLine="0"/>
      <w:jc w:val="left"/>
      <w:outlineLvl w:val="2"/>
    </w:pPr>
    <w:rPr>
      <w:rFonts w:ascii="宋体" w:eastAsia="宋体" w:hAnsi="宋体"/>
      <w:sz w:val="32"/>
      <w:szCs w:val="32"/>
      <w14:scene3d>
        <w14:camera w14:prst="orthographicFront"/>
        <w14:lightRig w14:rig="threePt" w14:dir="t">
          <w14:rot w14:lat="0" w14:lon="0" w14:rev="0"/>
        </w14:lightRig>
      </w14:scene3d>
    </w:rPr>
  </w:style>
  <w:style w:type="character" w:customStyle="1" w:styleId="afffffb">
    <w:name w:val="二级标题样式 字符"/>
    <w:basedOn w:val="a4"/>
    <w:link w:val="a2"/>
    <w:qFormat/>
    <w:rsid w:val="005A3023"/>
    <w:rPr>
      <w:rFonts w:ascii="宋体" w:eastAsia="宋体" w:hAnsi="宋体"/>
      <w:sz w:val="32"/>
      <w:szCs w:val="32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customStyle="1" w:styleId="TOC11">
    <w:name w:val="TOC 标题11"/>
    <w:basedOn w:val="10"/>
    <w:next w:val="a3"/>
    <w:uiPriority w:val="39"/>
    <w:unhideWhenUsed/>
    <w:qFormat/>
    <w:rsid w:val="005A3023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character" w:customStyle="1" w:styleId="UnresolvedMention">
    <w:name w:val="Unresolved Mention"/>
    <w:basedOn w:val="a4"/>
    <w:uiPriority w:val="99"/>
    <w:semiHidden/>
    <w:unhideWhenUsed/>
    <w:rsid w:val="005A3023"/>
    <w:rPr>
      <w:color w:val="605E5C"/>
      <w:shd w:val="clear" w:color="auto" w:fill="E1DFDD"/>
    </w:rPr>
  </w:style>
  <w:style w:type="character" w:customStyle="1" w:styleId="3f">
    <w:name w:val="未处理的提及3"/>
    <w:basedOn w:val="a4"/>
    <w:uiPriority w:val="99"/>
    <w:semiHidden/>
    <w:unhideWhenUsed/>
    <w:rsid w:val="005A3023"/>
    <w:rPr>
      <w:color w:val="605E5C"/>
      <w:shd w:val="clear" w:color="auto" w:fill="E1DFDD"/>
    </w:rPr>
  </w:style>
  <w:style w:type="paragraph" w:styleId="TOC">
    <w:name w:val="TOC Heading"/>
    <w:basedOn w:val="10"/>
    <w:next w:val="a3"/>
    <w:uiPriority w:val="39"/>
    <w:unhideWhenUsed/>
    <w:qFormat/>
    <w:rsid w:val="005A3023"/>
    <w:pPr>
      <w:spacing w:beforeLines="0" w:before="240" w:afterLines="0" w:after="0" w:line="259" w:lineRule="auto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44"/>
      <w:szCs w:val="32"/>
    </w:rPr>
  </w:style>
  <w:style w:type="table" w:customStyle="1" w:styleId="afffffc">
    <w:name w:val="文档表格"/>
    <w:basedOn w:val="57"/>
    <w:uiPriority w:val="99"/>
    <w:rsid w:val="005A3023"/>
    <w:tblPr/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7">
    <w:name w:val="Table List 5"/>
    <w:basedOn w:val="a5"/>
    <w:uiPriority w:val="99"/>
    <w:semiHidden/>
    <w:unhideWhenUsed/>
    <w:rsid w:val="005A3023"/>
    <w:pPr>
      <w:ind w:firstLineChars="200" w:firstLine="20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Normal1">
    <w:name w:val="Table Normal1"/>
    <w:uiPriority w:val="2"/>
    <w:semiHidden/>
    <w:unhideWhenUsed/>
    <w:qFormat/>
    <w:rsid w:val="005A3023"/>
    <w:pPr>
      <w:widowControl w:val="0"/>
      <w:autoSpaceDE w:val="0"/>
      <w:autoSpaceDN w:val="0"/>
    </w:pPr>
    <w:rPr>
      <w:kern w:val="0"/>
      <w:sz w:val="22"/>
      <w:szCs w:val="20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v">
    <w:name w:val="nv"/>
    <w:basedOn w:val="a4"/>
    <w:rsid w:val="005A3023"/>
  </w:style>
  <w:style w:type="character" w:customStyle="1" w:styleId="s2">
    <w:name w:val="s2"/>
    <w:basedOn w:val="a4"/>
    <w:rsid w:val="005A3023"/>
  </w:style>
  <w:style w:type="table" w:customStyle="1" w:styleId="TableNormal">
    <w:name w:val="Table Normal"/>
    <w:uiPriority w:val="2"/>
    <w:semiHidden/>
    <w:unhideWhenUsed/>
    <w:qFormat/>
    <w:rsid w:val="005A3023"/>
    <w:pPr>
      <w:widowControl w:val="0"/>
      <w:autoSpaceDE w:val="0"/>
      <w:autoSpaceDN w:val="0"/>
    </w:pPr>
    <w:rPr>
      <w:kern w:val="0"/>
      <w:sz w:val="22"/>
      <w:szCs w:val="20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mw-headline">
    <w:name w:val="mw-headline"/>
    <w:basedOn w:val="a4"/>
    <w:rsid w:val="005A3023"/>
  </w:style>
  <w:style w:type="character" w:customStyle="1" w:styleId="hljs-attribute">
    <w:name w:val="hljs-attribute"/>
    <w:basedOn w:val="a4"/>
    <w:rsid w:val="005A3023"/>
  </w:style>
  <w:style w:type="character" w:customStyle="1" w:styleId="hljs-value">
    <w:name w:val="hljs-value"/>
    <w:basedOn w:val="a4"/>
    <w:rsid w:val="005A3023"/>
  </w:style>
  <w:style w:type="character" w:customStyle="1" w:styleId="hljs-tag">
    <w:name w:val="hljs-tag"/>
    <w:basedOn w:val="a4"/>
    <w:rsid w:val="005A3023"/>
  </w:style>
  <w:style w:type="character" w:customStyle="1" w:styleId="hljs-class">
    <w:name w:val="hljs-class"/>
    <w:basedOn w:val="a4"/>
    <w:rsid w:val="005A3023"/>
  </w:style>
  <w:style w:type="character" w:customStyle="1" w:styleId="hljs-number">
    <w:name w:val="hljs-number"/>
    <w:basedOn w:val="a4"/>
    <w:rsid w:val="005A3023"/>
  </w:style>
  <w:style w:type="paragraph" w:customStyle="1" w:styleId="FirstParagraph">
    <w:name w:val="First Paragraph"/>
    <w:basedOn w:val="afa"/>
    <w:next w:val="afa"/>
    <w:qFormat/>
    <w:rsid w:val="005A3023"/>
    <w:pPr>
      <w:autoSpaceDE/>
      <w:autoSpaceDN/>
      <w:spacing w:before="180" w:after="180"/>
      <w:ind w:firstLineChars="0" w:firstLine="0"/>
      <w:jc w:val="left"/>
    </w:pPr>
    <w:rPr>
      <w:rFonts w:asciiTheme="minorHAnsi" w:eastAsiaTheme="minorEastAsia" w:hAnsiTheme="minorHAnsi" w:cstheme="minorBidi"/>
      <w:sz w:val="24"/>
      <w:szCs w:val="24"/>
    </w:rPr>
  </w:style>
  <w:style w:type="paragraph" w:customStyle="1" w:styleId="ImageCaption">
    <w:name w:val="Image Caption"/>
    <w:basedOn w:val="af"/>
    <w:rsid w:val="005A3023"/>
    <w:pPr>
      <w:widowControl/>
      <w:spacing w:after="120"/>
      <w:ind w:firstLineChars="0" w:firstLine="0"/>
      <w:jc w:val="left"/>
    </w:pPr>
    <w:rPr>
      <w:rFonts w:asciiTheme="minorHAnsi" w:eastAsiaTheme="minorEastAsia" w:hAnsiTheme="minorHAnsi" w:cstheme="minorBidi"/>
      <w:i/>
      <w:kern w:val="0"/>
      <w:sz w:val="24"/>
      <w:szCs w:val="24"/>
      <w:lang w:eastAsia="en-US"/>
    </w:rPr>
  </w:style>
  <w:style w:type="paragraph" w:customStyle="1" w:styleId="CaptionedFigure">
    <w:name w:val="Captioned Figure"/>
    <w:basedOn w:val="a3"/>
    <w:rsid w:val="005A3023"/>
    <w:pPr>
      <w:keepNext/>
      <w:widowControl/>
      <w:spacing w:after="200"/>
      <w:jc w:val="left"/>
    </w:pPr>
    <w:rPr>
      <w:kern w:val="0"/>
      <w:sz w:val="24"/>
      <w:szCs w:val="24"/>
      <w:lang w:eastAsia="en-US"/>
    </w:rPr>
  </w:style>
  <w:style w:type="character" w:customStyle="1" w:styleId="VerbatimChar">
    <w:name w:val="Verbatim Char"/>
    <w:basedOn w:val="a4"/>
    <w:link w:val="SourceCode"/>
    <w:rsid w:val="005A3023"/>
    <w:rPr>
      <w:rFonts w:ascii="Consolas" w:hAnsi="Consolas"/>
      <w:sz w:val="22"/>
    </w:rPr>
  </w:style>
  <w:style w:type="paragraph" w:customStyle="1" w:styleId="SourceCode">
    <w:name w:val="Source Code"/>
    <w:basedOn w:val="a3"/>
    <w:link w:val="VerbatimChar"/>
    <w:rsid w:val="005A3023"/>
    <w:pPr>
      <w:widowControl/>
      <w:wordWrap w:val="0"/>
      <w:spacing w:after="200"/>
      <w:jc w:val="left"/>
    </w:pPr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36</Pages>
  <Words>4491</Words>
  <Characters>25599</Characters>
  <Application>Microsoft Office Word</Application>
  <DocSecurity>0</DocSecurity>
  <Lines>213</Lines>
  <Paragraphs>60</Paragraphs>
  <ScaleCrop>false</ScaleCrop>
  <Company>Microsoft</Company>
  <LinksUpToDate>false</LinksUpToDate>
  <CharactersWithSpaces>30030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1</cp:revision>
  <dcterms:created xsi:type="dcterms:W3CDTF">2023-02-28T15:23:00Z</dcterms:created>
  <dcterms:modified xsi:type="dcterms:W3CDTF">2023-02-28T15:23:00Z</dcterms:modified>
</cp:coreProperties>
</file>